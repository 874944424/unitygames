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605" w:rsidRPr="00E63605" w:rsidRDefault="00E63605" w:rsidP="00E63605">
      <w:pPr>
        <w:widowControl/>
        <w:spacing w:line="480" w:lineRule="exact"/>
        <w:ind w:firstLineChars="0" w:firstLine="0"/>
        <w:rPr>
          <w:rFonts w:ascii="宋体" w:hAnsi="宋体" w:cs="Times New Roman"/>
          <w:b/>
          <w:bCs/>
          <w:kern w:val="0"/>
          <w:szCs w:val="24"/>
        </w:rPr>
      </w:pPr>
      <w:r w:rsidRPr="00E63605">
        <w:rPr>
          <w:rFonts w:ascii="宋体" w:hAnsi="宋体" w:cs="Times New Roman"/>
          <w:b/>
          <w:bCs/>
          <w:kern w:val="0"/>
          <w:szCs w:val="24"/>
        </w:rPr>
        <w:t>分类号：TP311.5                       U D C：D10621-408-(201</w:t>
      </w:r>
      <w:r w:rsidR="007505D2">
        <w:rPr>
          <w:rFonts w:ascii="宋体" w:hAnsi="宋体" w:cs="Times New Roman"/>
          <w:b/>
          <w:bCs/>
          <w:kern w:val="0"/>
          <w:szCs w:val="24"/>
        </w:rPr>
        <w:t>7</w:t>
      </w:r>
      <w:bookmarkStart w:id="0" w:name="_GoBack"/>
      <w:bookmarkEnd w:id="0"/>
      <w:r w:rsidRPr="00E63605">
        <w:rPr>
          <w:rFonts w:ascii="宋体" w:hAnsi="宋体" w:cs="Times New Roman"/>
          <w:b/>
          <w:bCs/>
          <w:kern w:val="0"/>
          <w:szCs w:val="24"/>
        </w:rPr>
        <w:t>)1905-0</w:t>
      </w:r>
    </w:p>
    <w:p w:rsidR="00E63605" w:rsidRPr="00E63605" w:rsidRDefault="00E63605" w:rsidP="00E63605">
      <w:pPr>
        <w:widowControl/>
        <w:spacing w:line="480" w:lineRule="exact"/>
        <w:ind w:firstLineChars="0" w:firstLine="0"/>
        <w:rPr>
          <w:rFonts w:ascii="宋体" w:hAnsi="宋体" w:cs="Times New Roman"/>
          <w:b/>
          <w:bCs/>
          <w:kern w:val="0"/>
          <w:szCs w:val="24"/>
        </w:rPr>
      </w:pPr>
      <w:r w:rsidRPr="00E63605">
        <w:rPr>
          <w:rFonts w:ascii="宋体" w:hAnsi="宋体" w:cs="Times New Roman"/>
          <w:b/>
          <w:bCs/>
          <w:kern w:val="0"/>
          <w:szCs w:val="24"/>
        </w:rPr>
        <w:t>密  级：公 开                         编 号：201</w:t>
      </w:r>
      <w:r w:rsidR="00FF527F">
        <w:rPr>
          <w:rFonts w:ascii="宋体" w:hAnsi="宋体" w:cs="Times New Roman"/>
          <w:b/>
          <w:bCs/>
          <w:kern w:val="0"/>
          <w:szCs w:val="24"/>
        </w:rPr>
        <w:t>3</w:t>
      </w:r>
      <w:r w:rsidRPr="00E63605">
        <w:rPr>
          <w:rFonts w:ascii="宋体" w:hAnsi="宋体" w:cs="Times New Roman"/>
          <w:b/>
          <w:bCs/>
          <w:kern w:val="0"/>
          <w:szCs w:val="24"/>
        </w:rPr>
        <w:t>081</w:t>
      </w:r>
      <w:r w:rsidR="00FF527F">
        <w:rPr>
          <w:rFonts w:ascii="宋体" w:hAnsi="宋体" w:cs="Times New Roman"/>
          <w:b/>
          <w:bCs/>
          <w:kern w:val="0"/>
          <w:szCs w:val="24"/>
        </w:rPr>
        <w:t>199</w:t>
      </w:r>
    </w:p>
    <w:p w:rsidR="00E63605" w:rsidRPr="00E63605" w:rsidRDefault="00E63605" w:rsidP="00E63605">
      <w:pPr>
        <w:widowControl/>
        <w:spacing w:line="240" w:lineRule="auto"/>
        <w:ind w:firstLineChars="0" w:firstLine="643"/>
        <w:jc w:val="center"/>
        <w:rPr>
          <w:rFonts w:cs="Times New Roman"/>
          <w:b/>
          <w:bCs/>
          <w:kern w:val="0"/>
          <w:sz w:val="32"/>
          <w:szCs w:val="32"/>
        </w:rPr>
      </w:pPr>
    </w:p>
    <w:p w:rsidR="00E63605" w:rsidRPr="00E63605" w:rsidRDefault="00E63605" w:rsidP="00E63605">
      <w:pPr>
        <w:widowControl/>
        <w:spacing w:line="240" w:lineRule="auto"/>
        <w:ind w:firstLineChars="0" w:firstLine="643"/>
        <w:jc w:val="center"/>
        <w:rPr>
          <w:rFonts w:cs="Times New Roman"/>
          <w:b/>
          <w:bCs/>
          <w:kern w:val="0"/>
          <w:sz w:val="32"/>
          <w:szCs w:val="32"/>
        </w:rPr>
      </w:pPr>
    </w:p>
    <w:p w:rsidR="00E63605" w:rsidRPr="00E63605" w:rsidRDefault="00E63605" w:rsidP="00E63605">
      <w:pPr>
        <w:widowControl/>
        <w:spacing w:line="240" w:lineRule="auto"/>
        <w:ind w:firstLineChars="0" w:firstLine="640"/>
        <w:jc w:val="center"/>
        <w:rPr>
          <w:rFonts w:cs="Times New Roman"/>
          <w:kern w:val="0"/>
          <w:sz w:val="32"/>
          <w:szCs w:val="32"/>
        </w:rPr>
      </w:pPr>
    </w:p>
    <w:p w:rsidR="00E63605" w:rsidRPr="00E63605" w:rsidRDefault="00E63605" w:rsidP="00E63605">
      <w:pPr>
        <w:widowControl/>
        <w:spacing w:line="240" w:lineRule="auto"/>
        <w:ind w:firstLineChars="0" w:firstLine="1200"/>
        <w:jc w:val="center"/>
        <w:rPr>
          <w:rFonts w:eastAsia="黑体" w:cs="Times New Roman"/>
          <w:color w:val="C0C0C0"/>
          <w:spacing w:val="140"/>
          <w:kern w:val="0"/>
          <w:sz w:val="32"/>
          <w:szCs w:val="32"/>
        </w:rPr>
      </w:pPr>
    </w:p>
    <w:p w:rsidR="00E63605" w:rsidRPr="00E63605" w:rsidRDefault="00E63605" w:rsidP="00E63605">
      <w:pPr>
        <w:widowControl/>
        <w:spacing w:line="240" w:lineRule="auto"/>
        <w:ind w:firstLineChars="0" w:firstLine="1443"/>
        <w:jc w:val="center"/>
        <w:rPr>
          <w:rFonts w:eastAsia="黑体" w:cs="Times New Roman"/>
          <w:b/>
          <w:spacing w:val="140"/>
          <w:kern w:val="0"/>
          <w:sz w:val="44"/>
          <w:szCs w:val="44"/>
        </w:rPr>
      </w:pPr>
      <w:r w:rsidRPr="00E63605">
        <w:rPr>
          <w:rFonts w:eastAsia="黑体" w:cs="Times New Roman"/>
          <w:b/>
          <w:spacing w:val="140"/>
          <w:kern w:val="0"/>
          <w:sz w:val="44"/>
          <w:szCs w:val="44"/>
        </w:rPr>
        <w:t>成都信息工程</w:t>
      </w:r>
      <w:r w:rsidRPr="00E63605">
        <w:rPr>
          <w:rFonts w:eastAsia="黑体" w:cs="Times New Roman" w:hint="eastAsia"/>
          <w:b/>
          <w:spacing w:val="140"/>
          <w:kern w:val="0"/>
          <w:sz w:val="44"/>
          <w:szCs w:val="44"/>
        </w:rPr>
        <w:t>大学</w:t>
      </w:r>
    </w:p>
    <w:p w:rsidR="00E63605" w:rsidRPr="00E63605" w:rsidRDefault="00E63605" w:rsidP="00E63605">
      <w:pPr>
        <w:widowControl/>
        <w:spacing w:line="240" w:lineRule="auto"/>
        <w:ind w:firstLineChars="0" w:firstLine="1443"/>
        <w:jc w:val="center"/>
        <w:rPr>
          <w:rFonts w:eastAsia="黑体" w:cs="Times New Roman"/>
          <w:b/>
          <w:spacing w:val="140"/>
          <w:kern w:val="0"/>
          <w:sz w:val="44"/>
          <w:szCs w:val="44"/>
        </w:rPr>
      </w:pPr>
      <w:r w:rsidRPr="00E63605">
        <w:rPr>
          <w:rFonts w:eastAsia="黑体" w:cs="Times New Roman"/>
          <w:b/>
          <w:spacing w:val="140"/>
          <w:kern w:val="0"/>
          <w:sz w:val="44"/>
          <w:szCs w:val="44"/>
        </w:rPr>
        <w:t>学位论文</w:t>
      </w:r>
    </w:p>
    <w:p w:rsidR="00E63605" w:rsidRPr="00E63605" w:rsidRDefault="00E63605" w:rsidP="00E63605">
      <w:pPr>
        <w:widowControl/>
        <w:spacing w:line="240" w:lineRule="auto"/>
        <w:ind w:firstLineChars="0" w:firstLine="1200"/>
        <w:jc w:val="center"/>
        <w:rPr>
          <w:rFonts w:eastAsia="黑体" w:cs="Times New Roman"/>
          <w:color w:val="C0C0C0"/>
          <w:spacing w:val="140"/>
          <w:kern w:val="0"/>
          <w:sz w:val="32"/>
          <w:szCs w:val="32"/>
        </w:rPr>
      </w:pPr>
    </w:p>
    <w:p w:rsidR="00E63605" w:rsidRPr="00E63605" w:rsidRDefault="00E63605" w:rsidP="00E63605">
      <w:pPr>
        <w:widowControl/>
        <w:spacing w:line="240" w:lineRule="auto"/>
        <w:ind w:firstLineChars="0" w:firstLine="1200"/>
        <w:jc w:val="center"/>
        <w:rPr>
          <w:rFonts w:eastAsia="黑体" w:cs="Times New Roman"/>
          <w:color w:val="C0C0C0"/>
          <w:spacing w:val="140"/>
          <w:kern w:val="0"/>
          <w:sz w:val="32"/>
          <w:szCs w:val="32"/>
        </w:rPr>
      </w:pPr>
    </w:p>
    <w:p w:rsidR="00E63605" w:rsidRPr="00E63605" w:rsidRDefault="00E63605" w:rsidP="00E63605">
      <w:pPr>
        <w:widowControl/>
        <w:spacing w:line="240" w:lineRule="auto"/>
        <w:ind w:firstLineChars="0" w:firstLine="0"/>
        <w:jc w:val="center"/>
        <w:rPr>
          <w:rFonts w:ascii="宋体" w:hAnsi="宋体" w:cs="Times New Roman"/>
          <w:b/>
          <w:bCs/>
          <w:kern w:val="0"/>
          <w:sz w:val="32"/>
          <w:szCs w:val="32"/>
        </w:rPr>
      </w:pPr>
      <w:r w:rsidRPr="00E63605">
        <w:rPr>
          <w:rFonts w:ascii="宋体" w:hAnsi="宋体" w:cs="Times New Roman"/>
          <w:b/>
          <w:bCs/>
          <w:kern w:val="0"/>
          <w:sz w:val="32"/>
          <w:szCs w:val="32"/>
        </w:rPr>
        <w:t>基于Unity3</w:t>
      </w:r>
      <w:r w:rsidRPr="00E63605">
        <w:rPr>
          <w:rFonts w:ascii="宋体" w:hAnsi="宋体" w:cs="Times New Roman" w:hint="eastAsia"/>
          <w:b/>
          <w:bCs/>
          <w:kern w:val="0"/>
          <w:sz w:val="32"/>
          <w:szCs w:val="32"/>
        </w:rPr>
        <w:t>D</w:t>
      </w:r>
      <w:r w:rsidRPr="00E63605">
        <w:rPr>
          <w:rFonts w:ascii="宋体" w:hAnsi="宋体" w:cs="Times New Roman"/>
          <w:b/>
          <w:bCs/>
          <w:kern w:val="0"/>
          <w:sz w:val="32"/>
          <w:szCs w:val="32"/>
        </w:rPr>
        <w:t>的手机游戏设计与开发</w:t>
      </w:r>
    </w:p>
    <w:p w:rsidR="00E63605" w:rsidRPr="00E63605" w:rsidRDefault="00E63605" w:rsidP="00E63605">
      <w:pPr>
        <w:widowControl/>
        <w:spacing w:line="240" w:lineRule="auto"/>
        <w:ind w:firstLineChars="0" w:firstLine="0"/>
        <w:jc w:val="center"/>
        <w:rPr>
          <w:rFonts w:ascii="宋体" w:hAnsi="宋体" w:cs="Times New Roman"/>
          <w:b/>
          <w:bCs/>
          <w:color w:val="FF0000"/>
          <w:kern w:val="0"/>
          <w:sz w:val="32"/>
          <w:szCs w:val="32"/>
        </w:rPr>
      </w:pPr>
      <w:r w:rsidRPr="00E63605">
        <w:rPr>
          <w:rFonts w:cs="Times New Roman"/>
          <w:b/>
          <w:bCs/>
          <w:kern w:val="0"/>
          <w:sz w:val="32"/>
          <w:szCs w:val="32"/>
        </w:rPr>
        <w:t>——</w:t>
      </w:r>
      <w:r>
        <w:rPr>
          <w:rFonts w:ascii="宋体" w:hAnsi="宋体" w:cs="Times New Roman" w:hint="eastAsia"/>
          <w:b/>
          <w:bCs/>
          <w:color w:val="000000"/>
          <w:kern w:val="0"/>
          <w:sz w:val="32"/>
          <w:szCs w:val="32"/>
        </w:rPr>
        <w:t>第一人称</w:t>
      </w:r>
      <w:r>
        <w:rPr>
          <w:rFonts w:ascii="宋体" w:hAnsi="宋体" w:cs="Times New Roman"/>
          <w:b/>
          <w:bCs/>
          <w:color w:val="000000"/>
          <w:kern w:val="0"/>
          <w:sz w:val="32"/>
          <w:szCs w:val="32"/>
        </w:rPr>
        <w:t>射击求生游戏</w:t>
      </w:r>
    </w:p>
    <w:p w:rsidR="00E63605" w:rsidRPr="00E63605" w:rsidRDefault="00E63605" w:rsidP="00E63605">
      <w:pPr>
        <w:widowControl/>
        <w:spacing w:line="240" w:lineRule="auto"/>
        <w:ind w:firstLineChars="0" w:firstLine="643"/>
        <w:jc w:val="center"/>
        <w:rPr>
          <w:rFonts w:cs="Times New Roman"/>
          <w:b/>
          <w:bCs/>
          <w:kern w:val="0"/>
          <w:sz w:val="32"/>
          <w:szCs w:val="32"/>
        </w:rPr>
      </w:pPr>
    </w:p>
    <w:p w:rsidR="00E63605" w:rsidRPr="00E63605" w:rsidRDefault="00E63605" w:rsidP="00E63605">
      <w:pPr>
        <w:widowControl/>
        <w:spacing w:line="240" w:lineRule="auto"/>
        <w:ind w:firstLineChars="0" w:firstLine="643"/>
        <w:jc w:val="center"/>
        <w:rPr>
          <w:rFonts w:cs="Times New Roman"/>
          <w:b/>
          <w:bCs/>
          <w:kern w:val="0"/>
          <w:sz w:val="32"/>
          <w:szCs w:val="32"/>
        </w:rPr>
      </w:pPr>
    </w:p>
    <w:p w:rsidR="00E63605" w:rsidRPr="00E63605" w:rsidRDefault="00E63605" w:rsidP="00E63605">
      <w:pPr>
        <w:widowControl/>
        <w:spacing w:line="240" w:lineRule="auto"/>
        <w:ind w:firstLineChars="0" w:firstLine="643"/>
        <w:jc w:val="center"/>
        <w:rPr>
          <w:rFonts w:cs="Times New Roman"/>
          <w:b/>
          <w:bCs/>
          <w:kern w:val="0"/>
          <w:sz w:val="32"/>
          <w:szCs w:val="32"/>
        </w:rPr>
      </w:pPr>
    </w:p>
    <w:p w:rsidR="00E63605" w:rsidRPr="00E63605" w:rsidRDefault="00E63605" w:rsidP="00E63605">
      <w:pPr>
        <w:widowControl/>
        <w:spacing w:line="240" w:lineRule="auto"/>
        <w:ind w:firstLineChars="0" w:firstLine="643"/>
        <w:jc w:val="center"/>
        <w:rPr>
          <w:rFonts w:cs="Times New Roman"/>
          <w:b/>
          <w:bCs/>
          <w:kern w:val="0"/>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9"/>
        <w:gridCol w:w="3147"/>
      </w:tblGrid>
      <w:tr w:rsidR="00E63605" w:rsidRPr="00E63605" w:rsidTr="0062209A">
        <w:trPr>
          <w:trHeight w:val="570"/>
          <w:jc w:val="center"/>
        </w:trPr>
        <w:tc>
          <w:tcPr>
            <w:tcW w:w="2739" w:type="dxa"/>
            <w:tcBorders>
              <w:top w:val="nil"/>
              <w:left w:val="nil"/>
              <w:bottom w:val="nil"/>
              <w:right w:val="nil"/>
            </w:tcBorders>
            <w:vAlign w:val="bottom"/>
          </w:tcPr>
          <w:p w:rsidR="00E63605" w:rsidRPr="00E63605" w:rsidRDefault="00E63605" w:rsidP="00E63605">
            <w:pPr>
              <w:widowControl/>
              <w:spacing w:line="240" w:lineRule="auto"/>
              <w:ind w:firstLineChars="0" w:firstLine="0"/>
              <w:jc w:val="distribute"/>
              <w:rPr>
                <w:rFonts w:eastAsia="楷体_GB2312" w:cs="Times New Roman"/>
                <w:b/>
                <w:bCs/>
                <w:kern w:val="0"/>
                <w:sz w:val="30"/>
                <w:szCs w:val="24"/>
              </w:rPr>
            </w:pPr>
            <w:r w:rsidRPr="00E63605">
              <w:rPr>
                <w:rFonts w:eastAsia="楷体_GB2312" w:cs="Times New Roman"/>
                <w:b/>
                <w:bCs/>
                <w:kern w:val="0"/>
                <w:sz w:val="30"/>
                <w:szCs w:val="24"/>
              </w:rPr>
              <w:t>论文作者姓名：</w:t>
            </w:r>
          </w:p>
        </w:tc>
        <w:tc>
          <w:tcPr>
            <w:tcW w:w="3147" w:type="dxa"/>
            <w:tcBorders>
              <w:top w:val="nil"/>
              <w:left w:val="nil"/>
              <w:right w:val="nil"/>
            </w:tcBorders>
            <w:vAlign w:val="bottom"/>
          </w:tcPr>
          <w:p w:rsidR="00E63605" w:rsidRPr="00E63605" w:rsidRDefault="0062209A" w:rsidP="00E63605">
            <w:pPr>
              <w:widowControl/>
              <w:spacing w:line="240" w:lineRule="auto"/>
              <w:ind w:firstLineChars="346" w:firstLine="1042"/>
              <w:rPr>
                <w:rFonts w:ascii="楷体" w:eastAsia="楷体" w:hAnsi="楷体" w:cs="Times New Roman"/>
                <w:b/>
                <w:bCs/>
                <w:kern w:val="0"/>
                <w:sz w:val="30"/>
                <w:szCs w:val="24"/>
              </w:rPr>
            </w:pPr>
            <w:r>
              <w:rPr>
                <w:rFonts w:ascii="楷体" w:eastAsia="楷体" w:hAnsi="楷体" w:cs="Times New Roman" w:hint="eastAsia"/>
                <w:b/>
                <w:bCs/>
                <w:kern w:val="0"/>
                <w:sz w:val="30"/>
                <w:szCs w:val="24"/>
              </w:rPr>
              <w:t>陈宗林</w:t>
            </w:r>
          </w:p>
        </w:tc>
      </w:tr>
      <w:tr w:rsidR="00E63605" w:rsidRPr="00E63605" w:rsidTr="0062209A">
        <w:trPr>
          <w:trHeight w:val="570"/>
          <w:jc w:val="center"/>
        </w:trPr>
        <w:tc>
          <w:tcPr>
            <w:tcW w:w="2739" w:type="dxa"/>
            <w:tcBorders>
              <w:top w:val="nil"/>
              <w:left w:val="nil"/>
              <w:bottom w:val="nil"/>
              <w:right w:val="nil"/>
            </w:tcBorders>
            <w:vAlign w:val="bottom"/>
          </w:tcPr>
          <w:p w:rsidR="00E63605" w:rsidRPr="00E63605" w:rsidRDefault="00E63605" w:rsidP="00E63605">
            <w:pPr>
              <w:widowControl/>
              <w:spacing w:line="240" w:lineRule="auto"/>
              <w:ind w:firstLineChars="0" w:firstLine="0"/>
              <w:jc w:val="distribute"/>
              <w:rPr>
                <w:rFonts w:eastAsia="楷体_GB2312" w:cs="Times New Roman"/>
                <w:b/>
                <w:bCs/>
                <w:kern w:val="0"/>
                <w:sz w:val="30"/>
                <w:szCs w:val="24"/>
              </w:rPr>
            </w:pPr>
            <w:r w:rsidRPr="00E63605">
              <w:rPr>
                <w:rFonts w:eastAsia="楷体_GB2312" w:cs="Times New Roman"/>
                <w:b/>
                <w:bCs/>
                <w:kern w:val="0"/>
                <w:sz w:val="30"/>
                <w:szCs w:val="24"/>
              </w:rPr>
              <w:t>申请学位专业：</w:t>
            </w:r>
          </w:p>
        </w:tc>
        <w:tc>
          <w:tcPr>
            <w:tcW w:w="3147" w:type="dxa"/>
            <w:tcBorders>
              <w:left w:val="nil"/>
              <w:right w:val="nil"/>
            </w:tcBorders>
            <w:vAlign w:val="bottom"/>
          </w:tcPr>
          <w:p w:rsidR="00E63605" w:rsidRPr="00E63605" w:rsidRDefault="00E63605" w:rsidP="00E63605">
            <w:pPr>
              <w:widowControl/>
              <w:spacing w:line="240" w:lineRule="auto"/>
              <w:ind w:firstLineChars="300" w:firstLine="904"/>
              <w:rPr>
                <w:rFonts w:ascii="楷体" w:eastAsia="楷体" w:hAnsi="楷体" w:cs="Times New Roman"/>
                <w:b/>
                <w:bCs/>
                <w:kern w:val="0"/>
                <w:sz w:val="30"/>
                <w:szCs w:val="24"/>
              </w:rPr>
            </w:pPr>
            <w:r w:rsidRPr="00E63605">
              <w:rPr>
                <w:rFonts w:ascii="楷体" w:eastAsia="楷体" w:hAnsi="楷体" w:cs="Times New Roman"/>
                <w:b/>
                <w:bCs/>
                <w:kern w:val="0"/>
                <w:sz w:val="30"/>
                <w:szCs w:val="24"/>
              </w:rPr>
              <w:t>软件工程</w:t>
            </w:r>
          </w:p>
        </w:tc>
      </w:tr>
      <w:tr w:rsidR="00E63605" w:rsidRPr="00E63605" w:rsidTr="0062209A">
        <w:trPr>
          <w:trHeight w:val="570"/>
          <w:jc w:val="center"/>
        </w:trPr>
        <w:tc>
          <w:tcPr>
            <w:tcW w:w="2739" w:type="dxa"/>
            <w:tcBorders>
              <w:top w:val="nil"/>
              <w:left w:val="nil"/>
              <w:bottom w:val="nil"/>
              <w:right w:val="nil"/>
            </w:tcBorders>
            <w:vAlign w:val="bottom"/>
          </w:tcPr>
          <w:p w:rsidR="00E63605" w:rsidRPr="00E63605" w:rsidRDefault="00E63605" w:rsidP="00E63605">
            <w:pPr>
              <w:widowControl/>
              <w:spacing w:line="240" w:lineRule="auto"/>
              <w:ind w:firstLineChars="0" w:firstLine="0"/>
              <w:jc w:val="distribute"/>
              <w:rPr>
                <w:rFonts w:eastAsia="楷体_GB2312" w:cs="Times New Roman"/>
                <w:b/>
                <w:bCs/>
                <w:kern w:val="0"/>
                <w:sz w:val="30"/>
                <w:szCs w:val="24"/>
              </w:rPr>
            </w:pPr>
            <w:r w:rsidRPr="00E63605">
              <w:rPr>
                <w:rFonts w:eastAsia="楷体_GB2312" w:cs="Times New Roman"/>
                <w:b/>
                <w:bCs/>
                <w:kern w:val="0"/>
                <w:sz w:val="30"/>
                <w:szCs w:val="24"/>
              </w:rPr>
              <w:t>申请学位类别：</w:t>
            </w:r>
          </w:p>
        </w:tc>
        <w:tc>
          <w:tcPr>
            <w:tcW w:w="3147" w:type="dxa"/>
            <w:tcBorders>
              <w:left w:val="nil"/>
              <w:right w:val="nil"/>
            </w:tcBorders>
            <w:vAlign w:val="bottom"/>
          </w:tcPr>
          <w:p w:rsidR="00E63605" w:rsidRPr="00E63605" w:rsidRDefault="00E63605" w:rsidP="00E63605">
            <w:pPr>
              <w:widowControl/>
              <w:spacing w:line="240" w:lineRule="auto"/>
              <w:ind w:firstLineChars="300" w:firstLine="904"/>
              <w:rPr>
                <w:rFonts w:ascii="楷体" w:eastAsia="楷体" w:hAnsi="楷体" w:cs="Times New Roman"/>
                <w:b/>
                <w:bCs/>
                <w:kern w:val="0"/>
                <w:sz w:val="30"/>
                <w:szCs w:val="24"/>
              </w:rPr>
            </w:pPr>
            <w:r w:rsidRPr="00E63605">
              <w:rPr>
                <w:rFonts w:ascii="楷体" w:eastAsia="楷体" w:hAnsi="楷体" w:cs="Times New Roman"/>
                <w:b/>
                <w:bCs/>
                <w:kern w:val="0"/>
                <w:sz w:val="30"/>
                <w:szCs w:val="24"/>
              </w:rPr>
              <w:t>工学学士</w:t>
            </w:r>
          </w:p>
        </w:tc>
      </w:tr>
      <w:tr w:rsidR="00E63605" w:rsidRPr="00E63605" w:rsidTr="0062209A">
        <w:trPr>
          <w:trHeight w:val="570"/>
          <w:jc w:val="center"/>
        </w:trPr>
        <w:tc>
          <w:tcPr>
            <w:tcW w:w="2739" w:type="dxa"/>
            <w:tcBorders>
              <w:top w:val="nil"/>
              <w:left w:val="nil"/>
              <w:bottom w:val="nil"/>
              <w:right w:val="nil"/>
            </w:tcBorders>
            <w:vAlign w:val="bottom"/>
          </w:tcPr>
          <w:p w:rsidR="00E63605" w:rsidRPr="00E63605" w:rsidRDefault="00E63605" w:rsidP="00E63605">
            <w:pPr>
              <w:widowControl/>
              <w:spacing w:line="240" w:lineRule="auto"/>
              <w:ind w:firstLineChars="0" w:firstLine="0"/>
              <w:jc w:val="distribute"/>
              <w:rPr>
                <w:rFonts w:eastAsia="楷体_GB2312" w:cs="Times New Roman"/>
                <w:b/>
                <w:bCs/>
                <w:spacing w:val="-20"/>
                <w:kern w:val="0"/>
                <w:sz w:val="30"/>
                <w:szCs w:val="30"/>
              </w:rPr>
            </w:pPr>
            <w:r w:rsidRPr="00E63605">
              <w:rPr>
                <w:rFonts w:eastAsia="楷体_GB2312" w:cs="Times New Roman"/>
                <w:b/>
                <w:bCs/>
                <w:spacing w:val="-20"/>
                <w:kern w:val="0"/>
                <w:sz w:val="30"/>
                <w:szCs w:val="30"/>
              </w:rPr>
              <w:t>指导教师姓名（职称）：</w:t>
            </w:r>
          </w:p>
        </w:tc>
        <w:tc>
          <w:tcPr>
            <w:tcW w:w="3147" w:type="dxa"/>
            <w:tcBorders>
              <w:left w:val="nil"/>
              <w:right w:val="nil"/>
            </w:tcBorders>
            <w:vAlign w:val="bottom"/>
          </w:tcPr>
          <w:p w:rsidR="00E63605" w:rsidRPr="00E63605" w:rsidRDefault="00E63605" w:rsidP="00E63605">
            <w:pPr>
              <w:widowControl/>
              <w:spacing w:line="240" w:lineRule="auto"/>
              <w:ind w:firstLineChars="0" w:firstLine="0"/>
              <w:jc w:val="center"/>
              <w:rPr>
                <w:rFonts w:ascii="楷体" w:eastAsia="楷体" w:hAnsi="楷体" w:cs="Times New Roman"/>
                <w:b/>
                <w:bCs/>
                <w:kern w:val="0"/>
                <w:sz w:val="30"/>
                <w:szCs w:val="24"/>
              </w:rPr>
            </w:pPr>
            <w:proofErr w:type="gramStart"/>
            <w:r w:rsidRPr="00E63605">
              <w:rPr>
                <w:rFonts w:ascii="楷体" w:eastAsia="楷体" w:hAnsi="楷体" w:cs="Times New Roman"/>
                <w:b/>
                <w:bCs/>
                <w:kern w:val="0"/>
                <w:sz w:val="30"/>
                <w:szCs w:val="24"/>
              </w:rPr>
              <w:t>铁菊红</w:t>
            </w:r>
            <w:proofErr w:type="gramEnd"/>
            <w:r w:rsidRPr="00E63605">
              <w:rPr>
                <w:rFonts w:ascii="楷体" w:eastAsia="楷体" w:hAnsi="楷体" w:cs="Times New Roman"/>
                <w:b/>
                <w:bCs/>
                <w:kern w:val="0"/>
                <w:sz w:val="30"/>
                <w:szCs w:val="24"/>
              </w:rPr>
              <w:t>（讲师）</w:t>
            </w:r>
          </w:p>
        </w:tc>
      </w:tr>
      <w:tr w:rsidR="00E63605" w:rsidRPr="00E63605" w:rsidTr="0062209A">
        <w:trPr>
          <w:trHeight w:val="570"/>
          <w:jc w:val="center"/>
        </w:trPr>
        <w:tc>
          <w:tcPr>
            <w:tcW w:w="2739" w:type="dxa"/>
            <w:tcBorders>
              <w:top w:val="nil"/>
              <w:left w:val="nil"/>
              <w:bottom w:val="nil"/>
              <w:right w:val="nil"/>
            </w:tcBorders>
            <w:vAlign w:val="bottom"/>
          </w:tcPr>
          <w:p w:rsidR="00E63605" w:rsidRPr="00E63605" w:rsidRDefault="00E63605" w:rsidP="00E63605">
            <w:pPr>
              <w:widowControl/>
              <w:spacing w:line="240" w:lineRule="auto"/>
              <w:ind w:firstLineChars="0" w:firstLine="0"/>
              <w:jc w:val="distribute"/>
              <w:rPr>
                <w:rFonts w:eastAsia="楷体_GB2312" w:cs="Times New Roman"/>
                <w:b/>
                <w:bCs/>
                <w:kern w:val="0"/>
                <w:sz w:val="30"/>
                <w:szCs w:val="24"/>
              </w:rPr>
            </w:pPr>
            <w:r w:rsidRPr="00E63605">
              <w:rPr>
                <w:rFonts w:eastAsia="楷体_GB2312" w:cs="Times New Roman"/>
                <w:b/>
                <w:bCs/>
                <w:kern w:val="0"/>
                <w:sz w:val="30"/>
                <w:szCs w:val="24"/>
              </w:rPr>
              <w:t>论文提交日期：</w:t>
            </w:r>
          </w:p>
        </w:tc>
        <w:tc>
          <w:tcPr>
            <w:tcW w:w="3147" w:type="dxa"/>
            <w:tcBorders>
              <w:left w:val="nil"/>
              <w:right w:val="nil"/>
            </w:tcBorders>
            <w:vAlign w:val="bottom"/>
          </w:tcPr>
          <w:p w:rsidR="00E63605" w:rsidRPr="00E63605" w:rsidRDefault="00E63605" w:rsidP="0062209A">
            <w:pPr>
              <w:widowControl/>
              <w:spacing w:line="240" w:lineRule="auto"/>
              <w:ind w:firstLineChars="0" w:firstLine="0"/>
              <w:jc w:val="center"/>
              <w:rPr>
                <w:rFonts w:ascii="楷体" w:eastAsia="楷体" w:hAnsi="楷体" w:cs="Times New Roman"/>
                <w:b/>
                <w:bCs/>
                <w:kern w:val="0"/>
                <w:sz w:val="30"/>
                <w:szCs w:val="24"/>
              </w:rPr>
            </w:pPr>
            <w:r w:rsidRPr="00E63605">
              <w:rPr>
                <w:rFonts w:ascii="楷体" w:eastAsia="楷体" w:hAnsi="楷体" w:cs="Times New Roman"/>
                <w:b/>
                <w:bCs/>
                <w:kern w:val="0"/>
                <w:sz w:val="30"/>
                <w:szCs w:val="24"/>
              </w:rPr>
              <w:t>2016年</w:t>
            </w:r>
            <w:r w:rsidR="0062209A">
              <w:rPr>
                <w:rFonts w:ascii="楷体" w:eastAsia="楷体" w:hAnsi="楷体" w:cs="Times New Roman"/>
                <w:b/>
                <w:bCs/>
                <w:kern w:val="0"/>
                <w:sz w:val="30"/>
                <w:szCs w:val="24"/>
              </w:rPr>
              <w:t>12</w:t>
            </w:r>
            <w:r w:rsidRPr="00E63605">
              <w:rPr>
                <w:rFonts w:ascii="楷体" w:eastAsia="楷体" w:hAnsi="楷体" w:cs="Times New Roman"/>
                <w:b/>
                <w:bCs/>
                <w:kern w:val="0"/>
                <w:sz w:val="30"/>
                <w:szCs w:val="24"/>
              </w:rPr>
              <w:t>月</w:t>
            </w:r>
            <w:r w:rsidR="0062209A">
              <w:rPr>
                <w:rFonts w:ascii="楷体" w:eastAsia="楷体" w:hAnsi="楷体" w:cs="Times New Roman"/>
                <w:b/>
                <w:bCs/>
                <w:kern w:val="0"/>
                <w:sz w:val="30"/>
                <w:szCs w:val="24"/>
              </w:rPr>
              <w:t>4</w:t>
            </w:r>
            <w:r w:rsidRPr="00E63605">
              <w:rPr>
                <w:rFonts w:ascii="楷体" w:eastAsia="楷体" w:hAnsi="楷体" w:cs="Times New Roman"/>
                <w:b/>
                <w:bCs/>
                <w:kern w:val="0"/>
                <w:sz w:val="30"/>
                <w:szCs w:val="24"/>
              </w:rPr>
              <w:t>日</w:t>
            </w:r>
          </w:p>
        </w:tc>
      </w:tr>
    </w:tbl>
    <w:p w:rsidR="00784A35" w:rsidRPr="00E63605" w:rsidRDefault="00784A35" w:rsidP="00E63605">
      <w:pPr>
        <w:ind w:firstLine="640"/>
        <w:rPr>
          <w:rFonts w:asciiTheme="majorEastAsia" w:eastAsiaTheme="majorEastAsia" w:hAnsiTheme="majorEastAsia"/>
          <w:sz w:val="32"/>
          <w:szCs w:val="32"/>
        </w:rPr>
        <w:sectPr w:rsidR="00784A35" w:rsidRPr="00E63605" w:rsidSect="007105FC">
          <w:headerReference w:type="even" r:id="rId8"/>
          <w:headerReference w:type="default" r:id="rId9"/>
          <w:footerReference w:type="even" r:id="rId10"/>
          <w:footerReference w:type="default" r:id="rId11"/>
          <w:headerReference w:type="first" r:id="rId12"/>
          <w:footerReference w:type="first" r:id="rId13"/>
          <w:pgSz w:w="11906" w:h="16838" w:code="9"/>
          <w:pgMar w:top="1134" w:right="1361" w:bottom="1134" w:left="1361" w:header="851" w:footer="992" w:gutter="680"/>
          <w:cols w:space="425"/>
          <w:docGrid w:type="lines" w:linePitch="312"/>
        </w:sectPr>
      </w:pPr>
    </w:p>
    <w:p w:rsidR="0062209A" w:rsidRPr="00F137EB" w:rsidRDefault="0062209A" w:rsidP="0062209A">
      <w:pPr>
        <w:ind w:firstLine="643"/>
        <w:jc w:val="center"/>
        <w:rPr>
          <w:rFonts w:asciiTheme="majorEastAsia" w:eastAsiaTheme="majorEastAsia" w:hAnsiTheme="majorEastAsia"/>
          <w:b/>
          <w:bCs/>
          <w:sz w:val="32"/>
          <w:szCs w:val="32"/>
        </w:rPr>
      </w:pPr>
      <w:r w:rsidRPr="00F137EB">
        <w:rPr>
          <w:rFonts w:asciiTheme="majorEastAsia" w:eastAsiaTheme="majorEastAsia" w:hAnsiTheme="majorEastAsia"/>
          <w:b/>
          <w:bCs/>
          <w:sz w:val="32"/>
          <w:szCs w:val="32"/>
        </w:rPr>
        <w:lastRenderedPageBreak/>
        <w:t>基于Unity3</w:t>
      </w:r>
      <w:r w:rsidRPr="00F137EB">
        <w:rPr>
          <w:rFonts w:asciiTheme="majorEastAsia" w:eastAsiaTheme="majorEastAsia" w:hAnsiTheme="majorEastAsia" w:hint="eastAsia"/>
          <w:b/>
          <w:bCs/>
          <w:sz w:val="32"/>
          <w:szCs w:val="32"/>
        </w:rPr>
        <w:t>D</w:t>
      </w:r>
      <w:r w:rsidRPr="00F137EB">
        <w:rPr>
          <w:rFonts w:asciiTheme="majorEastAsia" w:eastAsiaTheme="majorEastAsia" w:hAnsiTheme="majorEastAsia"/>
          <w:b/>
          <w:bCs/>
          <w:sz w:val="32"/>
          <w:szCs w:val="32"/>
        </w:rPr>
        <w:t>的PC游戏设计与开发</w:t>
      </w:r>
    </w:p>
    <w:p w:rsidR="0062209A" w:rsidRPr="00F137EB" w:rsidRDefault="0062209A" w:rsidP="0062209A">
      <w:pPr>
        <w:ind w:firstLine="643"/>
        <w:jc w:val="center"/>
        <w:rPr>
          <w:rFonts w:asciiTheme="majorEastAsia" w:eastAsiaTheme="majorEastAsia" w:hAnsiTheme="majorEastAsia"/>
          <w:b/>
          <w:bCs/>
          <w:color w:val="FF0000"/>
          <w:sz w:val="32"/>
          <w:szCs w:val="32"/>
        </w:rPr>
      </w:pPr>
      <w:r w:rsidRPr="00F137EB">
        <w:rPr>
          <w:rFonts w:asciiTheme="majorEastAsia" w:eastAsiaTheme="majorEastAsia" w:hAnsiTheme="majorEastAsia"/>
          <w:b/>
          <w:bCs/>
          <w:sz w:val="32"/>
          <w:szCs w:val="32"/>
        </w:rPr>
        <w:t>——</w:t>
      </w:r>
      <w:r w:rsidRPr="00F137EB">
        <w:rPr>
          <w:rFonts w:asciiTheme="majorEastAsia" w:eastAsiaTheme="majorEastAsia" w:hAnsiTheme="majorEastAsia" w:hint="eastAsia"/>
          <w:b/>
          <w:bCs/>
          <w:color w:val="000000" w:themeColor="text1"/>
          <w:sz w:val="32"/>
          <w:szCs w:val="32"/>
        </w:rPr>
        <w:t>第一人称射击求生</w:t>
      </w:r>
      <w:r w:rsidRPr="00F137EB">
        <w:rPr>
          <w:rFonts w:asciiTheme="majorEastAsia" w:eastAsiaTheme="majorEastAsia" w:hAnsiTheme="majorEastAsia"/>
          <w:b/>
          <w:bCs/>
          <w:color w:val="000000" w:themeColor="text1"/>
          <w:sz w:val="32"/>
          <w:szCs w:val="32"/>
        </w:rPr>
        <w:t>游戏</w:t>
      </w:r>
    </w:p>
    <w:p w:rsidR="0062209A" w:rsidRDefault="0062209A" w:rsidP="0062209A">
      <w:pPr>
        <w:spacing w:beforeLines="50" w:before="156" w:afterLines="50" w:after="156" w:line="400" w:lineRule="exact"/>
        <w:ind w:firstLine="643"/>
        <w:jc w:val="center"/>
        <w:rPr>
          <w:rFonts w:ascii="宋体" w:hAnsi="宋体"/>
          <w:b/>
          <w:sz w:val="32"/>
          <w:szCs w:val="32"/>
        </w:rPr>
      </w:pPr>
      <w:r>
        <w:rPr>
          <w:rFonts w:ascii="宋体" w:hAnsi="宋体"/>
          <w:b/>
          <w:sz w:val="32"/>
          <w:szCs w:val="32"/>
        </w:rPr>
        <w:t>摘要</w:t>
      </w:r>
    </w:p>
    <w:p w:rsidR="0062209A" w:rsidRPr="002824B7" w:rsidRDefault="0062209A" w:rsidP="0062209A">
      <w:pPr>
        <w:ind w:firstLine="480"/>
      </w:pPr>
      <w:r w:rsidRPr="002824B7">
        <w:rPr>
          <w:rFonts w:hint="eastAsia"/>
        </w:rPr>
        <w:t>随着</w:t>
      </w:r>
      <w:r w:rsidRPr="002824B7">
        <w:t>当前</w:t>
      </w:r>
      <w:r w:rsidRPr="002824B7">
        <w:rPr>
          <w:rFonts w:hint="eastAsia"/>
        </w:rPr>
        <w:t>家庭</w:t>
      </w:r>
      <w:r w:rsidRPr="002824B7">
        <w:t>电脑的</w:t>
      </w:r>
      <w:r w:rsidRPr="002824B7">
        <w:rPr>
          <w:rFonts w:hint="eastAsia"/>
        </w:rPr>
        <w:t>普及，越来</w:t>
      </w:r>
      <w:r w:rsidRPr="002824B7">
        <w:t>越</w:t>
      </w:r>
      <w:r w:rsidRPr="002824B7">
        <w:rPr>
          <w:rFonts w:hint="eastAsia"/>
        </w:rPr>
        <w:t>多</w:t>
      </w:r>
      <w:r w:rsidRPr="002824B7">
        <w:t>的年轻人使用</w:t>
      </w:r>
      <w:r w:rsidRPr="002824B7">
        <w:rPr>
          <w:rFonts w:hint="eastAsia"/>
        </w:rPr>
        <w:t>电脑</w:t>
      </w:r>
      <w:r w:rsidRPr="002824B7">
        <w:t>游戏进行放松。</w:t>
      </w:r>
      <w:r w:rsidRPr="002824B7">
        <w:rPr>
          <w:rFonts w:hint="eastAsia"/>
        </w:rPr>
        <w:t>现在</w:t>
      </w:r>
      <w:r w:rsidRPr="002824B7">
        <w:t>电脑游戏的种类十分的</w:t>
      </w:r>
      <w:r w:rsidRPr="002824B7">
        <w:rPr>
          <w:rFonts w:hint="eastAsia"/>
        </w:rPr>
        <w:t>丰富</w:t>
      </w:r>
      <w:r w:rsidRPr="002824B7">
        <w:t>，从经典</w:t>
      </w:r>
      <w:r w:rsidRPr="002824B7">
        <w:rPr>
          <w:rFonts w:hint="eastAsia"/>
        </w:rPr>
        <w:t>简单</w:t>
      </w:r>
      <w:r w:rsidRPr="002824B7">
        <w:t>的</w:t>
      </w:r>
      <w:r w:rsidRPr="002824B7">
        <w:rPr>
          <w:rFonts w:hint="eastAsia"/>
        </w:rPr>
        <w:t>扫雷等休闲</w:t>
      </w:r>
      <w:r w:rsidRPr="002824B7">
        <w:t>类到大型的</w:t>
      </w:r>
      <w:r w:rsidRPr="002824B7">
        <w:rPr>
          <w:rFonts w:hint="eastAsia"/>
        </w:rPr>
        <w:t>网络</w:t>
      </w:r>
      <w:r w:rsidRPr="002824B7">
        <w:t>游戏</w:t>
      </w:r>
      <w:r>
        <w:rPr>
          <w:rFonts w:hint="eastAsia"/>
        </w:rPr>
        <w:t>。</w:t>
      </w:r>
    </w:p>
    <w:p w:rsidR="0062209A" w:rsidRPr="002824B7" w:rsidRDefault="0062209A" w:rsidP="0062209A">
      <w:pPr>
        <w:ind w:firstLine="480"/>
      </w:pPr>
      <w:r w:rsidRPr="002824B7">
        <w:rPr>
          <w:rFonts w:hint="eastAsia"/>
        </w:rPr>
        <w:t>互动游戏和大型</w:t>
      </w:r>
      <w:r w:rsidRPr="002824B7">
        <w:t>的</w:t>
      </w:r>
      <w:r w:rsidRPr="002824B7">
        <w:rPr>
          <w:rFonts w:hint="eastAsia"/>
        </w:rPr>
        <w:t>故事</w:t>
      </w:r>
      <w:r w:rsidRPr="002824B7">
        <w:t>单机游戏</w:t>
      </w:r>
      <w:r w:rsidRPr="002824B7">
        <w:rPr>
          <w:rFonts w:hint="eastAsia"/>
        </w:rPr>
        <w:t>的</w:t>
      </w:r>
      <w:r w:rsidRPr="002824B7">
        <w:t>角色扮演类</w:t>
      </w:r>
      <w:r w:rsidRPr="002824B7">
        <w:rPr>
          <w:rFonts w:hint="eastAsia"/>
        </w:rPr>
        <w:t>，玩家</w:t>
      </w:r>
      <w:r w:rsidRPr="002824B7">
        <w:t>可以自由的选</w:t>
      </w:r>
      <w:r w:rsidRPr="002824B7">
        <w:rPr>
          <w:rFonts w:hint="eastAsia"/>
        </w:rPr>
        <w:t>择</w:t>
      </w:r>
      <w:r w:rsidRPr="002824B7">
        <w:t>自己喜欢的游戏类型。</w:t>
      </w:r>
      <w:r w:rsidRPr="002824B7">
        <w:rPr>
          <w:rFonts w:hint="eastAsia"/>
        </w:rPr>
        <w:t>经典的</w:t>
      </w:r>
      <w:r w:rsidRPr="002824B7">
        <w:t>FPS(First-person Shooter)</w:t>
      </w:r>
      <w:r w:rsidRPr="002824B7">
        <w:rPr>
          <w:rFonts w:hint="eastAsia"/>
        </w:rPr>
        <w:t>第一人称</w:t>
      </w:r>
      <w:hyperlink r:id="rId14" w:tgtFrame="_blank" w:history="1"/>
      <w:r w:rsidRPr="002824B7">
        <w:t>视角射击游戏是以玩家的主观视角来进行射击游戏。玩家们不再像别的游戏一样操纵屏幕中的虚拟人物来进行游戏，而是身临其境的体验游戏带来的视觉冲击，大大增强了游戏的主动性和真实感。</w:t>
      </w:r>
    </w:p>
    <w:p w:rsidR="0062209A" w:rsidRDefault="0062209A" w:rsidP="0062209A">
      <w:pPr>
        <w:ind w:firstLine="480"/>
      </w:pPr>
      <w:r>
        <w:t>本游戏《</w:t>
      </w:r>
      <w:r w:rsidRPr="00784B43">
        <w:rPr>
          <w:rFonts w:hint="eastAsia"/>
        </w:rPr>
        <w:t>第一人称射击求生游戏</w:t>
      </w:r>
      <w:r w:rsidRPr="00B35347">
        <w:t>》</w:t>
      </w:r>
      <w:r>
        <w:t>基于</w:t>
      </w:r>
      <w:r>
        <w:t>Unity3</w:t>
      </w:r>
      <w:r>
        <w:rPr>
          <w:rFonts w:hint="eastAsia"/>
        </w:rPr>
        <w:t>D</w:t>
      </w:r>
      <w:r>
        <w:rPr>
          <w:rFonts w:hint="eastAsia"/>
        </w:rPr>
        <w:t>游戏</w:t>
      </w:r>
      <w:r>
        <w:t>引擎开发，以</w:t>
      </w:r>
      <w:r>
        <w:t>VisualStudio2015</w:t>
      </w:r>
      <w:r>
        <w:t>作为开发工具，</w:t>
      </w:r>
      <w:r>
        <w:rPr>
          <w:rFonts w:hint="eastAsia"/>
        </w:rPr>
        <w:t>主要</w:t>
      </w:r>
      <w:r>
        <w:t>使用</w:t>
      </w:r>
      <w:r>
        <w:t>C#</w:t>
      </w:r>
      <w:r>
        <w:t>语言</w:t>
      </w:r>
      <w:r>
        <w:rPr>
          <w:rFonts w:hint="eastAsia"/>
        </w:rPr>
        <w:t>开发</w:t>
      </w:r>
      <w:r>
        <w:t>实现</w:t>
      </w:r>
      <w:r>
        <w:rPr>
          <w:rFonts w:hint="eastAsia"/>
        </w:rPr>
        <w:t>。</w:t>
      </w:r>
      <w:r>
        <w:t>玩家</w:t>
      </w:r>
      <w:r>
        <w:rPr>
          <w:rFonts w:hint="eastAsia"/>
        </w:rPr>
        <w:t>可以</w:t>
      </w:r>
      <w:r>
        <w:t>选择</w:t>
      </w:r>
      <w:r>
        <w:rPr>
          <w:rFonts w:hint="eastAsia"/>
        </w:rPr>
        <w:t>和</w:t>
      </w:r>
      <w:r>
        <w:t>朋友一起</w:t>
      </w:r>
      <w:r>
        <w:rPr>
          <w:rFonts w:hint="eastAsia"/>
        </w:rPr>
        <w:t>相互控制</w:t>
      </w:r>
      <w:r>
        <w:t>角色竞争或相互合作生存</w:t>
      </w:r>
      <w:r>
        <w:rPr>
          <w:rFonts w:hint="eastAsia"/>
        </w:rPr>
        <w:t>，也可以</w:t>
      </w:r>
      <w:r>
        <w:t>在单</w:t>
      </w:r>
      <w:r>
        <w:rPr>
          <w:rFonts w:hint="eastAsia"/>
        </w:rPr>
        <w:t>人</w:t>
      </w:r>
      <w:r>
        <w:t>模式下，在结合了</w:t>
      </w:r>
      <w:r>
        <w:rPr>
          <w:rFonts w:hint="eastAsia"/>
        </w:rPr>
        <w:t>迷宫</w:t>
      </w:r>
      <w:r>
        <w:t>元素的场景中控制角色</w:t>
      </w:r>
      <w:r>
        <w:rPr>
          <w:rFonts w:hint="eastAsia"/>
        </w:rPr>
        <w:t>破坏</w:t>
      </w:r>
      <w:r>
        <w:t>怪物，培养自己的属性最后逃出迷宫</w:t>
      </w:r>
      <w:r>
        <w:rPr>
          <w:rFonts w:hint="eastAsia"/>
        </w:rPr>
        <w:t>。游戏</w:t>
      </w:r>
      <w:r>
        <w:t>设计上以随机为主题让玩家在相同的规则下</w:t>
      </w:r>
      <w:r>
        <w:rPr>
          <w:rFonts w:hint="eastAsia"/>
        </w:rPr>
        <w:t>有</w:t>
      </w:r>
      <w:r>
        <w:t>不同的游戏体验</w:t>
      </w:r>
      <w:r>
        <w:rPr>
          <w:rFonts w:hint="eastAsia"/>
        </w:rPr>
        <w:t>，</w:t>
      </w:r>
      <w:r>
        <w:t>提高游戏的</w:t>
      </w:r>
      <w:r>
        <w:rPr>
          <w:rFonts w:hint="eastAsia"/>
        </w:rPr>
        <w:t>持久</w:t>
      </w:r>
      <w:r>
        <w:t>可玩性。</w:t>
      </w:r>
      <w:r>
        <w:rPr>
          <w:rFonts w:hint="eastAsia"/>
        </w:rPr>
        <w:t>目前本游戏</w:t>
      </w:r>
      <w:r>
        <w:t>已经</w:t>
      </w:r>
      <w:r>
        <w:rPr>
          <w:rFonts w:hint="eastAsia"/>
        </w:rPr>
        <w:t>能</w:t>
      </w:r>
      <w:r>
        <w:t>够在电脑</w:t>
      </w:r>
      <w:proofErr w:type="gramStart"/>
      <w:r>
        <w:t>端正常</w:t>
      </w:r>
      <w:proofErr w:type="gramEnd"/>
      <w:r>
        <w:t>运行。</w:t>
      </w:r>
      <w:r>
        <w:rPr>
          <w:rFonts w:hint="eastAsia"/>
        </w:rPr>
        <w:t>菜单</w:t>
      </w:r>
      <w:r>
        <w:t>导航清晰，</w:t>
      </w:r>
      <w:r>
        <w:rPr>
          <w:rFonts w:hint="eastAsia"/>
        </w:rPr>
        <w:t>界面</w:t>
      </w:r>
      <w:r>
        <w:t>清新明了用户在试听，操作等方面体验真实。</w:t>
      </w:r>
    </w:p>
    <w:p w:rsidR="0062209A" w:rsidRDefault="0062209A" w:rsidP="0062209A">
      <w:pPr>
        <w:ind w:firstLine="480"/>
      </w:pPr>
    </w:p>
    <w:p w:rsidR="0062209A" w:rsidRDefault="0062209A" w:rsidP="0062209A">
      <w:pPr>
        <w:ind w:firstLine="643"/>
      </w:pPr>
      <w:r w:rsidRPr="00043448">
        <w:rPr>
          <w:rFonts w:hint="eastAsia"/>
          <w:b/>
          <w:sz w:val="32"/>
          <w:szCs w:val="32"/>
        </w:rPr>
        <w:t>关键词</w:t>
      </w:r>
      <w:r w:rsidRPr="00043448">
        <w:rPr>
          <w:b/>
          <w:sz w:val="32"/>
          <w:szCs w:val="32"/>
        </w:rPr>
        <w:t>：</w:t>
      </w:r>
      <w:r w:rsidRPr="00F137EB">
        <w:rPr>
          <w:rFonts w:hint="eastAsia"/>
        </w:rPr>
        <w:t>P</w:t>
      </w:r>
      <w:r w:rsidRPr="00F137EB">
        <w:t>C</w:t>
      </w:r>
      <w:r w:rsidRPr="00F137EB">
        <w:rPr>
          <w:rFonts w:hint="eastAsia"/>
        </w:rPr>
        <w:t>游戏</w:t>
      </w:r>
      <w:r>
        <w:rPr>
          <w:rFonts w:hint="eastAsia"/>
        </w:rPr>
        <w:t>；</w:t>
      </w:r>
      <w:r>
        <w:rPr>
          <w:rFonts w:hint="eastAsia"/>
        </w:rPr>
        <w:t>U</w:t>
      </w:r>
      <w:r>
        <w:t xml:space="preserve">nity3D; </w:t>
      </w:r>
      <w:r>
        <w:rPr>
          <w:rFonts w:hint="eastAsia"/>
        </w:rPr>
        <w:t>第一人称射击类</w:t>
      </w:r>
      <w:r>
        <w:t>；局域网联机；</w:t>
      </w:r>
      <w:r>
        <w:rPr>
          <w:rFonts w:hint="eastAsia"/>
        </w:rPr>
        <w:t>C</w:t>
      </w:r>
      <w:r>
        <w:t>#</w:t>
      </w:r>
      <w:r>
        <w:t>；迷宫</w:t>
      </w:r>
      <w:r>
        <w:rPr>
          <w:rFonts w:hint="eastAsia"/>
        </w:rPr>
        <w:t>随机</w:t>
      </w:r>
      <w:r>
        <w:t>生成算法；迷宫</w:t>
      </w:r>
      <w:r>
        <w:rPr>
          <w:rFonts w:hint="eastAsia"/>
        </w:rPr>
        <w:t>A</w:t>
      </w:r>
      <w:r>
        <w:rPr>
          <w:rFonts w:hint="eastAsia"/>
        </w:rPr>
        <w:t>星寻路</w:t>
      </w:r>
    </w:p>
    <w:p w:rsidR="0062209A" w:rsidRDefault="0062209A" w:rsidP="0062209A">
      <w:pPr>
        <w:ind w:firstLine="480"/>
      </w:pPr>
      <w:r>
        <w:br w:type="page"/>
      </w:r>
    </w:p>
    <w:p w:rsidR="0062209A" w:rsidRDefault="0062209A" w:rsidP="0062209A">
      <w:pPr>
        <w:spacing w:line="400" w:lineRule="exact"/>
        <w:ind w:firstLine="643"/>
        <w:jc w:val="center"/>
        <w:rPr>
          <w:b/>
          <w:sz w:val="32"/>
          <w:szCs w:val="32"/>
        </w:rPr>
      </w:pPr>
      <w:r>
        <w:rPr>
          <w:b/>
          <w:sz w:val="32"/>
          <w:szCs w:val="32"/>
        </w:rPr>
        <w:lastRenderedPageBreak/>
        <w:t>Design and Development of Mobile Game Based on Unity3</w:t>
      </w:r>
      <w:r>
        <w:rPr>
          <w:rFonts w:hint="eastAsia"/>
          <w:b/>
          <w:sz w:val="32"/>
          <w:szCs w:val="32"/>
        </w:rPr>
        <w:t>D</w:t>
      </w:r>
    </w:p>
    <w:p w:rsidR="0062209A" w:rsidRPr="00A94EF1" w:rsidRDefault="0062209A" w:rsidP="0062209A">
      <w:pPr>
        <w:pStyle w:val="a5"/>
        <w:numPr>
          <w:ilvl w:val="0"/>
          <w:numId w:val="14"/>
        </w:numPr>
        <w:spacing w:line="400" w:lineRule="exact"/>
        <w:ind w:firstLineChars="0"/>
        <w:jc w:val="center"/>
        <w:rPr>
          <w:b/>
          <w:sz w:val="32"/>
          <w:szCs w:val="32"/>
        </w:rPr>
      </w:pPr>
      <w:r w:rsidRPr="00A94EF1">
        <w:rPr>
          <w:b/>
          <w:sz w:val="32"/>
          <w:szCs w:val="32"/>
        </w:rPr>
        <w:t xml:space="preserve"> First Person Shooter Survival Game</w:t>
      </w:r>
    </w:p>
    <w:p w:rsidR="0062209A" w:rsidRPr="00A94EF1" w:rsidRDefault="0062209A" w:rsidP="0062209A">
      <w:pPr>
        <w:spacing w:beforeLines="100" w:before="312" w:line="400" w:lineRule="exact"/>
        <w:ind w:firstLineChars="0" w:firstLine="0"/>
        <w:jc w:val="center"/>
        <w:rPr>
          <w:b/>
          <w:sz w:val="30"/>
          <w:szCs w:val="30"/>
        </w:rPr>
      </w:pPr>
      <w:r w:rsidRPr="00A94EF1">
        <w:rPr>
          <w:b/>
          <w:sz w:val="32"/>
          <w:szCs w:val="32"/>
        </w:rPr>
        <w:t>Abstract</w:t>
      </w:r>
    </w:p>
    <w:p w:rsidR="0062209A" w:rsidRDefault="0062209A" w:rsidP="0062209A">
      <w:pPr>
        <w:pStyle w:val="TimesNewRoman202"/>
        <w:rPr>
          <w:rFonts w:cs="Times New Roman"/>
        </w:rPr>
      </w:pPr>
      <w:r w:rsidRPr="00A94EF1">
        <w:rPr>
          <w:rFonts w:cs="Times New Roman"/>
        </w:rPr>
        <w:t>With the popularity of the home computer, more and more young people to use computer games to relax.Now the kinds of computer games is very rich, from the classical simple minesweeping leisure class to large network game, etc.</w:t>
      </w:r>
      <w:r w:rsidRPr="00A94EF1">
        <w:rPr>
          <w:rFonts w:cs="Times New Roman"/>
        </w:rPr>
        <w:br/>
        <w:t>Interactive games and large story single-player role-playing game, players have the freedom to choose their own like the type of game.Classic FPS (First person Shooter) first-person Shooter game is the player's subjective perspective for shooting game.Players no longer like other games virtual characters in manipulating the screen to make games, but the immersive experience games bring visual impact, greatly enhance the initiative and sense of reality of the game.</w:t>
      </w:r>
      <w:r w:rsidRPr="00A94EF1">
        <w:rPr>
          <w:rFonts w:cs="Times New Roman"/>
        </w:rPr>
        <w:br/>
        <w:t>This game the first-person shooter survival game based on Unity3D game engine development, to VisualStudio2015 as a development tool, mainly using c # language development.Players can choose mutual control role play with my friends or survival, mutual cooperation and can also be in single mode, control role in combining the maze scene elements destroy the monster, cultivating their own properties and then the maze.In a random theme on game design for players under the same rules have a different game experience, improve the sustained playability of the game.Now the game has been able to in the normal operation of a computer terminal.Menu navigation clear, fresh and clear user interface in the audition, experience the real operation, etc.</w:t>
      </w:r>
    </w:p>
    <w:p w:rsidR="0062209A" w:rsidRPr="00A94EF1" w:rsidRDefault="0062209A" w:rsidP="0062209A">
      <w:pPr>
        <w:pStyle w:val="TimesNewRoman202"/>
        <w:rPr>
          <w:rFonts w:cs="Times New Roman"/>
        </w:rPr>
      </w:pPr>
    </w:p>
    <w:p w:rsidR="0062209A" w:rsidRDefault="0062209A" w:rsidP="0062209A">
      <w:pPr>
        <w:spacing w:line="400" w:lineRule="exact"/>
        <w:ind w:firstLine="562"/>
        <w:rPr>
          <w:szCs w:val="28"/>
        </w:rPr>
      </w:pPr>
      <w:r>
        <w:rPr>
          <w:rFonts w:hint="eastAsia"/>
          <w:b/>
          <w:sz w:val="28"/>
          <w:szCs w:val="28"/>
        </w:rPr>
        <w:t>K</w:t>
      </w:r>
      <w:r>
        <w:rPr>
          <w:b/>
          <w:sz w:val="28"/>
          <w:szCs w:val="28"/>
        </w:rPr>
        <w:t xml:space="preserve">ey words: </w:t>
      </w:r>
      <w:r w:rsidRPr="00A02A5C">
        <w:rPr>
          <w:szCs w:val="28"/>
        </w:rPr>
        <w:t>PC game</w:t>
      </w:r>
      <w:proofErr w:type="gramStart"/>
      <w:r w:rsidRPr="00A02A5C">
        <w:rPr>
          <w:szCs w:val="28"/>
        </w:rPr>
        <w:t>;Unity3D.The</w:t>
      </w:r>
      <w:proofErr w:type="gramEnd"/>
      <w:r w:rsidRPr="00A02A5C">
        <w:rPr>
          <w:szCs w:val="28"/>
        </w:rPr>
        <w:t xml:space="preserve"> first person shooter;LAN;C #;Maze randomly generated algorithm;A * pathfinding labyrinth</w:t>
      </w:r>
    </w:p>
    <w:p w:rsidR="00784A35" w:rsidRPr="0062209A" w:rsidRDefault="00784A35" w:rsidP="00F137EB">
      <w:pPr>
        <w:ind w:firstLine="643"/>
        <w:jc w:val="center"/>
        <w:rPr>
          <w:rFonts w:asciiTheme="majorEastAsia" w:eastAsiaTheme="majorEastAsia" w:hAnsiTheme="majorEastAsia"/>
          <w:b/>
          <w:bCs/>
          <w:sz w:val="32"/>
          <w:szCs w:val="32"/>
        </w:rPr>
      </w:pPr>
    </w:p>
    <w:p w:rsidR="00784A35" w:rsidRDefault="00784A35" w:rsidP="00784A35">
      <w:pPr>
        <w:ind w:firstLine="480"/>
      </w:pPr>
      <w:r>
        <w:br w:type="page"/>
      </w:r>
    </w:p>
    <w:sdt>
      <w:sdtPr>
        <w:rPr>
          <w:rFonts w:ascii="Times New Roman" w:eastAsia="宋体" w:hAnsi="Times New Roman" w:cstheme="minorBidi"/>
          <w:color w:val="auto"/>
          <w:kern w:val="2"/>
          <w:sz w:val="24"/>
          <w:szCs w:val="21"/>
          <w:lang w:val="zh-CN"/>
        </w:rPr>
        <w:id w:val="626897004"/>
        <w:docPartObj>
          <w:docPartGallery w:val="Table of Contents"/>
          <w:docPartUnique/>
        </w:docPartObj>
      </w:sdtPr>
      <w:sdtEndPr>
        <w:rPr>
          <w:b/>
          <w:bCs/>
        </w:rPr>
      </w:sdtEndPr>
      <w:sdtContent>
        <w:p w:rsidR="0062209A" w:rsidRDefault="0062209A" w:rsidP="0062209A">
          <w:pPr>
            <w:pStyle w:val="TOC"/>
            <w:ind w:firstLine="480"/>
            <w:jc w:val="center"/>
          </w:pPr>
          <w:r>
            <w:rPr>
              <w:lang w:val="zh-CN"/>
            </w:rPr>
            <w:t>目录</w:t>
          </w:r>
        </w:p>
        <w:p w:rsidR="0062209A" w:rsidRDefault="0062209A">
          <w:pPr>
            <w:pStyle w:val="11"/>
            <w:tabs>
              <w:tab w:val="left" w:pos="1050"/>
              <w:tab w:val="right" w:leader="dot" w:pos="8494"/>
            </w:tabs>
            <w:ind w:firstLine="48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468641834" w:history="1">
            <w:r w:rsidRPr="00DA715F">
              <w:rPr>
                <w:rStyle w:val="ab"/>
                <w:noProof/>
              </w:rPr>
              <w:t>1</w:t>
            </w:r>
            <w:r>
              <w:rPr>
                <w:rFonts w:asciiTheme="minorHAnsi" w:eastAsiaTheme="minorEastAsia" w:hAnsiTheme="minorHAnsi"/>
                <w:noProof/>
                <w:sz w:val="21"/>
                <w:szCs w:val="22"/>
              </w:rPr>
              <w:tab/>
            </w:r>
            <w:r w:rsidRPr="00DA715F">
              <w:rPr>
                <w:rStyle w:val="ab"/>
                <w:rFonts w:hint="eastAsia"/>
                <w:noProof/>
              </w:rPr>
              <w:t>绪论</w:t>
            </w:r>
            <w:r>
              <w:rPr>
                <w:noProof/>
                <w:webHidden/>
              </w:rPr>
              <w:tab/>
            </w:r>
            <w:r>
              <w:rPr>
                <w:noProof/>
                <w:webHidden/>
              </w:rPr>
              <w:fldChar w:fldCharType="begin"/>
            </w:r>
            <w:r>
              <w:rPr>
                <w:noProof/>
                <w:webHidden/>
              </w:rPr>
              <w:instrText xml:space="preserve"> PAGEREF _Toc468641834 \h </w:instrText>
            </w:r>
            <w:r>
              <w:rPr>
                <w:noProof/>
                <w:webHidden/>
              </w:rPr>
            </w:r>
            <w:r>
              <w:rPr>
                <w:noProof/>
                <w:webHidden/>
              </w:rPr>
              <w:fldChar w:fldCharType="separate"/>
            </w:r>
            <w:r>
              <w:rPr>
                <w:noProof/>
                <w:webHidden/>
              </w:rPr>
              <w:t>1</w:t>
            </w:r>
            <w:r>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35" w:history="1">
            <w:r w:rsidR="0062209A" w:rsidRPr="00DA715F">
              <w:rPr>
                <w:rStyle w:val="ab"/>
                <w:noProof/>
              </w:rPr>
              <w:t>1.1</w:t>
            </w:r>
            <w:r w:rsidR="0062209A" w:rsidRPr="00DA715F">
              <w:rPr>
                <w:rStyle w:val="ab"/>
                <w:rFonts w:hint="eastAsia"/>
                <w:noProof/>
              </w:rPr>
              <w:t xml:space="preserve"> </w:t>
            </w:r>
            <w:r w:rsidR="0062209A" w:rsidRPr="00DA715F">
              <w:rPr>
                <w:rStyle w:val="ab"/>
                <w:rFonts w:hint="eastAsia"/>
                <w:noProof/>
              </w:rPr>
              <w:t>课题背景</w:t>
            </w:r>
            <w:r w:rsidR="0062209A">
              <w:rPr>
                <w:noProof/>
                <w:webHidden/>
              </w:rPr>
              <w:tab/>
            </w:r>
            <w:r w:rsidR="0062209A">
              <w:rPr>
                <w:noProof/>
                <w:webHidden/>
              </w:rPr>
              <w:fldChar w:fldCharType="begin"/>
            </w:r>
            <w:r w:rsidR="0062209A">
              <w:rPr>
                <w:noProof/>
                <w:webHidden/>
              </w:rPr>
              <w:instrText xml:space="preserve"> PAGEREF _Toc468641835 \h </w:instrText>
            </w:r>
            <w:r w:rsidR="0062209A">
              <w:rPr>
                <w:noProof/>
                <w:webHidden/>
              </w:rPr>
            </w:r>
            <w:r w:rsidR="0062209A">
              <w:rPr>
                <w:noProof/>
                <w:webHidden/>
              </w:rPr>
              <w:fldChar w:fldCharType="separate"/>
            </w:r>
            <w:r w:rsidR="0062209A">
              <w:rPr>
                <w:noProof/>
                <w:webHidden/>
              </w:rPr>
              <w:t>1</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36" w:history="1">
            <w:r w:rsidR="0062209A" w:rsidRPr="00DA715F">
              <w:rPr>
                <w:rStyle w:val="ab"/>
                <w:noProof/>
              </w:rPr>
              <w:t>1.2</w:t>
            </w:r>
            <w:r w:rsidR="0062209A" w:rsidRPr="00DA715F">
              <w:rPr>
                <w:rStyle w:val="ab"/>
                <w:rFonts w:hint="eastAsia"/>
                <w:noProof/>
              </w:rPr>
              <w:t xml:space="preserve"> </w:t>
            </w:r>
            <w:r w:rsidR="0062209A" w:rsidRPr="00DA715F">
              <w:rPr>
                <w:rStyle w:val="ab"/>
                <w:rFonts w:hint="eastAsia"/>
                <w:noProof/>
              </w:rPr>
              <w:t>单机游戏现状研究</w:t>
            </w:r>
            <w:r w:rsidR="0062209A">
              <w:rPr>
                <w:noProof/>
                <w:webHidden/>
              </w:rPr>
              <w:tab/>
            </w:r>
            <w:r w:rsidR="0062209A">
              <w:rPr>
                <w:noProof/>
                <w:webHidden/>
              </w:rPr>
              <w:fldChar w:fldCharType="begin"/>
            </w:r>
            <w:r w:rsidR="0062209A">
              <w:rPr>
                <w:noProof/>
                <w:webHidden/>
              </w:rPr>
              <w:instrText xml:space="preserve"> PAGEREF _Toc468641836 \h </w:instrText>
            </w:r>
            <w:r w:rsidR="0062209A">
              <w:rPr>
                <w:noProof/>
                <w:webHidden/>
              </w:rPr>
            </w:r>
            <w:r w:rsidR="0062209A">
              <w:rPr>
                <w:noProof/>
                <w:webHidden/>
              </w:rPr>
              <w:fldChar w:fldCharType="separate"/>
            </w:r>
            <w:r w:rsidR="0062209A">
              <w:rPr>
                <w:noProof/>
                <w:webHidden/>
              </w:rPr>
              <w:t>1</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37" w:history="1">
            <w:r w:rsidR="0062209A" w:rsidRPr="00DA715F">
              <w:rPr>
                <w:rStyle w:val="ab"/>
                <w:noProof/>
              </w:rPr>
              <w:t>1.3</w:t>
            </w:r>
            <w:r w:rsidR="0062209A" w:rsidRPr="00DA715F">
              <w:rPr>
                <w:rStyle w:val="ab"/>
                <w:rFonts w:hint="eastAsia"/>
                <w:noProof/>
              </w:rPr>
              <w:t xml:space="preserve"> </w:t>
            </w:r>
            <w:r w:rsidR="0062209A" w:rsidRPr="00DA715F">
              <w:rPr>
                <w:rStyle w:val="ab"/>
                <w:rFonts w:hint="eastAsia"/>
                <w:noProof/>
              </w:rPr>
              <w:t>课题主要工作</w:t>
            </w:r>
            <w:r w:rsidR="0062209A">
              <w:rPr>
                <w:noProof/>
                <w:webHidden/>
              </w:rPr>
              <w:tab/>
            </w:r>
            <w:r w:rsidR="0062209A">
              <w:rPr>
                <w:noProof/>
                <w:webHidden/>
              </w:rPr>
              <w:fldChar w:fldCharType="begin"/>
            </w:r>
            <w:r w:rsidR="0062209A">
              <w:rPr>
                <w:noProof/>
                <w:webHidden/>
              </w:rPr>
              <w:instrText xml:space="preserve"> PAGEREF _Toc468641837 \h </w:instrText>
            </w:r>
            <w:r w:rsidR="0062209A">
              <w:rPr>
                <w:noProof/>
                <w:webHidden/>
              </w:rPr>
            </w:r>
            <w:r w:rsidR="0062209A">
              <w:rPr>
                <w:noProof/>
                <w:webHidden/>
              </w:rPr>
              <w:fldChar w:fldCharType="separate"/>
            </w:r>
            <w:r w:rsidR="0062209A">
              <w:rPr>
                <w:noProof/>
                <w:webHidden/>
              </w:rPr>
              <w:t>1</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38" w:history="1">
            <w:r w:rsidR="0062209A" w:rsidRPr="00DA715F">
              <w:rPr>
                <w:rStyle w:val="ab"/>
                <w:noProof/>
              </w:rPr>
              <w:t>1.3.1</w:t>
            </w:r>
            <w:r w:rsidR="0062209A" w:rsidRPr="00DA715F">
              <w:rPr>
                <w:rStyle w:val="ab"/>
                <w:rFonts w:hint="eastAsia"/>
                <w:noProof/>
              </w:rPr>
              <w:t xml:space="preserve"> </w:t>
            </w:r>
            <w:r w:rsidR="0062209A" w:rsidRPr="00DA715F">
              <w:rPr>
                <w:rStyle w:val="ab"/>
                <w:rFonts w:hint="eastAsia"/>
                <w:noProof/>
              </w:rPr>
              <w:t>工作任务</w:t>
            </w:r>
            <w:r w:rsidR="0062209A">
              <w:rPr>
                <w:noProof/>
                <w:webHidden/>
              </w:rPr>
              <w:tab/>
            </w:r>
            <w:r w:rsidR="0062209A">
              <w:rPr>
                <w:noProof/>
                <w:webHidden/>
              </w:rPr>
              <w:fldChar w:fldCharType="begin"/>
            </w:r>
            <w:r w:rsidR="0062209A">
              <w:rPr>
                <w:noProof/>
                <w:webHidden/>
              </w:rPr>
              <w:instrText xml:space="preserve"> PAGEREF _Toc468641838 \h </w:instrText>
            </w:r>
            <w:r w:rsidR="0062209A">
              <w:rPr>
                <w:noProof/>
                <w:webHidden/>
              </w:rPr>
            </w:r>
            <w:r w:rsidR="0062209A">
              <w:rPr>
                <w:noProof/>
                <w:webHidden/>
              </w:rPr>
              <w:fldChar w:fldCharType="separate"/>
            </w:r>
            <w:r w:rsidR="0062209A">
              <w:rPr>
                <w:noProof/>
                <w:webHidden/>
              </w:rPr>
              <w:t>1</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39" w:history="1">
            <w:r w:rsidR="0062209A" w:rsidRPr="00DA715F">
              <w:rPr>
                <w:rStyle w:val="ab"/>
                <w:noProof/>
              </w:rPr>
              <w:t>1.3.2</w:t>
            </w:r>
            <w:r w:rsidR="0062209A" w:rsidRPr="00DA715F">
              <w:rPr>
                <w:rStyle w:val="ab"/>
                <w:rFonts w:hint="eastAsia"/>
                <w:noProof/>
              </w:rPr>
              <w:t xml:space="preserve"> </w:t>
            </w:r>
            <w:r w:rsidR="0062209A" w:rsidRPr="00DA715F">
              <w:rPr>
                <w:rStyle w:val="ab"/>
                <w:rFonts w:hint="eastAsia"/>
                <w:noProof/>
              </w:rPr>
              <w:t>工作要求</w:t>
            </w:r>
            <w:r w:rsidR="0062209A">
              <w:rPr>
                <w:noProof/>
                <w:webHidden/>
              </w:rPr>
              <w:tab/>
            </w:r>
            <w:r w:rsidR="0062209A">
              <w:rPr>
                <w:noProof/>
                <w:webHidden/>
              </w:rPr>
              <w:fldChar w:fldCharType="begin"/>
            </w:r>
            <w:r w:rsidR="0062209A">
              <w:rPr>
                <w:noProof/>
                <w:webHidden/>
              </w:rPr>
              <w:instrText xml:space="preserve"> PAGEREF _Toc468641839 \h </w:instrText>
            </w:r>
            <w:r w:rsidR="0062209A">
              <w:rPr>
                <w:noProof/>
                <w:webHidden/>
              </w:rPr>
            </w:r>
            <w:r w:rsidR="0062209A">
              <w:rPr>
                <w:noProof/>
                <w:webHidden/>
              </w:rPr>
              <w:fldChar w:fldCharType="separate"/>
            </w:r>
            <w:r w:rsidR="0062209A">
              <w:rPr>
                <w:noProof/>
                <w:webHidden/>
              </w:rPr>
              <w:t>2</w:t>
            </w:r>
            <w:r w:rsidR="0062209A">
              <w:rPr>
                <w:noProof/>
                <w:webHidden/>
              </w:rPr>
              <w:fldChar w:fldCharType="end"/>
            </w:r>
          </w:hyperlink>
        </w:p>
        <w:p w:rsidR="0062209A" w:rsidRDefault="00F11AA8">
          <w:pPr>
            <w:pStyle w:val="11"/>
            <w:tabs>
              <w:tab w:val="left" w:pos="840"/>
              <w:tab w:val="right" w:leader="dot" w:pos="8494"/>
            </w:tabs>
            <w:ind w:firstLine="480"/>
            <w:rPr>
              <w:rFonts w:asciiTheme="minorHAnsi" w:eastAsiaTheme="minorEastAsia" w:hAnsiTheme="minorHAnsi"/>
              <w:noProof/>
              <w:sz w:val="21"/>
              <w:szCs w:val="22"/>
            </w:rPr>
          </w:pPr>
          <w:hyperlink w:anchor="_Toc468641840" w:history="1">
            <w:r w:rsidR="0062209A" w:rsidRPr="00DA715F">
              <w:rPr>
                <w:rStyle w:val="ab"/>
                <w:noProof/>
              </w:rPr>
              <w:t>2</w:t>
            </w:r>
            <w:r w:rsidR="0062209A">
              <w:rPr>
                <w:rFonts w:asciiTheme="minorHAnsi" w:eastAsiaTheme="minorEastAsia" w:hAnsiTheme="minorHAnsi"/>
                <w:noProof/>
                <w:sz w:val="21"/>
                <w:szCs w:val="22"/>
              </w:rPr>
              <w:tab/>
            </w:r>
            <w:r w:rsidR="0062209A" w:rsidRPr="00DA715F">
              <w:rPr>
                <w:rStyle w:val="ab"/>
                <w:noProof/>
              </w:rPr>
              <w:t>Unity3D</w:t>
            </w:r>
            <w:r w:rsidR="0062209A" w:rsidRPr="00DA715F">
              <w:rPr>
                <w:rStyle w:val="ab"/>
                <w:rFonts w:hint="eastAsia"/>
                <w:noProof/>
              </w:rPr>
              <w:t>游戏引擎相关技术研究</w:t>
            </w:r>
            <w:r w:rsidR="0062209A">
              <w:rPr>
                <w:noProof/>
                <w:webHidden/>
              </w:rPr>
              <w:tab/>
            </w:r>
            <w:r w:rsidR="0062209A">
              <w:rPr>
                <w:noProof/>
                <w:webHidden/>
              </w:rPr>
              <w:fldChar w:fldCharType="begin"/>
            </w:r>
            <w:r w:rsidR="0062209A">
              <w:rPr>
                <w:noProof/>
                <w:webHidden/>
              </w:rPr>
              <w:instrText xml:space="preserve"> PAGEREF _Toc468641840 \h </w:instrText>
            </w:r>
            <w:r w:rsidR="0062209A">
              <w:rPr>
                <w:noProof/>
                <w:webHidden/>
              </w:rPr>
            </w:r>
            <w:r w:rsidR="0062209A">
              <w:rPr>
                <w:noProof/>
                <w:webHidden/>
              </w:rPr>
              <w:fldChar w:fldCharType="separate"/>
            </w:r>
            <w:r w:rsidR="0062209A">
              <w:rPr>
                <w:noProof/>
                <w:webHidden/>
              </w:rPr>
              <w:t>3</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41" w:history="1">
            <w:r w:rsidR="0062209A" w:rsidRPr="00DA715F">
              <w:rPr>
                <w:rStyle w:val="ab"/>
                <w:noProof/>
              </w:rPr>
              <w:t>2.1</w:t>
            </w:r>
            <w:r w:rsidR="0062209A" w:rsidRPr="00DA715F">
              <w:rPr>
                <w:rStyle w:val="ab"/>
                <w:rFonts w:hint="eastAsia"/>
                <w:noProof/>
              </w:rPr>
              <w:t xml:space="preserve"> </w:t>
            </w:r>
            <w:r w:rsidR="0062209A" w:rsidRPr="00DA715F">
              <w:rPr>
                <w:rStyle w:val="ab"/>
                <w:rFonts w:hint="eastAsia"/>
                <w:noProof/>
              </w:rPr>
              <w:t>、</w:t>
            </w:r>
            <w:r w:rsidR="0062209A" w:rsidRPr="00DA715F">
              <w:rPr>
                <w:rStyle w:val="ab"/>
                <w:noProof/>
              </w:rPr>
              <w:t>Unity</w:t>
            </w:r>
            <w:r w:rsidR="0062209A" w:rsidRPr="00DA715F">
              <w:rPr>
                <w:rStyle w:val="ab"/>
                <w:rFonts w:hint="eastAsia"/>
                <w:noProof/>
              </w:rPr>
              <w:t>编辑器特点</w:t>
            </w:r>
            <w:r w:rsidR="0062209A">
              <w:rPr>
                <w:noProof/>
                <w:webHidden/>
              </w:rPr>
              <w:tab/>
            </w:r>
            <w:r w:rsidR="0062209A">
              <w:rPr>
                <w:noProof/>
                <w:webHidden/>
              </w:rPr>
              <w:fldChar w:fldCharType="begin"/>
            </w:r>
            <w:r w:rsidR="0062209A">
              <w:rPr>
                <w:noProof/>
                <w:webHidden/>
              </w:rPr>
              <w:instrText xml:space="preserve"> PAGEREF _Toc468641841 \h </w:instrText>
            </w:r>
            <w:r w:rsidR="0062209A">
              <w:rPr>
                <w:noProof/>
                <w:webHidden/>
              </w:rPr>
            </w:r>
            <w:r w:rsidR="0062209A">
              <w:rPr>
                <w:noProof/>
                <w:webHidden/>
              </w:rPr>
              <w:fldChar w:fldCharType="separate"/>
            </w:r>
            <w:r w:rsidR="0062209A">
              <w:rPr>
                <w:noProof/>
                <w:webHidden/>
              </w:rPr>
              <w:t>3</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42" w:history="1">
            <w:r w:rsidR="0062209A" w:rsidRPr="00DA715F">
              <w:rPr>
                <w:rStyle w:val="ab"/>
                <w:noProof/>
              </w:rPr>
              <w:t>2.2 Unity3D</w:t>
            </w:r>
            <w:r w:rsidR="0062209A" w:rsidRPr="00DA715F">
              <w:rPr>
                <w:rStyle w:val="ab"/>
                <w:rFonts w:hint="eastAsia"/>
                <w:noProof/>
              </w:rPr>
              <w:t>游戏引擎特点</w:t>
            </w:r>
            <w:r w:rsidR="0062209A">
              <w:rPr>
                <w:noProof/>
                <w:webHidden/>
              </w:rPr>
              <w:tab/>
            </w:r>
            <w:r w:rsidR="0062209A">
              <w:rPr>
                <w:noProof/>
                <w:webHidden/>
              </w:rPr>
              <w:fldChar w:fldCharType="begin"/>
            </w:r>
            <w:r w:rsidR="0062209A">
              <w:rPr>
                <w:noProof/>
                <w:webHidden/>
              </w:rPr>
              <w:instrText xml:space="preserve"> PAGEREF _Toc468641842 \h </w:instrText>
            </w:r>
            <w:r w:rsidR="0062209A">
              <w:rPr>
                <w:noProof/>
                <w:webHidden/>
              </w:rPr>
            </w:r>
            <w:r w:rsidR="0062209A">
              <w:rPr>
                <w:noProof/>
                <w:webHidden/>
              </w:rPr>
              <w:fldChar w:fldCharType="separate"/>
            </w:r>
            <w:r w:rsidR="0062209A">
              <w:rPr>
                <w:noProof/>
                <w:webHidden/>
              </w:rPr>
              <w:t>3</w:t>
            </w:r>
            <w:r w:rsidR="0062209A">
              <w:rPr>
                <w:noProof/>
                <w:webHidden/>
              </w:rPr>
              <w:fldChar w:fldCharType="end"/>
            </w:r>
          </w:hyperlink>
        </w:p>
        <w:p w:rsidR="0062209A" w:rsidRDefault="00F11AA8">
          <w:pPr>
            <w:pStyle w:val="11"/>
            <w:tabs>
              <w:tab w:val="left" w:pos="1050"/>
              <w:tab w:val="right" w:leader="dot" w:pos="8494"/>
            </w:tabs>
            <w:ind w:firstLine="480"/>
            <w:rPr>
              <w:rFonts w:asciiTheme="minorHAnsi" w:eastAsiaTheme="minorEastAsia" w:hAnsiTheme="minorHAnsi"/>
              <w:noProof/>
              <w:sz w:val="21"/>
              <w:szCs w:val="22"/>
            </w:rPr>
          </w:pPr>
          <w:hyperlink w:anchor="_Toc468641843" w:history="1">
            <w:r w:rsidR="0062209A" w:rsidRPr="00DA715F">
              <w:rPr>
                <w:rStyle w:val="ab"/>
                <w:noProof/>
              </w:rPr>
              <w:t>3</w:t>
            </w:r>
            <w:r w:rsidR="0062209A">
              <w:rPr>
                <w:rFonts w:asciiTheme="minorHAnsi" w:eastAsiaTheme="minorEastAsia" w:hAnsiTheme="minorHAnsi"/>
                <w:noProof/>
                <w:sz w:val="21"/>
                <w:szCs w:val="22"/>
              </w:rPr>
              <w:tab/>
            </w:r>
            <w:r w:rsidR="0062209A" w:rsidRPr="00DA715F">
              <w:rPr>
                <w:rStyle w:val="ab"/>
                <w:rFonts w:hint="eastAsia"/>
                <w:noProof/>
              </w:rPr>
              <w:t>第一人称射击求生游戏系统设计</w:t>
            </w:r>
            <w:r w:rsidR="0062209A">
              <w:rPr>
                <w:noProof/>
                <w:webHidden/>
              </w:rPr>
              <w:tab/>
            </w:r>
            <w:r w:rsidR="0062209A">
              <w:rPr>
                <w:noProof/>
                <w:webHidden/>
              </w:rPr>
              <w:fldChar w:fldCharType="begin"/>
            </w:r>
            <w:r w:rsidR="0062209A">
              <w:rPr>
                <w:noProof/>
                <w:webHidden/>
              </w:rPr>
              <w:instrText xml:space="preserve"> PAGEREF _Toc468641843 \h </w:instrText>
            </w:r>
            <w:r w:rsidR="0062209A">
              <w:rPr>
                <w:noProof/>
                <w:webHidden/>
              </w:rPr>
            </w:r>
            <w:r w:rsidR="0062209A">
              <w:rPr>
                <w:noProof/>
                <w:webHidden/>
              </w:rPr>
              <w:fldChar w:fldCharType="separate"/>
            </w:r>
            <w:r w:rsidR="0062209A">
              <w:rPr>
                <w:noProof/>
                <w:webHidden/>
              </w:rPr>
              <w:t>10</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44" w:history="1">
            <w:r w:rsidR="0062209A" w:rsidRPr="00DA715F">
              <w:rPr>
                <w:rStyle w:val="ab"/>
                <w:noProof/>
              </w:rPr>
              <w:t>3.1</w:t>
            </w:r>
            <w:r w:rsidR="0062209A" w:rsidRPr="00DA715F">
              <w:rPr>
                <w:rStyle w:val="ab"/>
                <w:rFonts w:hint="eastAsia"/>
                <w:noProof/>
              </w:rPr>
              <w:t xml:space="preserve"> </w:t>
            </w:r>
            <w:r w:rsidR="0062209A" w:rsidRPr="00DA715F">
              <w:rPr>
                <w:rStyle w:val="ab"/>
                <w:rFonts w:hint="eastAsia"/>
                <w:noProof/>
              </w:rPr>
              <w:t>游戏系统设计</w:t>
            </w:r>
            <w:r w:rsidR="0062209A">
              <w:rPr>
                <w:noProof/>
                <w:webHidden/>
              </w:rPr>
              <w:tab/>
            </w:r>
            <w:r w:rsidR="0062209A">
              <w:rPr>
                <w:noProof/>
                <w:webHidden/>
              </w:rPr>
              <w:fldChar w:fldCharType="begin"/>
            </w:r>
            <w:r w:rsidR="0062209A">
              <w:rPr>
                <w:noProof/>
                <w:webHidden/>
              </w:rPr>
              <w:instrText xml:space="preserve"> PAGEREF _Toc468641844 \h </w:instrText>
            </w:r>
            <w:r w:rsidR="0062209A">
              <w:rPr>
                <w:noProof/>
                <w:webHidden/>
              </w:rPr>
            </w:r>
            <w:r w:rsidR="0062209A">
              <w:rPr>
                <w:noProof/>
                <w:webHidden/>
              </w:rPr>
              <w:fldChar w:fldCharType="separate"/>
            </w:r>
            <w:r w:rsidR="0062209A">
              <w:rPr>
                <w:noProof/>
                <w:webHidden/>
              </w:rPr>
              <w:t>10</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45" w:history="1">
            <w:r w:rsidR="0062209A" w:rsidRPr="00DA715F">
              <w:rPr>
                <w:rStyle w:val="ab"/>
                <w:noProof/>
              </w:rPr>
              <w:t>3.1.1</w:t>
            </w:r>
            <w:r w:rsidR="0062209A" w:rsidRPr="00DA715F">
              <w:rPr>
                <w:rStyle w:val="ab"/>
                <w:rFonts w:hint="eastAsia"/>
                <w:noProof/>
              </w:rPr>
              <w:t xml:space="preserve"> </w:t>
            </w:r>
            <w:r w:rsidR="0062209A" w:rsidRPr="00DA715F">
              <w:rPr>
                <w:rStyle w:val="ab"/>
                <w:rFonts w:hint="eastAsia"/>
                <w:noProof/>
              </w:rPr>
              <w:t>游戏结构设计</w:t>
            </w:r>
            <w:r w:rsidR="0062209A">
              <w:rPr>
                <w:noProof/>
                <w:webHidden/>
              </w:rPr>
              <w:tab/>
            </w:r>
            <w:r w:rsidR="0062209A">
              <w:rPr>
                <w:noProof/>
                <w:webHidden/>
              </w:rPr>
              <w:fldChar w:fldCharType="begin"/>
            </w:r>
            <w:r w:rsidR="0062209A">
              <w:rPr>
                <w:noProof/>
                <w:webHidden/>
              </w:rPr>
              <w:instrText xml:space="preserve"> PAGEREF _Toc468641845 \h </w:instrText>
            </w:r>
            <w:r w:rsidR="0062209A">
              <w:rPr>
                <w:noProof/>
                <w:webHidden/>
              </w:rPr>
            </w:r>
            <w:r w:rsidR="0062209A">
              <w:rPr>
                <w:noProof/>
                <w:webHidden/>
              </w:rPr>
              <w:fldChar w:fldCharType="separate"/>
            </w:r>
            <w:r w:rsidR="0062209A">
              <w:rPr>
                <w:noProof/>
                <w:webHidden/>
              </w:rPr>
              <w:t>10</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46" w:history="1">
            <w:r w:rsidR="0062209A" w:rsidRPr="00DA715F">
              <w:rPr>
                <w:rStyle w:val="ab"/>
                <w:noProof/>
              </w:rPr>
              <w:t>3.1.2</w:t>
            </w:r>
            <w:r w:rsidR="0062209A" w:rsidRPr="00DA715F">
              <w:rPr>
                <w:rStyle w:val="ab"/>
                <w:rFonts w:hint="eastAsia"/>
                <w:noProof/>
              </w:rPr>
              <w:t xml:space="preserve"> </w:t>
            </w:r>
            <w:r w:rsidR="0062209A" w:rsidRPr="00DA715F">
              <w:rPr>
                <w:rStyle w:val="ab"/>
                <w:rFonts w:hint="eastAsia"/>
                <w:noProof/>
              </w:rPr>
              <w:t>游戏流程设计</w:t>
            </w:r>
            <w:r w:rsidR="0062209A">
              <w:rPr>
                <w:noProof/>
                <w:webHidden/>
              </w:rPr>
              <w:tab/>
            </w:r>
            <w:r w:rsidR="0062209A">
              <w:rPr>
                <w:noProof/>
                <w:webHidden/>
              </w:rPr>
              <w:fldChar w:fldCharType="begin"/>
            </w:r>
            <w:r w:rsidR="0062209A">
              <w:rPr>
                <w:noProof/>
                <w:webHidden/>
              </w:rPr>
              <w:instrText xml:space="preserve"> PAGEREF _Toc468641846 \h </w:instrText>
            </w:r>
            <w:r w:rsidR="0062209A">
              <w:rPr>
                <w:noProof/>
                <w:webHidden/>
              </w:rPr>
            </w:r>
            <w:r w:rsidR="0062209A">
              <w:rPr>
                <w:noProof/>
                <w:webHidden/>
              </w:rPr>
              <w:fldChar w:fldCharType="separate"/>
            </w:r>
            <w:r w:rsidR="0062209A">
              <w:rPr>
                <w:noProof/>
                <w:webHidden/>
              </w:rPr>
              <w:t>10</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47" w:history="1">
            <w:r w:rsidR="0062209A" w:rsidRPr="00DA715F">
              <w:rPr>
                <w:rStyle w:val="ab"/>
                <w:noProof/>
              </w:rPr>
              <w:t>3.1.3</w:t>
            </w:r>
            <w:r w:rsidR="0062209A" w:rsidRPr="00DA715F">
              <w:rPr>
                <w:rStyle w:val="ab"/>
                <w:rFonts w:hint="eastAsia"/>
                <w:noProof/>
              </w:rPr>
              <w:t xml:space="preserve"> </w:t>
            </w:r>
            <w:r w:rsidR="0062209A" w:rsidRPr="00DA715F">
              <w:rPr>
                <w:rStyle w:val="ab"/>
                <w:rFonts w:hint="eastAsia"/>
                <w:noProof/>
              </w:rPr>
              <w:t>功能行为与控制系统设计</w:t>
            </w:r>
            <w:r w:rsidR="0062209A">
              <w:rPr>
                <w:noProof/>
                <w:webHidden/>
              </w:rPr>
              <w:tab/>
            </w:r>
            <w:r w:rsidR="0062209A">
              <w:rPr>
                <w:noProof/>
                <w:webHidden/>
              </w:rPr>
              <w:fldChar w:fldCharType="begin"/>
            </w:r>
            <w:r w:rsidR="0062209A">
              <w:rPr>
                <w:noProof/>
                <w:webHidden/>
              </w:rPr>
              <w:instrText xml:space="preserve"> PAGEREF _Toc468641847 \h </w:instrText>
            </w:r>
            <w:r w:rsidR="0062209A">
              <w:rPr>
                <w:noProof/>
                <w:webHidden/>
              </w:rPr>
            </w:r>
            <w:r w:rsidR="0062209A">
              <w:rPr>
                <w:noProof/>
                <w:webHidden/>
              </w:rPr>
              <w:fldChar w:fldCharType="separate"/>
            </w:r>
            <w:r w:rsidR="0062209A">
              <w:rPr>
                <w:noProof/>
                <w:webHidden/>
              </w:rPr>
              <w:t>12</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48" w:history="1">
            <w:r w:rsidR="0062209A" w:rsidRPr="00DA715F">
              <w:rPr>
                <w:rStyle w:val="ab"/>
                <w:noProof/>
              </w:rPr>
              <w:t>3.2</w:t>
            </w:r>
            <w:r w:rsidR="0062209A" w:rsidRPr="00DA715F">
              <w:rPr>
                <w:rStyle w:val="ab"/>
                <w:rFonts w:hint="eastAsia"/>
                <w:noProof/>
              </w:rPr>
              <w:t xml:space="preserve"> </w:t>
            </w:r>
            <w:r w:rsidR="0062209A" w:rsidRPr="00DA715F">
              <w:rPr>
                <w:rStyle w:val="ab"/>
                <w:rFonts w:hint="eastAsia"/>
                <w:noProof/>
              </w:rPr>
              <w:t>游戏框架设计</w:t>
            </w:r>
            <w:r w:rsidR="0062209A">
              <w:rPr>
                <w:noProof/>
                <w:webHidden/>
              </w:rPr>
              <w:tab/>
            </w:r>
            <w:r w:rsidR="0062209A">
              <w:rPr>
                <w:noProof/>
                <w:webHidden/>
              </w:rPr>
              <w:fldChar w:fldCharType="begin"/>
            </w:r>
            <w:r w:rsidR="0062209A">
              <w:rPr>
                <w:noProof/>
                <w:webHidden/>
              </w:rPr>
              <w:instrText xml:space="preserve"> PAGEREF _Toc468641848 \h </w:instrText>
            </w:r>
            <w:r w:rsidR="0062209A">
              <w:rPr>
                <w:noProof/>
                <w:webHidden/>
              </w:rPr>
            </w:r>
            <w:r w:rsidR="0062209A">
              <w:rPr>
                <w:noProof/>
                <w:webHidden/>
              </w:rPr>
              <w:fldChar w:fldCharType="separate"/>
            </w:r>
            <w:r w:rsidR="0062209A">
              <w:rPr>
                <w:noProof/>
                <w:webHidden/>
              </w:rPr>
              <w:t>13</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49" w:history="1">
            <w:r w:rsidR="0062209A" w:rsidRPr="00DA715F">
              <w:rPr>
                <w:rStyle w:val="ab"/>
                <w:noProof/>
              </w:rPr>
              <w:t>3.2.1</w:t>
            </w:r>
            <w:r w:rsidR="0062209A" w:rsidRPr="00DA715F">
              <w:rPr>
                <w:rStyle w:val="ab"/>
                <w:rFonts w:hint="eastAsia"/>
                <w:noProof/>
              </w:rPr>
              <w:t xml:space="preserve"> </w:t>
            </w:r>
            <w:r w:rsidR="0062209A" w:rsidRPr="00DA715F">
              <w:rPr>
                <w:rStyle w:val="ab"/>
                <w:rFonts w:hint="eastAsia"/>
                <w:noProof/>
              </w:rPr>
              <w:t>设计要求</w:t>
            </w:r>
            <w:r w:rsidR="0062209A">
              <w:rPr>
                <w:noProof/>
                <w:webHidden/>
              </w:rPr>
              <w:tab/>
            </w:r>
            <w:r w:rsidR="0062209A">
              <w:rPr>
                <w:noProof/>
                <w:webHidden/>
              </w:rPr>
              <w:fldChar w:fldCharType="begin"/>
            </w:r>
            <w:r w:rsidR="0062209A">
              <w:rPr>
                <w:noProof/>
                <w:webHidden/>
              </w:rPr>
              <w:instrText xml:space="preserve"> PAGEREF _Toc468641849 \h </w:instrText>
            </w:r>
            <w:r w:rsidR="0062209A">
              <w:rPr>
                <w:noProof/>
                <w:webHidden/>
              </w:rPr>
            </w:r>
            <w:r w:rsidR="0062209A">
              <w:rPr>
                <w:noProof/>
                <w:webHidden/>
              </w:rPr>
              <w:fldChar w:fldCharType="separate"/>
            </w:r>
            <w:r w:rsidR="0062209A">
              <w:rPr>
                <w:noProof/>
                <w:webHidden/>
              </w:rPr>
              <w:t>13</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0" w:history="1">
            <w:r w:rsidR="0062209A" w:rsidRPr="00DA715F">
              <w:rPr>
                <w:rStyle w:val="ab"/>
                <w:noProof/>
              </w:rPr>
              <w:t>3.2.2</w:t>
            </w:r>
            <w:r w:rsidR="0062209A" w:rsidRPr="00DA715F">
              <w:rPr>
                <w:rStyle w:val="ab"/>
                <w:rFonts w:hint="eastAsia"/>
                <w:noProof/>
              </w:rPr>
              <w:t xml:space="preserve"> </w:t>
            </w:r>
            <w:r w:rsidR="0062209A" w:rsidRPr="00DA715F">
              <w:rPr>
                <w:rStyle w:val="ab"/>
                <w:rFonts w:hint="eastAsia"/>
                <w:noProof/>
              </w:rPr>
              <w:t>游戏框架介绍</w:t>
            </w:r>
            <w:r w:rsidR="0062209A">
              <w:rPr>
                <w:noProof/>
                <w:webHidden/>
              </w:rPr>
              <w:tab/>
            </w:r>
            <w:r w:rsidR="0062209A">
              <w:rPr>
                <w:noProof/>
                <w:webHidden/>
              </w:rPr>
              <w:fldChar w:fldCharType="begin"/>
            </w:r>
            <w:r w:rsidR="0062209A">
              <w:rPr>
                <w:noProof/>
                <w:webHidden/>
              </w:rPr>
              <w:instrText xml:space="preserve"> PAGEREF _Toc468641850 \h </w:instrText>
            </w:r>
            <w:r w:rsidR="0062209A">
              <w:rPr>
                <w:noProof/>
                <w:webHidden/>
              </w:rPr>
            </w:r>
            <w:r w:rsidR="0062209A">
              <w:rPr>
                <w:noProof/>
                <w:webHidden/>
              </w:rPr>
              <w:fldChar w:fldCharType="separate"/>
            </w:r>
            <w:r w:rsidR="0062209A">
              <w:rPr>
                <w:noProof/>
                <w:webHidden/>
              </w:rPr>
              <w:t>13</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51" w:history="1">
            <w:r w:rsidR="0062209A" w:rsidRPr="00DA715F">
              <w:rPr>
                <w:rStyle w:val="ab"/>
                <w:noProof/>
              </w:rPr>
              <w:t>3.3</w:t>
            </w:r>
            <w:r w:rsidR="0062209A" w:rsidRPr="00DA715F">
              <w:rPr>
                <w:rStyle w:val="ab"/>
                <w:rFonts w:hint="eastAsia"/>
                <w:noProof/>
              </w:rPr>
              <w:t xml:space="preserve"> </w:t>
            </w:r>
            <w:r w:rsidR="0062209A" w:rsidRPr="00DA715F">
              <w:rPr>
                <w:rStyle w:val="ab"/>
                <w:rFonts w:hint="eastAsia"/>
                <w:noProof/>
              </w:rPr>
              <w:t>游戏界面设计</w:t>
            </w:r>
            <w:r w:rsidR="0062209A">
              <w:rPr>
                <w:noProof/>
                <w:webHidden/>
              </w:rPr>
              <w:tab/>
            </w:r>
            <w:r w:rsidR="0062209A">
              <w:rPr>
                <w:noProof/>
                <w:webHidden/>
              </w:rPr>
              <w:fldChar w:fldCharType="begin"/>
            </w:r>
            <w:r w:rsidR="0062209A">
              <w:rPr>
                <w:noProof/>
                <w:webHidden/>
              </w:rPr>
              <w:instrText xml:space="preserve"> PAGEREF _Toc468641851 \h </w:instrText>
            </w:r>
            <w:r w:rsidR="0062209A">
              <w:rPr>
                <w:noProof/>
                <w:webHidden/>
              </w:rPr>
            </w:r>
            <w:r w:rsidR="0062209A">
              <w:rPr>
                <w:noProof/>
                <w:webHidden/>
              </w:rPr>
              <w:fldChar w:fldCharType="separate"/>
            </w:r>
            <w:r w:rsidR="0062209A">
              <w:rPr>
                <w:noProof/>
                <w:webHidden/>
              </w:rPr>
              <w:t>23</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2" w:history="1">
            <w:r w:rsidR="0062209A" w:rsidRPr="00DA715F">
              <w:rPr>
                <w:rStyle w:val="ab"/>
                <w:noProof/>
              </w:rPr>
              <w:t>3.3.1</w:t>
            </w:r>
            <w:r w:rsidR="0062209A" w:rsidRPr="00DA715F">
              <w:rPr>
                <w:rStyle w:val="ab"/>
                <w:rFonts w:hint="eastAsia"/>
                <w:noProof/>
              </w:rPr>
              <w:t xml:space="preserve"> </w:t>
            </w:r>
            <w:r w:rsidR="0062209A" w:rsidRPr="00DA715F">
              <w:rPr>
                <w:rStyle w:val="ab"/>
                <w:rFonts w:hint="eastAsia"/>
                <w:noProof/>
              </w:rPr>
              <w:t>画面设计</w:t>
            </w:r>
            <w:r w:rsidR="0062209A">
              <w:rPr>
                <w:noProof/>
                <w:webHidden/>
              </w:rPr>
              <w:tab/>
            </w:r>
            <w:r w:rsidR="0062209A">
              <w:rPr>
                <w:noProof/>
                <w:webHidden/>
              </w:rPr>
              <w:fldChar w:fldCharType="begin"/>
            </w:r>
            <w:r w:rsidR="0062209A">
              <w:rPr>
                <w:noProof/>
                <w:webHidden/>
              </w:rPr>
              <w:instrText xml:space="preserve"> PAGEREF _Toc468641852 \h </w:instrText>
            </w:r>
            <w:r w:rsidR="0062209A">
              <w:rPr>
                <w:noProof/>
                <w:webHidden/>
              </w:rPr>
            </w:r>
            <w:r w:rsidR="0062209A">
              <w:rPr>
                <w:noProof/>
                <w:webHidden/>
              </w:rPr>
              <w:fldChar w:fldCharType="separate"/>
            </w:r>
            <w:r w:rsidR="0062209A">
              <w:rPr>
                <w:noProof/>
                <w:webHidden/>
              </w:rPr>
              <w:t>23</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3" w:history="1">
            <w:r w:rsidR="0062209A" w:rsidRPr="00DA715F">
              <w:rPr>
                <w:rStyle w:val="ab"/>
                <w:noProof/>
              </w:rPr>
              <w:t>3.3.2</w:t>
            </w:r>
            <w:r w:rsidR="0062209A" w:rsidRPr="00DA715F">
              <w:rPr>
                <w:rStyle w:val="ab"/>
                <w:rFonts w:hint="eastAsia"/>
                <w:noProof/>
              </w:rPr>
              <w:t xml:space="preserve"> </w:t>
            </w:r>
            <w:r w:rsidR="0062209A" w:rsidRPr="00DA715F">
              <w:rPr>
                <w:rStyle w:val="ab"/>
                <w:rFonts w:hint="eastAsia"/>
                <w:noProof/>
              </w:rPr>
              <w:t>主要界面设计</w:t>
            </w:r>
            <w:r w:rsidR="0062209A">
              <w:rPr>
                <w:noProof/>
                <w:webHidden/>
              </w:rPr>
              <w:tab/>
            </w:r>
            <w:r w:rsidR="0062209A">
              <w:rPr>
                <w:noProof/>
                <w:webHidden/>
              </w:rPr>
              <w:fldChar w:fldCharType="begin"/>
            </w:r>
            <w:r w:rsidR="0062209A">
              <w:rPr>
                <w:noProof/>
                <w:webHidden/>
              </w:rPr>
              <w:instrText xml:space="preserve"> PAGEREF _Toc468641853 \h </w:instrText>
            </w:r>
            <w:r w:rsidR="0062209A">
              <w:rPr>
                <w:noProof/>
                <w:webHidden/>
              </w:rPr>
            </w:r>
            <w:r w:rsidR="0062209A">
              <w:rPr>
                <w:noProof/>
                <w:webHidden/>
              </w:rPr>
              <w:fldChar w:fldCharType="separate"/>
            </w:r>
            <w:r w:rsidR="0062209A">
              <w:rPr>
                <w:noProof/>
                <w:webHidden/>
              </w:rPr>
              <w:t>23</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54" w:history="1">
            <w:r w:rsidR="0062209A" w:rsidRPr="00DA715F">
              <w:rPr>
                <w:rStyle w:val="ab"/>
                <w:noProof/>
              </w:rPr>
              <w:t>3.4</w:t>
            </w:r>
            <w:r w:rsidR="0062209A" w:rsidRPr="00DA715F">
              <w:rPr>
                <w:rStyle w:val="ab"/>
                <w:rFonts w:hint="eastAsia"/>
                <w:noProof/>
              </w:rPr>
              <w:t xml:space="preserve"> </w:t>
            </w:r>
            <w:r w:rsidR="0062209A" w:rsidRPr="00DA715F">
              <w:rPr>
                <w:rStyle w:val="ab"/>
                <w:rFonts w:hint="eastAsia"/>
                <w:noProof/>
              </w:rPr>
              <w:t>数值设计</w:t>
            </w:r>
            <w:r w:rsidR="0062209A">
              <w:rPr>
                <w:noProof/>
                <w:webHidden/>
              </w:rPr>
              <w:tab/>
            </w:r>
            <w:r w:rsidR="0062209A">
              <w:rPr>
                <w:noProof/>
                <w:webHidden/>
              </w:rPr>
              <w:fldChar w:fldCharType="begin"/>
            </w:r>
            <w:r w:rsidR="0062209A">
              <w:rPr>
                <w:noProof/>
                <w:webHidden/>
              </w:rPr>
              <w:instrText xml:space="preserve"> PAGEREF _Toc468641854 \h </w:instrText>
            </w:r>
            <w:r w:rsidR="0062209A">
              <w:rPr>
                <w:noProof/>
                <w:webHidden/>
              </w:rPr>
            </w:r>
            <w:r w:rsidR="0062209A">
              <w:rPr>
                <w:noProof/>
                <w:webHidden/>
              </w:rPr>
              <w:fldChar w:fldCharType="separate"/>
            </w:r>
            <w:r w:rsidR="0062209A">
              <w:rPr>
                <w:noProof/>
                <w:webHidden/>
              </w:rPr>
              <w:t>26</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5" w:history="1">
            <w:r w:rsidR="0062209A" w:rsidRPr="00DA715F">
              <w:rPr>
                <w:rStyle w:val="ab"/>
                <w:noProof/>
              </w:rPr>
              <w:t>3.4.1</w:t>
            </w:r>
            <w:r w:rsidR="0062209A" w:rsidRPr="00DA715F">
              <w:rPr>
                <w:rStyle w:val="ab"/>
                <w:rFonts w:hint="eastAsia"/>
                <w:noProof/>
              </w:rPr>
              <w:t xml:space="preserve"> </w:t>
            </w:r>
            <w:r w:rsidR="0062209A" w:rsidRPr="00DA715F">
              <w:rPr>
                <w:rStyle w:val="ab"/>
                <w:rFonts w:hint="eastAsia"/>
                <w:noProof/>
              </w:rPr>
              <w:t>单人单机模式下所需数值</w:t>
            </w:r>
            <w:r w:rsidR="0062209A">
              <w:rPr>
                <w:noProof/>
                <w:webHidden/>
              </w:rPr>
              <w:tab/>
            </w:r>
            <w:r w:rsidR="0062209A">
              <w:rPr>
                <w:noProof/>
                <w:webHidden/>
              </w:rPr>
              <w:fldChar w:fldCharType="begin"/>
            </w:r>
            <w:r w:rsidR="0062209A">
              <w:rPr>
                <w:noProof/>
                <w:webHidden/>
              </w:rPr>
              <w:instrText xml:space="preserve"> PAGEREF _Toc468641855 \h </w:instrText>
            </w:r>
            <w:r w:rsidR="0062209A">
              <w:rPr>
                <w:noProof/>
                <w:webHidden/>
              </w:rPr>
            </w:r>
            <w:r w:rsidR="0062209A">
              <w:rPr>
                <w:noProof/>
                <w:webHidden/>
              </w:rPr>
              <w:fldChar w:fldCharType="separate"/>
            </w:r>
            <w:r w:rsidR="0062209A">
              <w:rPr>
                <w:noProof/>
                <w:webHidden/>
              </w:rPr>
              <w:t>26</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6" w:history="1">
            <w:r w:rsidR="0062209A" w:rsidRPr="00DA715F">
              <w:rPr>
                <w:rStyle w:val="ab"/>
                <w:noProof/>
              </w:rPr>
              <w:t>3.4.2</w:t>
            </w:r>
            <w:r w:rsidR="0062209A" w:rsidRPr="00DA715F">
              <w:rPr>
                <w:rStyle w:val="ab"/>
                <w:rFonts w:hint="eastAsia"/>
                <w:noProof/>
              </w:rPr>
              <w:t xml:space="preserve"> </w:t>
            </w:r>
            <w:r w:rsidR="0062209A" w:rsidRPr="00DA715F">
              <w:rPr>
                <w:rStyle w:val="ab"/>
                <w:rFonts w:hint="eastAsia"/>
                <w:noProof/>
              </w:rPr>
              <w:t>多人联机竞技模式下所需数值</w:t>
            </w:r>
            <w:r w:rsidR="0062209A">
              <w:rPr>
                <w:noProof/>
                <w:webHidden/>
              </w:rPr>
              <w:tab/>
            </w:r>
            <w:r w:rsidR="0062209A">
              <w:rPr>
                <w:noProof/>
                <w:webHidden/>
              </w:rPr>
              <w:fldChar w:fldCharType="begin"/>
            </w:r>
            <w:r w:rsidR="0062209A">
              <w:rPr>
                <w:noProof/>
                <w:webHidden/>
              </w:rPr>
              <w:instrText xml:space="preserve"> PAGEREF _Toc468641856 \h </w:instrText>
            </w:r>
            <w:r w:rsidR="0062209A">
              <w:rPr>
                <w:noProof/>
                <w:webHidden/>
              </w:rPr>
            </w:r>
            <w:r w:rsidR="0062209A">
              <w:rPr>
                <w:noProof/>
                <w:webHidden/>
              </w:rPr>
              <w:fldChar w:fldCharType="separate"/>
            </w:r>
            <w:r w:rsidR="0062209A">
              <w:rPr>
                <w:noProof/>
                <w:webHidden/>
              </w:rPr>
              <w:t>27</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7" w:history="1">
            <w:r w:rsidR="0062209A" w:rsidRPr="00DA715F">
              <w:rPr>
                <w:rStyle w:val="ab"/>
                <w:noProof/>
              </w:rPr>
              <w:t>3.4.3</w:t>
            </w:r>
            <w:r w:rsidR="0062209A" w:rsidRPr="00DA715F">
              <w:rPr>
                <w:rStyle w:val="ab"/>
                <w:rFonts w:hint="eastAsia"/>
                <w:noProof/>
              </w:rPr>
              <w:t xml:space="preserve"> </w:t>
            </w:r>
            <w:r w:rsidR="0062209A" w:rsidRPr="00DA715F">
              <w:rPr>
                <w:rStyle w:val="ab"/>
                <w:rFonts w:hint="eastAsia"/>
                <w:noProof/>
              </w:rPr>
              <w:t>多人联机生存模式下所需数值</w:t>
            </w:r>
            <w:r w:rsidR="0062209A">
              <w:rPr>
                <w:noProof/>
                <w:webHidden/>
              </w:rPr>
              <w:tab/>
            </w:r>
            <w:r w:rsidR="0062209A">
              <w:rPr>
                <w:noProof/>
                <w:webHidden/>
              </w:rPr>
              <w:fldChar w:fldCharType="begin"/>
            </w:r>
            <w:r w:rsidR="0062209A">
              <w:rPr>
                <w:noProof/>
                <w:webHidden/>
              </w:rPr>
              <w:instrText xml:space="preserve"> PAGEREF _Toc468641857 \h </w:instrText>
            </w:r>
            <w:r w:rsidR="0062209A">
              <w:rPr>
                <w:noProof/>
                <w:webHidden/>
              </w:rPr>
            </w:r>
            <w:r w:rsidR="0062209A">
              <w:rPr>
                <w:noProof/>
                <w:webHidden/>
              </w:rPr>
              <w:fldChar w:fldCharType="separate"/>
            </w:r>
            <w:r w:rsidR="0062209A">
              <w:rPr>
                <w:noProof/>
                <w:webHidden/>
              </w:rPr>
              <w:t>27</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58" w:history="1">
            <w:r w:rsidR="0062209A" w:rsidRPr="00DA715F">
              <w:rPr>
                <w:rStyle w:val="ab"/>
                <w:noProof/>
              </w:rPr>
              <w:t>3.5</w:t>
            </w:r>
            <w:r w:rsidR="0062209A" w:rsidRPr="00DA715F">
              <w:rPr>
                <w:rStyle w:val="ab"/>
                <w:rFonts w:hint="eastAsia"/>
                <w:noProof/>
              </w:rPr>
              <w:t xml:space="preserve"> </w:t>
            </w:r>
            <w:r w:rsidR="0062209A" w:rsidRPr="00DA715F">
              <w:rPr>
                <w:rStyle w:val="ab"/>
                <w:rFonts w:hint="eastAsia"/>
                <w:noProof/>
              </w:rPr>
              <w:t>资源素材</w:t>
            </w:r>
            <w:r w:rsidR="0062209A">
              <w:rPr>
                <w:noProof/>
                <w:webHidden/>
              </w:rPr>
              <w:tab/>
            </w:r>
            <w:r w:rsidR="0062209A">
              <w:rPr>
                <w:noProof/>
                <w:webHidden/>
              </w:rPr>
              <w:fldChar w:fldCharType="begin"/>
            </w:r>
            <w:r w:rsidR="0062209A">
              <w:rPr>
                <w:noProof/>
                <w:webHidden/>
              </w:rPr>
              <w:instrText xml:space="preserve"> PAGEREF _Toc468641858 \h </w:instrText>
            </w:r>
            <w:r w:rsidR="0062209A">
              <w:rPr>
                <w:noProof/>
                <w:webHidden/>
              </w:rPr>
            </w:r>
            <w:r w:rsidR="0062209A">
              <w:rPr>
                <w:noProof/>
                <w:webHidden/>
              </w:rPr>
              <w:fldChar w:fldCharType="separate"/>
            </w:r>
            <w:r w:rsidR="0062209A">
              <w:rPr>
                <w:noProof/>
                <w:webHidden/>
              </w:rPr>
              <w:t>27</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59" w:history="1">
            <w:r w:rsidR="0062209A" w:rsidRPr="00DA715F">
              <w:rPr>
                <w:rStyle w:val="ab"/>
                <w:noProof/>
              </w:rPr>
              <w:t>3.5.1</w:t>
            </w:r>
            <w:r w:rsidR="0062209A" w:rsidRPr="00DA715F">
              <w:rPr>
                <w:rStyle w:val="ab"/>
                <w:rFonts w:hint="eastAsia"/>
                <w:noProof/>
              </w:rPr>
              <w:t xml:space="preserve"> </w:t>
            </w:r>
            <w:r w:rsidR="0062209A" w:rsidRPr="00DA715F">
              <w:rPr>
                <w:rStyle w:val="ab"/>
                <w:rFonts w:hint="eastAsia"/>
                <w:noProof/>
              </w:rPr>
              <w:t>模型资源</w:t>
            </w:r>
            <w:r w:rsidR="0062209A">
              <w:rPr>
                <w:noProof/>
                <w:webHidden/>
              </w:rPr>
              <w:tab/>
            </w:r>
            <w:r w:rsidR="0062209A">
              <w:rPr>
                <w:noProof/>
                <w:webHidden/>
              </w:rPr>
              <w:fldChar w:fldCharType="begin"/>
            </w:r>
            <w:r w:rsidR="0062209A">
              <w:rPr>
                <w:noProof/>
                <w:webHidden/>
              </w:rPr>
              <w:instrText xml:space="preserve"> PAGEREF _Toc468641859 \h </w:instrText>
            </w:r>
            <w:r w:rsidR="0062209A">
              <w:rPr>
                <w:noProof/>
                <w:webHidden/>
              </w:rPr>
            </w:r>
            <w:r w:rsidR="0062209A">
              <w:rPr>
                <w:noProof/>
                <w:webHidden/>
              </w:rPr>
              <w:fldChar w:fldCharType="separate"/>
            </w:r>
            <w:r w:rsidR="0062209A">
              <w:rPr>
                <w:noProof/>
                <w:webHidden/>
              </w:rPr>
              <w:t>27</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60" w:history="1">
            <w:r w:rsidR="0062209A" w:rsidRPr="00DA715F">
              <w:rPr>
                <w:rStyle w:val="ab"/>
                <w:noProof/>
              </w:rPr>
              <w:t>3.5.2</w:t>
            </w:r>
            <w:r w:rsidR="0062209A" w:rsidRPr="00DA715F">
              <w:rPr>
                <w:rStyle w:val="ab"/>
                <w:rFonts w:hint="eastAsia"/>
                <w:noProof/>
              </w:rPr>
              <w:t xml:space="preserve"> </w:t>
            </w:r>
            <w:r w:rsidR="0062209A" w:rsidRPr="00DA715F">
              <w:rPr>
                <w:rStyle w:val="ab"/>
                <w:rFonts w:hint="eastAsia"/>
                <w:noProof/>
              </w:rPr>
              <w:t>声音资源</w:t>
            </w:r>
            <w:r w:rsidR="0062209A">
              <w:rPr>
                <w:noProof/>
                <w:webHidden/>
              </w:rPr>
              <w:tab/>
            </w:r>
            <w:r w:rsidR="0062209A">
              <w:rPr>
                <w:noProof/>
                <w:webHidden/>
              </w:rPr>
              <w:fldChar w:fldCharType="begin"/>
            </w:r>
            <w:r w:rsidR="0062209A">
              <w:rPr>
                <w:noProof/>
                <w:webHidden/>
              </w:rPr>
              <w:instrText xml:space="preserve"> PAGEREF _Toc468641860 \h </w:instrText>
            </w:r>
            <w:r w:rsidR="0062209A">
              <w:rPr>
                <w:noProof/>
                <w:webHidden/>
              </w:rPr>
            </w:r>
            <w:r w:rsidR="0062209A">
              <w:rPr>
                <w:noProof/>
                <w:webHidden/>
              </w:rPr>
              <w:fldChar w:fldCharType="separate"/>
            </w:r>
            <w:r w:rsidR="0062209A">
              <w:rPr>
                <w:noProof/>
                <w:webHidden/>
              </w:rPr>
              <w:t>30</w:t>
            </w:r>
            <w:r w:rsidR="0062209A">
              <w:rPr>
                <w:noProof/>
                <w:webHidden/>
              </w:rPr>
              <w:fldChar w:fldCharType="end"/>
            </w:r>
          </w:hyperlink>
        </w:p>
        <w:p w:rsidR="0062209A" w:rsidRDefault="00F11AA8">
          <w:pPr>
            <w:pStyle w:val="11"/>
            <w:tabs>
              <w:tab w:val="left" w:pos="1050"/>
              <w:tab w:val="right" w:leader="dot" w:pos="8494"/>
            </w:tabs>
            <w:ind w:firstLine="480"/>
            <w:rPr>
              <w:rFonts w:asciiTheme="minorHAnsi" w:eastAsiaTheme="minorEastAsia" w:hAnsiTheme="minorHAnsi"/>
              <w:noProof/>
              <w:sz w:val="21"/>
              <w:szCs w:val="22"/>
            </w:rPr>
          </w:pPr>
          <w:hyperlink w:anchor="_Toc468641861" w:history="1">
            <w:r w:rsidR="0062209A" w:rsidRPr="00DA715F">
              <w:rPr>
                <w:rStyle w:val="ab"/>
                <w:noProof/>
              </w:rPr>
              <w:t>4</w:t>
            </w:r>
            <w:r w:rsidR="0062209A">
              <w:rPr>
                <w:rFonts w:asciiTheme="minorHAnsi" w:eastAsiaTheme="minorEastAsia" w:hAnsiTheme="minorHAnsi"/>
                <w:noProof/>
                <w:sz w:val="21"/>
                <w:szCs w:val="22"/>
              </w:rPr>
              <w:tab/>
            </w:r>
            <w:r w:rsidR="0062209A" w:rsidRPr="00DA715F">
              <w:rPr>
                <w:rStyle w:val="ab"/>
                <w:rFonts w:hint="eastAsia"/>
                <w:noProof/>
              </w:rPr>
              <w:t>第一人称射击求生游戏详细设计与实现</w:t>
            </w:r>
            <w:r w:rsidR="0062209A">
              <w:rPr>
                <w:noProof/>
                <w:webHidden/>
              </w:rPr>
              <w:tab/>
            </w:r>
            <w:r w:rsidR="0062209A">
              <w:rPr>
                <w:noProof/>
                <w:webHidden/>
              </w:rPr>
              <w:fldChar w:fldCharType="begin"/>
            </w:r>
            <w:r w:rsidR="0062209A">
              <w:rPr>
                <w:noProof/>
                <w:webHidden/>
              </w:rPr>
              <w:instrText xml:space="preserve"> PAGEREF _Toc468641861 \h </w:instrText>
            </w:r>
            <w:r w:rsidR="0062209A">
              <w:rPr>
                <w:noProof/>
                <w:webHidden/>
              </w:rPr>
            </w:r>
            <w:r w:rsidR="0062209A">
              <w:rPr>
                <w:noProof/>
                <w:webHidden/>
              </w:rPr>
              <w:fldChar w:fldCharType="separate"/>
            </w:r>
            <w:r w:rsidR="0062209A">
              <w:rPr>
                <w:noProof/>
                <w:webHidden/>
              </w:rPr>
              <w:t>32</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62" w:history="1">
            <w:r w:rsidR="0062209A" w:rsidRPr="00DA715F">
              <w:rPr>
                <w:rStyle w:val="ab"/>
                <w:noProof/>
              </w:rPr>
              <w:t>4.1</w:t>
            </w:r>
            <w:r w:rsidR="0062209A" w:rsidRPr="00DA715F">
              <w:rPr>
                <w:rStyle w:val="ab"/>
                <w:rFonts w:hint="eastAsia"/>
                <w:noProof/>
              </w:rPr>
              <w:t xml:space="preserve"> </w:t>
            </w:r>
            <w:r w:rsidR="0062209A" w:rsidRPr="00DA715F">
              <w:rPr>
                <w:rStyle w:val="ab"/>
                <w:rFonts w:hint="eastAsia"/>
                <w:noProof/>
              </w:rPr>
              <w:t>设计游戏制作过程</w:t>
            </w:r>
            <w:r w:rsidR="0062209A">
              <w:rPr>
                <w:noProof/>
                <w:webHidden/>
              </w:rPr>
              <w:tab/>
            </w:r>
            <w:r w:rsidR="0062209A">
              <w:rPr>
                <w:noProof/>
                <w:webHidden/>
              </w:rPr>
              <w:fldChar w:fldCharType="begin"/>
            </w:r>
            <w:r w:rsidR="0062209A">
              <w:rPr>
                <w:noProof/>
                <w:webHidden/>
              </w:rPr>
              <w:instrText xml:space="preserve"> PAGEREF _Toc468641862 \h </w:instrText>
            </w:r>
            <w:r w:rsidR="0062209A">
              <w:rPr>
                <w:noProof/>
                <w:webHidden/>
              </w:rPr>
            </w:r>
            <w:r w:rsidR="0062209A">
              <w:rPr>
                <w:noProof/>
                <w:webHidden/>
              </w:rPr>
              <w:fldChar w:fldCharType="separate"/>
            </w:r>
            <w:r w:rsidR="0062209A">
              <w:rPr>
                <w:noProof/>
                <w:webHidden/>
              </w:rPr>
              <w:t>32</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63" w:history="1">
            <w:r w:rsidR="0062209A" w:rsidRPr="00DA715F">
              <w:rPr>
                <w:rStyle w:val="ab"/>
                <w:noProof/>
              </w:rPr>
              <w:t>4.2 Prefab</w:t>
            </w:r>
            <w:r w:rsidR="0062209A" w:rsidRPr="00DA715F">
              <w:rPr>
                <w:rStyle w:val="ab"/>
                <w:rFonts w:hint="eastAsia"/>
                <w:noProof/>
              </w:rPr>
              <w:t>的简单说明</w:t>
            </w:r>
            <w:r w:rsidR="0062209A">
              <w:rPr>
                <w:noProof/>
                <w:webHidden/>
              </w:rPr>
              <w:tab/>
            </w:r>
            <w:r w:rsidR="0062209A">
              <w:rPr>
                <w:noProof/>
                <w:webHidden/>
              </w:rPr>
              <w:fldChar w:fldCharType="begin"/>
            </w:r>
            <w:r w:rsidR="0062209A">
              <w:rPr>
                <w:noProof/>
                <w:webHidden/>
              </w:rPr>
              <w:instrText xml:space="preserve"> PAGEREF _Toc468641863 \h </w:instrText>
            </w:r>
            <w:r w:rsidR="0062209A">
              <w:rPr>
                <w:noProof/>
                <w:webHidden/>
              </w:rPr>
            </w:r>
            <w:r w:rsidR="0062209A">
              <w:rPr>
                <w:noProof/>
                <w:webHidden/>
              </w:rPr>
              <w:fldChar w:fldCharType="separate"/>
            </w:r>
            <w:r w:rsidR="0062209A">
              <w:rPr>
                <w:noProof/>
                <w:webHidden/>
              </w:rPr>
              <w:t>32</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64" w:history="1">
            <w:r w:rsidR="0062209A" w:rsidRPr="00DA715F">
              <w:rPr>
                <w:rStyle w:val="ab"/>
                <w:noProof/>
              </w:rPr>
              <w:t>4.3</w:t>
            </w:r>
            <w:r w:rsidR="0062209A" w:rsidRPr="00DA715F">
              <w:rPr>
                <w:rStyle w:val="ab"/>
                <w:rFonts w:hint="eastAsia"/>
                <w:noProof/>
              </w:rPr>
              <w:t xml:space="preserve"> </w:t>
            </w:r>
            <w:r w:rsidR="0062209A" w:rsidRPr="00DA715F">
              <w:rPr>
                <w:rStyle w:val="ab"/>
                <w:rFonts w:hint="eastAsia"/>
                <w:noProof/>
              </w:rPr>
              <w:t>游戏实体对象主要类类图</w:t>
            </w:r>
            <w:r w:rsidR="0062209A">
              <w:rPr>
                <w:noProof/>
                <w:webHidden/>
              </w:rPr>
              <w:tab/>
            </w:r>
            <w:r w:rsidR="0062209A">
              <w:rPr>
                <w:noProof/>
                <w:webHidden/>
              </w:rPr>
              <w:fldChar w:fldCharType="begin"/>
            </w:r>
            <w:r w:rsidR="0062209A">
              <w:rPr>
                <w:noProof/>
                <w:webHidden/>
              </w:rPr>
              <w:instrText xml:space="preserve"> PAGEREF _Toc468641864 \h </w:instrText>
            </w:r>
            <w:r w:rsidR="0062209A">
              <w:rPr>
                <w:noProof/>
                <w:webHidden/>
              </w:rPr>
            </w:r>
            <w:r w:rsidR="0062209A">
              <w:rPr>
                <w:noProof/>
                <w:webHidden/>
              </w:rPr>
              <w:fldChar w:fldCharType="separate"/>
            </w:r>
            <w:r w:rsidR="0062209A">
              <w:rPr>
                <w:noProof/>
                <w:webHidden/>
              </w:rPr>
              <w:t>32</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65" w:history="1">
            <w:r w:rsidR="0062209A" w:rsidRPr="00DA715F">
              <w:rPr>
                <w:rStyle w:val="ab"/>
                <w:noProof/>
              </w:rPr>
              <w:t>4.3.1</w:t>
            </w:r>
            <w:r w:rsidR="0062209A" w:rsidRPr="00DA715F">
              <w:rPr>
                <w:rStyle w:val="ab"/>
                <w:rFonts w:hint="eastAsia"/>
                <w:noProof/>
              </w:rPr>
              <w:t xml:space="preserve"> </w:t>
            </w:r>
            <w:r w:rsidR="0062209A" w:rsidRPr="00DA715F">
              <w:rPr>
                <w:rStyle w:val="ab"/>
                <w:rFonts w:hint="eastAsia"/>
                <w:noProof/>
              </w:rPr>
              <w:t>游戏实体对象的怪物类图</w:t>
            </w:r>
            <w:r w:rsidR="0062209A">
              <w:rPr>
                <w:noProof/>
                <w:webHidden/>
              </w:rPr>
              <w:tab/>
            </w:r>
            <w:r w:rsidR="0062209A">
              <w:rPr>
                <w:noProof/>
                <w:webHidden/>
              </w:rPr>
              <w:fldChar w:fldCharType="begin"/>
            </w:r>
            <w:r w:rsidR="0062209A">
              <w:rPr>
                <w:noProof/>
                <w:webHidden/>
              </w:rPr>
              <w:instrText xml:space="preserve"> PAGEREF _Toc468641865 \h </w:instrText>
            </w:r>
            <w:r w:rsidR="0062209A">
              <w:rPr>
                <w:noProof/>
                <w:webHidden/>
              </w:rPr>
            </w:r>
            <w:r w:rsidR="0062209A">
              <w:rPr>
                <w:noProof/>
                <w:webHidden/>
              </w:rPr>
              <w:fldChar w:fldCharType="separate"/>
            </w:r>
            <w:r w:rsidR="0062209A">
              <w:rPr>
                <w:noProof/>
                <w:webHidden/>
              </w:rPr>
              <w:t>32</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66" w:history="1">
            <w:r w:rsidR="0062209A" w:rsidRPr="00DA715F">
              <w:rPr>
                <w:rStyle w:val="ab"/>
                <w:noProof/>
              </w:rPr>
              <w:t>4.3.2</w:t>
            </w:r>
            <w:r w:rsidR="0062209A" w:rsidRPr="00DA715F">
              <w:rPr>
                <w:rStyle w:val="ab"/>
                <w:rFonts w:hint="eastAsia"/>
                <w:noProof/>
              </w:rPr>
              <w:t xml:space="preserve"> </w:t>
            </w:r>
            <w:r w:rsidR="0062209A" w:rsidRPr="00DA715F">
              <w:rPr>
                <w:rStyle w:val="ab"/>
                <w:rFonts w:hint="eastAsia"/>
                <w:noProof/>
              </w:rPr>
              <w:t>游戏实体对象的玩家类图</w:t>
            </w:r>
            <w:r w:rsidR="0062209A">
              <w:rPr>
                <w:noProof/>
                <w:webHidden/>
              </w:rPr>
              <w:tab/>
            </w:r>
            <w:r w:rsidR="0062209A">
              <w:rPr>
                <w:noProof/>
                <w:webHidden/>
              </w:rPr>
              <w:fldChar w:fldCharType="begin"/>
            </w:r>
            <w:r w:rsidR="0062209A">
              <w:rPr>
                <w:noProof/>
                <w:webHidden/>
              </w:rPr>
              <w:instrText xml:space="preserve"> PAGEREF _Toc468641866 \h </w:instrText>
            </w:r>
            <w:r w:rsidR="0062209A">
              <w:rPr>
                <w:noProof/>
                <w:webHidden/>
              </w:rPr>
            </w:r>
            <w:r w:rsidR="0062209A">
              <w:rPr>
                <w:noProof/>
                <w:webHidden/>
              </w:rPr>
              <w:fldChar w:fldCharType="separate"/>
            </w:r>
            <w:r w:rsidR="0062209A">
              <w:rPr>
                <w:noProof/>
                <w:webHidden/>
              </w:rPr>
              <w:t>33</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67" w:history="1">
            <w:r w:rsidR="0062209A" w:rsidRPr="00DA715F">
              <w:rPr>
                <w:rStyle w:val="ab"/>
                <w:noProof/>
              </w:rPr>
              <w:t>4.4</w:t>
            </w:r>
            <w:r w:rsidR="0062209A" w:rsidRPr="00DA715F">
              <w:rPr>
                <w:rStyle w:val="ab"/>
                <w:rFonts w:hint="eastAsia"/>
                <w:noProof/>
              </w:rPr>
              <w:t xml:space="preserve"> </w:t>
            </w:r>
            <w:r w:rsidR="0062209A" w:rsidRPr="00DA715F">
              <w:rPr>
                <w:rStyle w:val="ab"/>
                <w:rFonts w:hint="eastAsia"/>
                <w:noProof/>
              </w:rPr>
              <w:t>主角的移动及开火控制</w:t>
            </w:r>
            <w:r w:rsidR="0062209A">
              <w:rPr>
                <w:noProof/>
                <w:webHidden/>
              </w:rPr>
              <w:tab/>
            </w:r>
            <w:r w:rsidR="0062209A">
              <w:rPr>
                <w:noProof/>
                <w:webHidden/>
              </w:rPr>
              <w:fldChar w:fldCharType="begin"/>
            </w:r>
            <w:r w:rsidR="0062209A">
              <w:rPr>
                <w:noProof/>
                <w:webHidden/>
              </w:rPr>
              <w:instrText xml:space="preserve"> PAGEREF _Toc468641867 \h </w:instrText>
            </w:r>
            <w:r w:rsidR="0062209A">
              <w:rPr>
                <w:noProof/>
                <w:webHidden/>
              </w:rPr>
            </w:r>
            <w:r w:rsidR="0062209A">
              <w:rPr>
                <w:noProof/>
                <w:webHidden/>
              </w:rPr>
              <w:fldChar w:fldCharType="separate"/>
            </w:r>
            <w:r w:rsidR="0062209A">
              <w:rPr>
                <w:noProof/>
                <w:webHidden/>
              </w:rPr>
              <w:t>34</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68" w:history="1">
            <w:r w:rsidR="0062209A" w:rsidRPr="00DA715F">
              <w:rPr>
                <w:rStyle w:val="ab"/>
                <w:noProof/>
              </w:rPr>
              <w:t>4.4.1</w:t>
            </w:r>
            <w:r w:rsidR="0062209A" w:rsidRPr="00DA715F">
              <w:rPr>
                <w:rStyle w:val="ab"/>
                <w:rFonts w:hint="eastAsia"/>
                <w:noProof/>
              </w:rPr>
              <w:t xml:space="preserve"> </w:t>
            </w:r>
            <w:r w:rsidR="0062209A" w:rsidRPr="00DA715F">
              <w:rPr>
                <w:rStyle w:val="ab"/>
                <w:rFonts w:hint="eastAsia"/>
                <w:noProof/>
              </w:rPr>
              <w:t>主角的移动控制</w:t>
            </w:r>
            <w:r w:rsidR="0062209A">
              <w:rPr>
                <w:noProof/>
                <w:webHidden/>
              </w:rPr>
              <w:tab/>
            </w:r>
            <w:r w:rsidR="0062209A">
              <w:rPr>
                <w:noProof/>
                <w:webHidden/>
              </w:rPr>
              <w:fldChar w:fldCharType="begin"/>
            </w:r>
            <w:r w:rsidR="0062209A">
              <w:rPr>
                <w:noProof/>
                <w:webHidden/>
              </w:rPr>
              <w:instrText xml:space="preserve"> PAGEREF _Toc468641868 \h </w:instrText>
            </w:r>
            <w:r w:rsidR="0062209A">
              <w:rPr>
                <w:noProof/>
                <w:webHidden/>
              </w:rPr>
            </w:r>
            <w:r w:rsidR="0062209A">
              <w:rPr>
                <w:noProof/>
                <w:webHidden/>
              </w:rPr>
              <w:fldChar w:fldCharType="separate"/>
            </w:r>
            <w:r w:rsidR="0062209A">
              <w:rPr>
                <w:noProof/>
                <w:webHidden/>
              </w:rPr>
              <w:t>34</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69" w:history="1">
            <w:r w:rsidR="0062209A" w:rsidRPr="00DA715F">
              <w:rPr>
                <w:rStyle w:val="ab"/>
                <w:noProof/>
              </w:rPr>
              <w:t>4.4.2</w:t>
            </w:r>
            <w:r w:rsidR="0062209A" w:rsidRPr="00DA715F">
              <w:rPr>
                <w:rStyle w:val="ab"/>
                <w:rFonts w:hint="eastAsia"/>
                <w:noProof/>
              </w:rPr>
              <w:t xml:space="preserve"> </w:t>
            </w:r>
            <w:r w:rsidR="0062209A" w:rsidRPr="00DA715F">
              <w:rPr>
                <w:rStyle w:val="ab"/>
                <w:rFonts w:hint="eastAsia"/>
                <w:noProof/>
              </w:rPr>
              <w:t>主角的枪及开火控制</w:t>
            </w:r>
            <w:r w:rsidR="0062209A">
              <w:rPr>
                <w:noProof/>
                <w:webHidden/>
              </w:rPr>
              <w:tab/>
            </w:r>
            <w:r w:rsidR="0062209A">
              <w:rPr>
                <w:noProof/>
                <w:webHidden/>
              </w:rPr>
              <w:fldChar w:fldCharType="begin"/>
            </w:r>
            <w:r w:rsidR="0062209A">
              <w:rPr>
                <w:noProof/>
                <w:webHidden/>
              </w:rPr>
              <w:instrText xml:space="preserve"> PAGEREF _Toc468641869 \h </w:instrText>
            </w:r>
            <w:r w:rsidR="0062209A">
              <w:rPr>
                <w:noProof/>
                <w:webHidden/>
              </w:rPr>
            </w:r>
            <w:r w:rsidR="0062209A">
              <w:rPr>
                <w:noProof/>
                <w:webHidden/>
              </w:rPr>
              <w:fldChar w:fldCharType="separate"/>
            </w:r>
            <w:r w:rsidR="0062209A">
              <w:rPr>
                <w:noProof/>
                <w:webHidden/>
              </w:rPr>
              <w:t>35</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70" w:history="1">
            <w:r w:rsidR="0062209A" w:rsidRPr="00DA715F">
              <w:rPr>
                <w:rStyle w:val="ab"/>
                <w:noProof/>
              </w:rPr>
              <w:t>4.5</w:t>
            </w:r>
            <w:r w:rsidR="0062209A" w:rsidRPr="00DA715F">
              <w:rPr>
                <w:rStyle w:val="ab"/>
                <w:rFonts w:hint="eastAsia"/>
                <w:noProof/>
              </w:rPr>
              <w:t xml:space="preserve"> </w:t>
            </w:r>
            <w:r w:rsidR="0062209A" w:rsidRPr="00DA715F">
              <w:rPr>
                <w:rStyle w:val="ab"/>
                <w:rFonts w:hint="eastAsia"/>
                <w:noProof/>
              </w:rPr>
              <w:t>敌人的派生继承</w:t>
            </w:r>
            <w:r w:rsidR="0062209A">
              <w:rPr>
                <w:noProof/>
                <w:webHidden/>
              </w:rPr>
              <w:tab/>
            </w:r>
            <w:r w:rsidR="0062209A">
              <w:rPr>
                <w:noProof/>
                <w:webHidden/>
              </w:rPr>
              <w:fldChar w:fldCharType="begin"/>
            </w:r>
            <w:r w:rsidR="0062209A">
              <w:rPr>
                <w:noProof/>
                <w:webHidden/>
              </w:rPr>
              <w:instrText xml:space="preserve"> PAGEREF _Toc468641870 \h </w:instrText>
            </w:r>
            <w:r w:rsidR="0062209A">
              <w:rPr>
                <w:noProof/>
                <w:webHidden/>
              </w:rPr>
            </w:r>
            <w:r w:rsidR="0062209A">
              <w:rPr>
                <w:noProof/>
                <w:webHidden/>
              </w:rPr>
              <w:fldChar w:fldCharType="separate"/>
            </w:r>
            <w:r w:rsidR="0062209A">
              <w:rPr>
                <w:noProof/>
                <w:webHidden/>
              </w:rPr>
              <w:t>36</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71" w:history="1">
            <w:r w:rsidR="0062209A" w:rsidRPr="00DA715F">
              <w:rPr>
                <w:rStyle w:val="ab"/>
                <w:noProof/>
              </w:rPr>
              <w:t>4.6</w:t>
            </w:r>
            <w:r w:rsidR="0062209A" w:rsidRPr="00DA715F">
              <w:rPr>
                <w:rStyle w:val="ab"/>
                <w:rFonts w:hint="eastAsia"/>
                <w:noProof/>
              </w:rPr>
              <w:t xml:space="preserve"> </w:t>
            </w:r>
            <w:r w:rsidR="0062209A" w:rsidRPr="00DA715F">
              <w:rPr>
                <w:rStyle w:val="ab"/>
                <w:rFonts w:hint="eastAsia"/>
                <w:noProof/>
              </w:rPr>
              <w:t>子弹功能</w:t>
            </w:r>
            <w:r w:rsidR="0062209A">
              <w:rPr>
                <w:noProof/>
                <w:webHidden/>
              </w:rPr>
              <w:tab/>
            </w:r>
            <w:r w:rsidR="0062209A">
              <w:rPr>
                <w:noProof/>
                <w:webHidden/>
              </w:rPr>
              <w:fldChar w:fldCharType="begin"/>
            </w:r>
            <w:r w:rsidR="0062209A">
              <w:rPr>
                <w:noProof/>
                <w:webHidden/>
              </w:rPr>
              <w:instrText xml:space="preserve"> PAGEREF _Toc468641871 \h </w:instrText>
            </w:r>
            <w:r w:rsidR="0062209A">
              <w:rPr>
                <w:noProof/>
                <w:webHidden/>
              </w:rPr>
            </w:r>
            <w:r w:rsidR="0062209A">
              <w:rPr>
                <w:noProof/>
                <w:webHidden/>
              </w:rPr>
              <w:fldChar w:fldCharType="separate"/>
            </w:r>
            <w:r w:rsidR="0062209A">
              <w:rPr>
                <w:noProof/>
                <w:webHidden/>
              </w:rPr>
              <w:t>37</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72" w:history="1">
            <w:r w:rsidR="0062209A" w:rsidRPr="00DA715F">
              <w:rPr>
                <w:rStyle w:val="ab"/>
                <w:noProof/>
              </w:rPr>
              <w:t>4.7</w:t>
            </w:r>
            <w:r w:rsidR="0062209A" w:rsidRPr="00DA715F">
              <w:rPr>
                <w:rStyle w:val="ab"/>
                <w:rFonts w:hint="eastAsia"/>
                <w:noProof/>
              </w:rPr>
              <w:t xml:space="preserve"> </w:t>
            </w:r>
            <w:r w:rsidR="0062209A" w:rsidRPr="00DA715F">
              <w:rPr>
                <w:rStyle w:val="ab"/>
                <w:rFonts w:hint="eastAsia"/>
                <w:noProof/>
              </w:rPr>
              <w:t>奖励物品</w:t>
            </w:r>
            <w:r w:rsidR="0062209A">
              <w:rPr>
                <w:noProof/>
                <w:webHidden/>
              </w:rPr>
              <w:tab/>
            </w:r>
            <w:r w:rsidR="0062209A">
              <w:rPr>
                <w:noProof/>
                <w:webHidden/>
              </w:rPr>
              <w:fldChar w:fldCharType="begin"/>
            </w:r>
            <w:r w:rsidR="0062209A">
              <w:rPr>
                <w:noProof/>
                <w:webHidden/>
              </w:rPr>
              <w:instrText xml:space="preserve"> PAGEREF _Toc468641872 \h </w:instrText>
            </w:r>
            <w:r w:rsidR="0062209A">
              <w:rPr>
                <w:noProof/>
                <w:webHidden/>
              </w:rPr>
            </w:r>
            <w:r w:rsidR="0062209A">
              <w:rPr>
                <w:noProof/>
                <w:webHidden/>
              </w:rPr>
              <w:fldChar w:fldCharType="separate"/>
            </w:r>
            <w:r w:rsidR="0062209A">
              <w:rPr>
                <w:noProof/>
                <w:webHidden/>
              </w:rPr>
              <w:t>38</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73" w:history="1">
            <w:r w:rsidR="0062209A" w:rsidRPr="00DA715F">
              <w:rPr>
                <w:rStyle w:val="ab"/>
                <w:noProof/>
              </w:rPr>
              <w:t>4.8</w:t>
            </w:r>
            <w:r w:rsidR="0062209A" w:rsidRPr="00DA715F">
              <w:rPr>
                <w:rStyle w:val="ab"/>
                <w:rFonts w:hint="eastAsia"/>
                <w:noProof/>
              </w:rPr>
              <w:t xml:space="preserve"> </w:t>
            </w:r>
            <w:r w:rsidR="0062209A" w:rsidRPr="00DA715F">
              <w:rPr>
                <w:rStyle w:val="ab"/>
                <w:rFonts w:hint="eastAsia"/>
                <w:noProof/>
              </w:rPr>
              <w:t>迷宫生成与自动寻路</w:t>
            </w:r>
            <w:r w:rsidR="0062209A">
              <w:rPr>
                <w:noProof/>
                <w:webHidden/>
              </w:rPr>
              <w:tab/>
            </w:r>
            <w:r w:rsidR="0062209A">
              <w:rPr>
                <w:noProof/>
                <w:webHidden/>
              </w:rPr>
              <w:fldChar w:fldCharType="begin"/>
            </w:r>
            <w:r w:rsidR="0062209A">
              <w:rPr>
                <w:noProof/>
                <w:webHidden/>
              </w:rPr>
              <w:instrText xml:space="preserve"> PAGEREF _Toc468641873 \h </w:instrText>
            </w:r>
            <w:r w:rsidR="0062209A">
              <w:rPr>
                <w:noProof/>
                <w:webHidden/>
              </w:rPr>
            </w:r>
            <w:r w:rsidR="0062209A">
              <w:rPr>
                <w:noProof/>
                <w:webHidden/>
              </w:rPr>
              <w:fldChar w:fldCharType="separate"/>
            </w:r>
            <w:r w:rsidR="0062209A">
              <w:rPr>
                <w:noProof/>
                <w:webHidden/>
              </w:rPr>
              <w:t>38</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74" w:history="1">
            <w:r w:rsidR="0062209A" w:rsidRPr="00DA715F">
              <w:rPr>
                <w:rStyle w:val="ab"/>
                <w:noProof/>
              </w:rPr>
              <w:t>4.8.1</w:t>
            </w:r>
            <w:r w:rsidR="0062209A" w:rsidRPr="00DA715F">
              <w:rPr>
                <w:rStyle w:val="ab"/>
                <w:rFonts w:hint="eastAsia"/>
                <w:noProof/>
              </w:rPr>
              <w:t xml:space="preserve"> </w:t>
            </w:r>
            <w:r w:rsidR="0062209A" w:rsidRPr="00DA715F">
              <w:rPr>
                <w:rStyle w:val="ab"/>
                <w:rFonts w:hint="eastAsia"/>
                <w:noProof/>
              </w:rPr>
              <w:t>迷宫生成算法</w:t>
            </w:r>
            <w:r w:rsidR="0062209A">
              <w:rPr>
                <w:noProof/>
                <w:webHidden/>
              </w:rPr>
              <w:tab/>
            </w:r>
            <w:r w:rsidR="0062209A">
              <w:rPr>
                <w:noProof/>
                <w:webHidden/>
              </w:rPr>
              <w:fldChar w:fldCharType="begin"/>
            </w:r>
            <w:r w:rsidR="0062209A">
              <w:rPr>
                <w:noProof/>
                <w:webHidden/>
              </w:rPr>
              <w:instrText xml:space="preserve"> PAGEREF _Toc468641874 \h </w:instrText>
            </w:r>
            <w:r w:rsidR="0062209A">
              <w:rPr>
                <w:noProof/>
                <w:webHidden/>
              </w:rPr>
            </w:r>
            <w:r w:rsidR="0062209A">
              <w:rPr>
                <w:noProof/>
                <w:webHidden/>
              </w:rPr>
              <w:fldChar w:fldCharType="separate"/>
            </w:r>
            <w:r w:rsidR="0062209A">
              <w:rPr>
                <w:noProof/>
                <w:webHidden/>
              </w:rPr>
              <w:t>38</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75" w:history="1">
            <w:r w:rsidR="0062209A" w:rsidRPr="00DA715F">
              <w:rPr>
                <w:rStyle w:val="ab"/>
                <w:noProof/>
              </w:rPr>
              <w:t>4.9 Unity</w:t>
            </w:r>
            <w:r w:rsidR="0062209A" w:rsidRPr="00DA715F">
              <w:rPr>
                <w:rStyle w:val="ab"/>
                <w:rFonts w:hint="eastAsia"/>
                <w:noProof/>
              </w:rPr>
              <w:t>旧版系统局域网联机</w:t>
            </w:r>
            <w:r w:rsidR="0062209A">
              <w:rPr>
                <w:noProof/>
                <w:webHidden/>
              </w:rPr>
              <w:tab/>
            </w:r>
            <w:r w:rsidR="0062209A">
              <w:rPr>
                <w:noProof/>
                <w:webHidden/>
              </w:rPr>
              <w:fldChar w:fldCharType="begin"/>
            </w:r>
            <w:r w:rsidR="0062209A">
              <w:rPr>
                <w:noProof/>
                <w:webHidden/>
              </w:rPr>
              <w:instrText xml:space="preserve"> PAGEREF _Toc468641875 \h </w:instrText>
            </w:r>
            <w:r w:rsidR="0062209A">
              <w:rPr>
                <w:noProof/>
                <w:webHidden/>
              </w:rPr>
            </w:r>
            <w:r w:rsidR="0062209A">
              <w:rPr>
                <w:noProof/>
                <w:webHidden/>
              </w:rPr>
              <w:fldChar w:fldCharType="separate"/>
            </w:r>
            <w:r w:rsidR="0062209A">
              <w:rPr>
                <w:noProof/>
                <w:webHidden/>
              </w:rPr>
              <w:t>41</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76" w:history="1">
            <w:r w:rsidR="0062209A" w:rsidRPr="00DA715F">
              <w:rPr>
                <w:rStyle w:val="ab"/>
                <w:noProof/>
              </w:rPr>
              <w:t>4.9.1</w:t>
            </w:r>
            <w:r w:rsidR="0062209A" w:rsidRPr="00DA715F">
              <w:rPr>
                <w:rStyle w:val="ab"/>
                <w:rFonts w:hint="eastAsia"/>
                <w:noProof/>
              </w:rPr>
              <w:t xml:space="preserve"> </w:t>
            </w:r>
            <w:r w:rsidR="0062209A" w:rsidRPr="00DA715F">
              <w:rPr>
                <w:rStyle w:val="ab"/>
                <w:rFonts w:hint="eastAsia"/>
                <w:noProof/>
              </w:rPr>
              <w:t>旧版本的网络通信系统</w:t>
            </w:r>
            <w:r w:rsidR="0062209A">
              <w:rPr>
                <w:noProof/>
                <w:webHidden/>
              </w:rPr>
              <w:tab/>
            </w:r>
            <w:r w:rsidR="0062209A">
              <w:rPr>
                <w:noProof/>
                <w:webHidden/>
              </w:rPr>
              <w:fldChar w:fldCharType="begin"/>
            </w:r>
            <w:r w:rsidR="0062209A">
              <w:rPr>
                <w:noProof/>
                <w:webHidden/>
              </w:rPr>
              <w:instrText xml:space="preserve"> PAGEREF _Toc468641876 \h </w:instrText>
            </w:r>
            <w:r w:rsidR="0062209A">
              <w:rPr>
                <w:noProof/>
                <w:webHidden/>
              </w:rPr>
            </w:r>
            <w:r w:rsidR="0062209A">
              <w:rPr>
                <w:noProof/>
                <w:webHidden/>
              </w:rPr>
              <w:fldChar w:fldCharType="separate"/>
            </w:r>
            <w:r w:rsidR="0062209A">
              <w:rPr>
                <w:noProof/>
                <w:webHidden/>
              </w:rPr>
              <w:t>41</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77" w:history="1">
            <w:r w:rsidR="0062209A" w:rsidRPr="00DA715F">
              <w:rPr>
                <w:rStyle w:val="ab"/>
                <w:noProof/>
              </w:rPr>
              <w:t>4.9.2</w:t>
            </w:r>
            <w:r w:rsidR="0062209A" w:rsidRPr="00DA715F">
              <w:rPr>
                <w:rStyle w:val="ab"/>
                <w:rFonts w:hint="eastAsia"/>
                <w:noProof/>
              </w:rPr>
              <w:t xml:space="preserve"> </w:t>
            </w:r>
            <w:r w:rsidR="0062209A" w:rsidRPr="00DA715F">
              <w:rPr>
                <w:rStyle w:val="ab"/>
                <w:rFonts w:hint="eastAsia"/>
                <w:noProof/>
              </w:rPr>
              <w:t>数据动画的同步的实现</w:t>
            </w:r>
            <w:r w:rsidR="0062209A">
              <w:rPr>
                <w:noProof/>
                <w:webHidden/>
              </w:rPr>
              <w:tab/>
            </w:r>
            <w:r w:rsidR="0062209A">
              <w:rPr>
                <w:noProof/>
                <w:webHidden/>
              </w:rPr>
              <w:fldChar w:fldCharType="begin"/>
            </w:r>
            <w:r w:rsidR="0062209A">
              <w:rPr>
                <w:noProof/>
                <w:webHidden/>
              </w:rPr>
              <w:instrText xml:space="preserve"> PAGEREF _Toc468641877 \h </w:instrText>
            </w:r>
            <w:r w:rsidR="0062209A">
              <w:rPr>
                <w:noProof/>
                <w:webHidden/>
              </w:rPr>
            </w:r>
            <w:r w:rsidR="0062209A">
              <w:rPr>
                <w:noProof/>
                <w:webHidden/>
              </w:rPr>
              <w:fldChar w:fldCharType="separate"/>
            </w:r>
            <w:r w:rsidR="0062209A">
              <w:rPr>
                <w:noProof/>
                <w:webHidden/>
              </w:rPr>
              <w:t>41</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78" w:history="1">
            <w:r w:rsidR="0062209A" w:rsidRPr="00DA715F">
              <w:rPr>
                <w:rStyle w:val="ab"/>
                <w:noProof/>
              </w:rPr>
              <w:t>4.10 Unity</w:t>
            </w:r>
            <w:r w:rsidR="0062209A" w:rsidRPr="00DA715F">
              <w:rPr>
                <w:rStyle w:val="ab"/>
                <w:rFonts w:hint="eastAsia"/>
                <w:noProof/>
              </w:rPr>
              <w:t>新版系统局域网联机</w:t>
            </w:r>
            <w:r w:rsidR="0062209A">
              <w:rPr>
                <w:noProof/>
                <w:webHidden/>
              </w:rPr>
              <w:tab/>
            </w:r>
            <w:r w:rsidR="0062209A">
              <w:rPr>
                <w:noProof/>
                <w:webHidden/>
              </w:rPr>
              <w:fldChar w:fldCharType="begin"/>
            </w:r>
            <w:r w:rsidR="0062209A">
              <w:rPr>
                <w:noProof/>
                <w:webHidden/>
              </w:rPr>
              <w:instrText xml:space="preserve"> PAGEREF _Toc468641878 \h </w:instrText>
            </w:r>
            <w:r w:rsidR="0062209A">
              <w:rPr>
                <w:noProof/>
                <w:webHidden/>
              </w:rPr>
            </w:r>
            <w:r w:rsidR="0062209A">
              <w:rPr>
                <w:noProof/>
                <w:webHidden/>
              </w:rPr>
              <w:fldChar w:fldCharType="separate"/>
            </w:r>
            <w:r w:rsidR="0062209A">
              <w:rPr>
                <w:noProof/>
                <w:webHidden/>
              </w:rPr>
              <w:t>42</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79" w:history="1">
            <w:r w:rsidR="0062209A" w:rsidRPr="00DA715F">
              <w:rPr>
                <w:rStyle w:val="ab"/>
                <w:noProof/>
              </w:rPr>
              <w:t>4.10.1</w:t>
            </w:r>
            <w:r w:rsidR="0062209A" w:rsidRPr="00DA715F">
              <w:rPr>
                <w:rStyle w:val="ab"/>
                <w:rFonts w:hint="eastAsia"/>
                <w:noProof/>
              </w:rPr>
              <w:t xml:space="preserve"> </w:t>
            </w:r>
            <w:r w:rsidR="0062209A" w:rsidRPr="00DA715F">
              <w:rPr>
                <w:rStyle w:val="ab"/>
                <w:rFonts w:hint="eastAsia"/>
                <w:noProof/>
              </w:rPr>
              <w:t>新本版的网络通信系统</w:t>
            </w:r>
            <w:r w:rsidR="0062209A">
              <w:rPr>
                <w:noProof/>
                <w:webHidden/>
              </w:rPr>
              <w:tab/>
            </w:r>
            <w:r w:rsidR="0062209A">
              <w:rPr>
                <w:noProof/>
                <w:webHidden/>
              </w:rPr>
              <w:fldChar w:fldCharType="begin"/>
            </w:r>
            <w:r w:rsidR="0062209A">
              <w:rPr>
                <w:noProof/>
                <w:webHidden/>
              </w:rPr>
              <w:instrText xml:space="preserve"> PAGEREF _Toc468641879 \h </w:instrText>
            </w:r>
            <w:r w:rsidR="0062209A">
              <w:rPr>
                <w:noProof/>
                <w:webHidden/>
              </w:rPr>
            </w:r>
            <w:r w:rsidR="0062209A">
              <w:rPr>
                <w:noProof/>
                <w:webHidden/>
              </w:rPr>
              <w:fldChar w:fldCharType="separate"/>
            </w:r>
            <w:r w:rsidR="0062209A">
              <w:rPr>
                <w:noProof/>
                <w:webHidden/>
              </w:rPr>
              <w:t>42</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80" w:history="1">
            <w:r w:rsidR="0062209A" w:rsidRPr="00DA715F">
              <w:rPr>
                <w:rStyle w:val="ab"/>
                <w:noProof/>
              </w:rPr>
              <w:t>4.10.2</w:t>
            </w:r>
            <w:r w:rsidR="0062209A" w:rsidRPr="00DA715F">
              <w:rPr>
                <w:rStyle w:val="ab"/>
                <w:rFonts w:hint="eastAsia"/>
                <w:noProof/>
              </w:rPr>
              <w:t xml:space="preserve"> </w:t>
            </w:r>
            <w:r w:rsidR="0062209A" w:rsidRPr="00DA715F">
              <w:rPr>
                <w:rStyle w:val="ab"/>
                <w:rFonts w:hint="eastAsia"/>
                <w:noProof/>
              </w:rPr>
              <w:t>服务端和客户端的区分</w:t>
            </w:r>
            <w:r w:rsidR="0062209A">
              <w:rPr>
                <w:noProof/>
                <w:webHidden/>
              </w:rPr>
              <w:tab/>
            </w:r>
            <w:r w:rsidR="0062209A">
              <w:rPr>
                <w:noProof/>
                <w:webHidden/>
              </w:rPr>
              <w:fldChar w:fldCharType="begin"/>
            </w:r>
            <w:r w:rsidR="0062209A">
              <w:rPr>
                <w:noProof/>
                <w:webHidden/>
              </w:rPr>
              <w:instrText xml:space="preserve"> PAGEREF _Toc468641880 \h </w:instrText>
            </w:r>
            <w:r w:rsidR="0062209A">
              <w:rPr>
                <w:noProof/>
                <w:webHidden/>
              </w:rPr>
            </w:r>
            <w:r w:rsidR="0062209A">
              <w:rPr>
                <w:noProof/>
                <w:webHidden/>
              </w:rPr>
              <w:fldChar w:fldCharType="separate"/>
            </w:r>
            <w:r w:rsidR="0062209A">
              <w:rPr>
                <w:noProof/>
                <w:webHidden/>
              </w:rPr>
              <w:t>45</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81" w:history="1">
            <w:r w:rsidR="0062209A" w:rsidRPr="00DA715F">
              <w:rPr>
                <w:rStyle w:val="ab"/>
                <w:noProof/>
              </w:rPr>
              <w:t>4.10.3</w:t>
            </w:r>
            <w:r w:rsidR="0062209A" w:rsidRPr="00DA715F">
              <w:rPr>
                <w:rStyle w:val="ab"/>
                <w:rFonts w:hint="eastAsia"/>
                <w:noProof/>
              </w:rPr>
              <w:t xml:space="preserve"> </w:t>
            </w:r>
            <w:r w:rsidR="0062209A" w:rsidRPr="00DA715F">
              <w:rPr>
                <w:rStyle w:val="ab"/>
                <w:rFonts w:hint="eastAsia"/>
                <w:noProof/>
              </w:rPr>
              <w:t>怪物的产生及</w:t>
            </w:r>
            <w:r w:rsidR="0062209A" w:rsidRPr="00DA715F">
              <w:rPr>
                <w:rStyle w:val="ab"/>
                <w:noProof/>
              </w:rPr>
              <w:t>AI</w:t>
            </w:r>
            <w:r w:rsidR="0062209A" w:rsidRPr="00DA715F">
              <w:rPr>
                <w:rStyle w:val="ab"/>
                <w:rFonts w:hint="eastAsia"/>
                <w:noProof/>
              </w:rPr>
              <w:t>的寻路控制</w:t>
            </w:r>
            <w:r w:rsidR="0062209A">
              <w:rPr>
                <w:noProof/>
                <w:webHidden/>
              </w:rPr>
              <w:tab/>
            </w:r>
            <w:r w:rsidR="0062209A">
              <w:rPr>
                <w:noProof/>
                <w:webHidden/>
              </w:rPr>
              <w:fldChar w:fldCharType="begin"/>
            </w:r>
            <w:r w:rsidR="0062209A">
              <w:rPr>
                <w:noProof/>
                <w:webHidden/>
              </w:rPr>
              <w:instrText xml:space="preserve"> PAGEREF _Toc468641881 \h </w:instrText>
            </w:r>
            <w:r w:rsidR="0062209A">
              <w:rPr>
                <w:noProof/>
                <w:webHidden/>
              </w:rPr>
            </w:r>
            <w:r w:rsidR="0062209A">
              <w:rPr>
                <w:noProof/>
                <w:webHidden/>
              </w:rPr>
              <w:fldChar w:fldCharType="separate"/>
            </w:r>
            <w:r w:rsidR="0062209A">
              <w:rPr>
                <w:noProof/>
                <w:webHidden/>
              </w:rPr>
              <w:t>45</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82" w:history="1">
            <w:r w:rsidR="0062209A" w:rsidRPr="00DA715F">
              <w:rPr>
                <w:rStyle w:val="ab"/>
                <w:noProof/>
              </w:rPr>
              <w:t>4.10.4</w:t>
            </w:r>
            <w:r w:rsidR="0062209A" w:rsidRPr="00DA715F">
              <w:rPr>
                <w:rStyle w:val="ab"/>
                <w:rFonts w:hint="eastAsia"/>
                <w:noProof/>
              </w:rPr>
              <w:t xml:space="preserve"> </w:t>
            </w:r>
            <w:r w:rsidR="0062209A" w:rsidRPr="00DA715F">
              <w:rPr>
                <w:rStyle w:val="ab"/>
                <w:rFonts w:hint="eastAsia"/>
                <w:noProof/>
              </w:rPr>
              <w:t>数据信息的同步</w:t>
            </w:r>
            <w:r w:rsidR="0062209A">
              <w:rPr>
                <w:noProof/>
                <w:webHidden/>
              </w:rPr>
              <w:tab/>
            </w:r>
            <w:r w:rsidR="0062209A">
              <w:rPr>
                <w:noProof/>
                <w:webHidden/>
              </w:rPr>
              <w:fldChar w:fldCharType="begin"/>
            </w:r>
            <w:r w:rsidR="0062209A">
              <w:rPr>
                <w:noProof/>
                <w:webHidden/>
              </w:rPr>
              <w:instrText xml:space="preserve"> PAGEREF _Toc468641882 \h </w:instrText>
            </w:r>
            <w:r w:rsidR="0062209A">
              <w:rPr>
                <w:noProof/>
                <w:webHidden/>
              </w:rPr>
            </w:r>
            <w:r w:rsidR="0062209A">
              <w:rPr>
                <w:noProof/>
                <w:webHidden/>
              </w:rPr>
              <w:fldChar w:fldCharType="separate"/>
            </w:r>
            <w:r w:rsidR="0062209A">
              <w:rPr>
                <w:noProof/>
                <w:webHidden/>
              </w:rPr>
              <w:t>46</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83" w:history="1">
            <w:r w:rsidR="0062209A" w:rsidRPr="00DA715F">
              <w:rPr>
                <w:rStyle w:val="ab"/>
                <w:noProof/>
              </w:rPr>
              <w:t>4.10.5</w:t>
            </w:r>
            <w:r w:rsidR="0062209A" w:rsidRPr="00DA715F">
              <w:rPr>
                <w:rStyle w:val="ab"/>
                <w:rFonts w:hint="eastAsia"/>
                <w:noProof/>
              </w:rPr>
              <w:t xml:space="preserve"> </w:t>
            </w:r>
            <w:r w:rsidR="0062209A" w:rsidRPr="00DA715F">
              <w:rPr>
                <w:rStyle w:val="ab"/>
                <w:rFonts w:hint="eastAsia"/>
                <w:noProof/>
              </w:rPr>
              <w:t>死亡复活功能的实现</w:t>
            </w:r>
            <w:r w:rsidR="0062209A">
              <w:rPr>
                <w:noProof/>
                <w:webHidden/>
              </w:rPr>
              <w:tab/>
            </w:r>
            <w:r w:rsidR="0062209A">
              <w:rPr>
                <w:noProof/>
                <w:webHidden/>
              </w:rPr>
              <w:fldChar w:fldCharType="begin"/>
            </w:r>
            <w:r w:rsidR="0062209A">
              <w:rPr>
                <w:noProof/>
                <w:webHidden/>
              </w:rPr>
              <w:instrText xml:space="preserve"> PAGEREF _Toc468641883 \h </w:instrText>
            </w:r>
            <w:r w:rsidR="0062209A">
              <w:rPr>
                <w:noProof/>
                <w:webHidden/>
              </w:rPr>
            </w:r>
            <w:r w:rsidR="0062209A">
              <w:rPr>
                <w:noProof/>
                <w:webHidden/>
              </w:rPr>
              <w:fldChar w:fldCharType="separate"/>
            </w:r>
            <w:r w:rsidR="0062209A">
              <w:rPr>
                <w:noProof/>
                <w:webHidden/>
              </w:rPr>
              <w:t>46</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84" w:history="1">
            <w:r w:rsidR="0062209A" w:rsidRPr="00DA715F">
              <w:rPr>
                <w:rStyle w:val="ab"/>
                <w:noProof/>
              </w:rPr>
              <w:t>4.11</w:t>
            </w:r>
            <w:r w:rsidR="0062209A" w:rsidRPr="00DA715F">
              <w:rPr>
                <w:rStyle w:val="ab"/>
                <w:rFonts w:hint="eastAsia"/>
                <w:noProof/>
              </w:rPr>
              <w:t xml:space="preserve"> </w:t>
            </w:r>
            <w:r w:rsidR="0062209A" w:rsidRPr="00DA715F">
              <w:rPr>
                <w:rStyle w:val="ab"/>
                <w:rFonts w:hint="eastAsia"/>
                <w:noProof/>
              </w:rPr>
              <w:t>关键功能代码及说明</w:t>
            </w:r>
            <w:r w:rsidR="0062209A">
              <w:rPr>
                <w:noProof/>
                <w:webHidden/>
              </w:rPr>
              <w:tab/>
            </w:r>
            <w:r w:rsidR="0062209A">
              <w:rPr>
                <w:noProof/>
                <w:webHidden/>
              </w:rPr>
              <w:fldChar w:fldCharType="begin"/>
            </w:r>
            <w:r w:rsidR="0062209A">
              <w:rPr>
                <w:noProof/>
                <w:webHidden/>
              </w:rPr>
              <w:instrText xml:space="preserve"> PAGEREF _Toc468641884 \h </w:instrText>
            </w:r>
            <w:r w:rsidR="0062209A">
              <w:rPr>
                <w:noProof/>
                <w:webHidden/>
              </w:rPr>
            </w:r>
            <w:r w:rsidR="0062209A">
              <w:rPr>
                <w:noProof/>
                <w:webHidden/>
              </w:rPr>
              <w:fldChar w:fldCharType="separate"/>
            </w:r>
            <w:r w:rsidR="0062209A">
              <w:rPr>
                <w:noProof/>
                <w:webHidden/>
              </w:rPr>
              <w:t>46</w:t>
            </w:r>
            <w:r w:rsidR="0062209A">
              <w:rPr>
                <w:noProof/>
                <w:webHidden/>
              </w:rPr>
              <w:fldChar w:fldCharType="end"/>
            </w:r>
          </w:hyperlink>
        </w:p>
        <w:p w:rsidR="0062209A" w:rsidRDefault="00F11AA8">
          <w:pPr>
            <w:pStyle w:val="30"/>
            <w:tabs>
              <w:tab w:val="right" w:leader="dot" w:pos="8494"/>
            </w:tabs>
            <w:ind w:left="960" w:firstLine="480"/>
            <w:rPr>
              <w:rFonts w:asciiTheme="minorHAnsi" w:eastAsiaTheme="minorEastAsia" w:hAnsiTheme="minorHAnsi"/>
              <w:noProof/>
              <w:sz w:val="21"/>
              <w:szCs w:val="22"/>
            </w:rPr>
          </w:pPr>
          <w:hyperlink w:anchor="_Toc468641885" w:history="1">
            <w:r w:rsidR="0062209A" w:rsidRPr="00DA715F">
              <w:rPr>
                <w:rStyle w:val="ab"/>
                <w:noProof/>
              </w:rPr>
              <w:t>4.11.1</w:t>
            </w:r>
            <w:r w:rsidR="0062209A" w:rsidRPr="00DA715F">
              <w:rPr>
                <w:rStyle w:val="ab"/>
                <w:rFonts w:hint="eastAsia"/>
                <w:noProof/>
              </w:rPr>
              <w:t xml:space="preserve"> </w:t>
            </w:r>
            <w:r w:rsidR="0062209A" w:rsidRPr="00DA715F">
              <w:rPr>
                <w:rStyle w:val="ab"/>
                <w:rFonts w:hint="eastAsia"/>
                <w:noProof/>
              </w:rPr>
              <w:t>单人模式下的迷宫生成代码</w:t>
            </w:r>
            <w:r w:rsidR="0062209A">
              <w:rPr>
                <w:noProof/>
                <w:webHidden/>
              </w:rPr>
              <w:tab/>
            </w:r>
            <w:r w:rsidR="0062209A">
              <w:rPr>
                <w:noProof/>
                <w:webHidden/>
              </w:rPr>
              <w:fldChar w:fldCharType="begin"/>
            </w:r>
            <w:r w:rsidR="0062209A">
              <w:rPr>
                <w:noProof/>
                <w:webHidden/>
              </w:rPr>
              <w:instrText xml:space="preserve"> PAGEREF _Toc468641885 \h </w:instrText>
            </w:r>
            <w:r w:rsidR="0062209A">
              <w:rPr>
                <w:noProof/>
                <w:webHidden/>
              </w:rPr>
            </w:r>
            <w:r w:rsidR="0062209A">
              <w:rPr>
                <w:noProof/>
                <w:webHidden/>
              </w:rPr>
              <w:fldChar w:fldCharType="separate"/>
            </w:r>
            <w:r w:rsidR="0062209A">
              <w:rPr>
                <w:noProof/>
                <w:webHidden/>
              </w:rPr>
              <w:t>46</w:t>
            </w:r>
            <w:r w:rsidR="0062209A">
              <w:rPr>
                <w:noProof/>
                <w:webHidden/>
              </w:rPr>
              <w:fldChar w:fldCharType="end"/>
            </w:r>
          </w:hyperlink>
        </w:p>
        <w:p w:rsidR="0062209A" w:rsidRDefault="00F11AA8">
          <w:pPr>
            <w:pStyle w:val="11"/>
            <w:tabs>
              <w:tab w:val="left" w:pos="1050"/>
              <w:tab w:val="right" w:leader="dot" w:pos="8494"/>
            </w:tabs>
            <w:ind w:firstLine="480"/>
            <w:rPr>
              <w:rFonts w:asciiTheme="minorHAnsi" w:eastAsiaTheme="minorEastAsia" w:hAnsiTheme="minorHAnsi"/>
              <w:noProof/>
              <w:sz w:val="21"/>
              <w:szCs w:val="22"/>
            </w:rPr>
          </w:pPr>
          <w:hyperlink w:anchor="_Toc468641886" w:history="1">
            <w:r w:rsidR="0062209A" w:rsidRPr="00DA715F">
              <w:rPr>
                <w:rStyle w:val="ab"/>
                <w:noProof/>
              </w:rPr>
              <w:t>5</w:t>
            </w:r>
            <w:r w:rsidR="0062209A">
              <w:rPr>
                <w:rFonts w:asciiTheme="minorHAnsi" w:eastAsiaTheme="minorEastAsia" w:hAnsiTheme="minorHAnsi"/>
                <w:noProof/>
                <w:sz w:val="21"/>
                <w:szCs w:val="22"/>
              </w:rPr>
              <w:tab/>
            </w:r>
            <w:r w:rsidR="0062209A" w:rsidRPr="00DA715F">
              <w:rPr>
                <w:rStyle w:val="ab"/>
                <w:rFonts w:hint="eastAsia"/>
                <w:noProof/>
              </w:rPr>
              <w:t>单人模式</w:t>
            </w:r>
            <w:r w:rsidR="0062209A" w:rsidRPr="00DA715F">
              <w:rPr>
                <w:rStyle w:val="ab"/>
                <w:noProof/>
              </w:rPr>
              <w:t>AI</w:t>
            </w:r>
            <w:r w:rsidR="0062209A" w:rsidRPr="00DA715F">
              <w:rPr>
                <w:rStyle w:val="ab"/>
                <w:rFonts w:hint="eastAsia"/>
                <w:noProof/>
              </w:rPr>
              <w:t>系游戏运行与测试</w:t>
            </w:r>
            <w:r w:rsidR="0062209A">
              <w:rPr>
                <w:noProof/>
                <w:webHidden/>
              </w:rPr>
              <w:tab/>
            </w:r>
            <w:r w:rsidR="0062209A">
              <w:rPr>
                <w:noProof/>
                <w:webHidden/>
              </w:rPr>
              <w:fldChar w:fldCharType="begin"/>
            </w:r>
            <w:r w:rsidR="0062209A">
              <w:rPr>
                <w:noProof/>
                <w:webHidden/>
              </w:rPr>
              <w:instrText xml:space="preserve"> PAGEREF _Toc468641886 \h </w:instrText>
            </w:r>
            <w:r w:rsidR="0062209A">
              <w:rPr>
                <w:noProof/>
                <w:webHidden/>
              </w:rPr>
            </w:r>
            <w:r w:rsidR="0062209A">
              <w:rPr>
                <w:noProof/>
                <w:webHidden/>
              </w:rPr>
              <w:fldChar w:fldCharType="separate"/>
            </w:r>
            <w:r w:rsidR="0062209A">
              <w:rPr>
                <w:noProof/>
                <w:webHidden/>
              </w:rPr>
              <w:t>55</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87" w:history="1">
            <w:r w:rsidR="0062209A" w:rsidRPr="00DA715F">
              <w:rPr>
                <w:rStyle w:val="ab"/>
                <w:noProof/>
              </w:rPr>
              <w:t>5.1</w:t>
            </w:r>
            <w:r w:rsidR="0062209A" w:rsidRPr="00DA715F">
              <w:rPr>
                <w:rStyle w:val="ab"/>
                <w:rFonts w:hint="eastAsia"/>
                <w:noProof/>
              </w:rPr>
              <w:t xml:space="preserve"> </w:t>
            </w:r>
            <w:r w:rsidR="0062209A" w:rsidRPr="00DA715F">
              <w:rPr>
                <w:rStyle w:val="ab"/>
                <w:rFonts w:hint="eastAsia"/>
                <w:noProof/>
              </w:rPr>
              <w:t>测试环境</w:t>
            </w:r>
            <w:r w:rsidR="0062209A">
              <w:rPr>
                <w:noProof/>
                <w:webHidden/>
              </w:rPr>
              <w:tab/>
            </w:r>
            <w:r w:rsidR="0062209A">
              <w:rPr>
                <w:noProof/>
                <w:webHidden/>
              </w:rPr>
              <w:fldChar w:fldCharType="begin"/>
            </w:r>
            <w:r w:rsidR="0062209A">
              <w:rPr>
                <w:noProof/>
                <w:webHidden/>
              </w:rPr>
              <w:instrText xml:space="preserve"> PAGEREF _Toc468641887 \h </w:instrText>
            </w:r>
            <w:r w:rsidR="0062209A">
              <w:rPr>
                <w:noProof/>
                <w:webHidden/>
              </w:rPr>
            </w:r>
            <w:r w:rsidR="0062209A">
              <w:rPr>
                <w:noProof/>
                <w:webHidden/>
              </w:rPr>
              <w:fldChar w:fldCharType="separate"/>
            </w:r>
            <w:r w:rsidR="0062209A">
              <w:rPr>
                <w:noProof/>
                <w:webHidden/>
              </w:rPr>
              <w:t>55</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88" w:history="1">
            <w:r w:rsidR="0062209A" w:rsidRPr="00DA715F">
              <w:rPr>
                <w:rStyle w:val="ab"/>
                <w:noProof/>
              </w:rPr>
              <w:t>5.2</w:t>
            </w:r>
            <w:r w:rsidR="0062209A" w:rsidRPr="00DA715F">
              <w:rPr>
                <w:rStyle w:val="ab"/>
                <w:rFonts w:hint="eastAsia"/>
                <w:noProof/>
              </w:rPr>
              <w:t xml:space="preserve"> </w:t>
            </w:r>
            <w:r w:rsidR="0062209A" w:rsidRPr="00DA715F">
              <w:rPr>
                <w:rStyle w:val="ab"/>
                <w:rFonts w:hint="eastAsia"/>
                <w:noProof/>
              </w:rPr>
              <w:t>单元测试</w:t>
            </w:r>
            <w:r w:rsidR="0062209A">
              <w:rPr>
                <w:noProof/>
                <w:webHidden/>
              </w:rPr>
              <w:tab/>
            </w:r>
            <w:r w:rsidR="0062209A">
              <w:rPr>
                <w:noProof/>
                <w:webHidden/>
              </w:rPr>
              <w:fldChar w:fldCharType="begin"/>
            </w:r>
            <w:r w:rsidR="0062209A">
              <w:rPr>
                <w:noProof/>
                <w:webHidden/>
              </w:rPr>
              <w:instrText xml:space="preserve"> PAGEREF _Toc468641888 \h </w:instrText>
            </w:r>
            <w:r w:rsidR="0062209A">
              <w:rPr>
                <w:noProof/>
                <w:webHidden/>
              </w:rPr>
            </w:r>
            <w:r w:rsidR="0062209A">
              <w:rPr>
                <w:noProof/>
                <w:webHidden/>
              </w:rPr>
              <w:fldChar w:fldCharType="separate"/>
            </w:r>
            <w:r w:rsidR="0062209A">
              <w:rPr>
                <w:noProof/>
                <w:webHidden/>
              </w:rPr>
              <w:t>55</w:t>
            </w:r>
            <w:r w:rsidR="0062209A">
              <w:rPr>
                <w:noProof/>
                <w:webHidden/>
              </w:rPr>
              <w:fldChar w:fldCharType="end"/>
            </w:r>
          </w:hyperlink>
        </w:p>
        <w:p w:rsidR="0062209A" w:rsidRDefault="00F11AA8">
          <w:pPr>
            <w:pStyle w:val="20"/>
            <w:tabs>
              <w:tab w:val="right" w:leader="dot" w:pos="8494"/>
            </w:tabs>
            <w:ind w:left="480" w:firstLine="480"/>
            <w:rPr>
              <w:rFonts w:asciiTheme="minorHAnsi" w:eastAsiaTheme="minorEastAsia" w:hAnsiTheme="minorHAnsi"/>
              <w:noProof/>
              <w:sz w:val="21"/>
              <w:szCs w:val="22"/>
            </w:rPr>
          </w:pPr>
          <w:hyperlink w:anchor="_Toc468641889" w:history="1">
            <w:r w:rsidR="0062209A" w:rsidRPr="00DA715F">
              <w:rPr>
                <w:rStyle w:val="ab"/>
                <w:noProof/>
              </w:rPr>
              <w:t>5.3</w:t>
            </w:r>
            <w:r w:rsidR="0062209A" w:rsidRPr="00DA715F">
              <w:rPr>
                <w:rStyle w:val="ab"/>
                <w:rFonts w:hint="eastAsia"/>
                <w:noProof/>
              </w:rPr>
              <w:t xml:space="preserve"> </w:t>
            </w:r>
            <w:r w:rsidR="0062209A" w:rsidRPr="00DA715F">
              <w:rPr>
                <w:rStyle w:val="ab"/>
                <w:rFonts w:hint="eastAsia"/>
                <w:noProof/>
              </w:rPr>
              <w:t>功能测试</w:t>
            </w:r>
            <w:r w:rsidR="0062209A">
              <w:rPr>
                <w:noProof/>
                <w:webHidden/>
              </w:rPr>
              <w:tab/>
            </w:r>
            <w:r w:rsidR="0062209A">
              <w:rPr>
                <w:noProof/>
                <w:webHidden/>
              </w:rPr>
              <w:fldChar w:fldCharType="begin"/>
            </w:r>
            <w:r w:rsidR="0062209A">
              <w:rPr>
                <w:noProof/>
                <w:webHidden/>
              </w:rPr>
              <w:instrText xml:space="preserve"> PAGEREF _Toc468641889 \h </w:instrText>
            </w:r>
            <w:r w:rsidR="0062209A">
              <w:rPr>
                <w:noProof/>
                <w:webHidden/>
              </w:rPr>
            </w:r>
            <w:r w:rsidR="0062209A">
              <w:rPr>
                <w:noProof/>
                <w:webHidden/>
              </w:rPr>
              <w:fldChar w:fldCharType="separate"/>
            </w:r>
            <w:r w:rsidR="0062209A">
              <w:rPr>
                <w:noProof/>
                <w:webHidden/>
              </w:rPr>
              <w:t>55</w:t>
            </w:r>
            <w:r w:rsidR="0062209A">
              <w:rPr>
                <w:noProof/>
                <w:webHidden/>
              </w:rPr>
              <w:fldChar w:fldCharType="end"/>
            </w:r>
          </w:hyperlink>
        </w:p>
        <w:p w:rsidR="0062209A" w:rsidRDefault="00F11AA8">
          <w:pPr>
            <w:pStyle w:val="11"/>
            <w:tabs>
              <w:tab w:val="right" w:leader="dot" w:pos="8494"/>
            </w:tabs>
            <w:ind w:firstLine="480"/>
            <w:rPr>
              <w:rFonts w:asciiTheme="minorHAnsi" w:eastAsiaTheme="minorEastAsia" w:hAnsiTheme="minorHAnsi"/>
              <w:noProof/>
              <w:sz w:val="21"/>
              <w:szCs w:val="22"/>
            </w:rPr>
          </w:pPr>
          <w:hyperlink w:anchor="_Toc468641890" w:history="1">
            <w:r w:rsidR="0062209A" w:rsidRPr="00DA715F">
              <w:rPr>
                <w:rStyle w:val="ab"/>
                <w:rFonts w:hint="eastAsia"/>
                <w:b/>
                <w:noProof/>
              </w:rPr>
              <w:t>结语</w:t>
            </w:r>
            <w:r w:rsidR="0062209A">
              <w:rPr>
                <w:noProof/>
                <w:webHidden/>
              </w:rPr>
              <w:tab/>
            </w:r>
            <w:r w:rsidR="0062209A">
              <w:rPr>
                <w:noProof/>
                <w:webHidden/>
              </w:rPr>
              <w:fldChar w:fldCharType="begin"/>
            </w:r>
            <w:r w:rsidR="0062209A">
              <w:rPr>
                <w:noProof/>
                <w:webHidden/>
              </w:rPr>
              <w:instrText xml:space="preserve"> PAGEREF _Toc468641890 \h </w:instrText>
            </w:r>
            <w:r w:rsidR="0062209A">
              <w:rPr>
                <w:noProof/>
                <w:webHidden/>
              </w:rPr>
            </w:r>
            <w:r w:rsidR="0062209A">
              <w:rPr>
                <w:noProof/>
                <w:webHidden/>
              </w:rPr>
              <w:fldChar w:fldCharType="separate"/>
            </w:r>
            <w:r w:rsidR="0062209A">
              <w:rPr>
                <w:noProof/>
                <w:webHidden/>
              </w:rPr>
              <w:t>58</w:t>
            </w:r>
            <w:r w:rsidR="0062209A">
              <w:rPr>
                <w:noProof/>
                <w:webHidden/>
              </w:rPr>
              <w:fldChar w:fldCharType="end"/>
            </w:r>
          </w:hyperlink>
        </w:p>
        <w:p w:rsidR="0062209A" w:rsidRDefault="00F11AA8">
          <w:pPr>
            <w:pStyle w:val="11"/>
            <w:tabs>
              <w:tab w:val="right" w:leader="dot" w:pos="8494"/>
            </w:tabs>
            <w:ind w:firstLine="480"/>
            <w:rPr>
              <w:rFonts w:asciiTheme="minorHAnsi" w:eastAsiaTheme="minorEastAsia" w:hAnsiTheme="minorHAnsi"/>
              <w:noProof/>
              <w:sz w:val="21"/>
              <w:szCs w:val="22"/>
            </w:rPr>
          </w:pPr>
          <w:hyperlink w:anchor="_Toc468641891" w:history="1">
            <w:r w:rsidR="0062209A" w:rsidRPr="00DA715F">
              <w:rPr>
                <w:rStyle w:val="ab"/>
                <w:rFonts w:hint="eastAsia"/>
                <w:b/>
                <w:noProof/>
              </w:rPr>
              <w:t>参考文献</w:t>
            </w:r>
            <w:r w:rsidR="0062209A">
              <w:rPr>
                <w:noProof/>
                <w:webHidden/>
              </w:rPr>
              <w:tab/>
            </w:r>
            <w:r w:rsidR="0062209A">
              <w:rPr>
                <w:noProof/>
                <w:webHidden/>
              </w:rPr>
              <w:fldChar w:fldCharType="begin"/>
            </w:r>
            <w:r w:rsidR="0062209A">
              <w:rPr>
                <w:noProof/>
                <w:webHidden/>
              </w:rPr>
              <w:instrText xml:space="preserve"> PAGEREF _Toc468641891 \h </w:instrText>
            </w:r>
            <w:r w:rsidR="0062209A">
              <w:rPr>
                <w:noProof/>
                <w:webHidden/>
              </w:rPr>
            </w:r>
            <w:r w:rsidR="0062209A">
              <w:rPr>
                <w:noProof/>
                <w:webHidden/>
              </w:rPr>
              <w:fldChar w:fldCharType="separate"/>
            </w:r>
            <w:r w:rsidR="0062209A">
              <w:rPr>
                <w:noProof/>
                <w:webHidden/>
              </w:rPr>
              <w:t>58</w:t>
            </w:r>
            <w:r w:rsidR="0062209A">
              <w:rPr>
                <w:noProof/>
                <w:webHidden/>
              </w:rPr>
              <w:fldChar w:fldCharType="end"/>
            </w:r>
          </w:hyperlink>
        </w:p>
        <w:p w:rsidR="0062209A" w:rsidRDefault="00F11AA8">
          <w:pPr>
            <w:pStyle w:val="11"/>
            <w:tabs>
              <w:tab w:val="right" w:leader="dot" w:pos="8494"/>
            </w:tabs>
            <w:ind w:firstLine="480"/>
            <w:rPr>
              <w:rFonts w:asciiTheme="minorHAnsi" w:eastAsiaTheme="minorEastAsia" w:hAnsiTheme="minorHAnsi"/>
              <w:noProof/>
              <w:sz w:val="21"/>
              <w:szCs w:val="22"/>
            </w:rPr>
          </w:pPr>
          <w:hyperlink w:anchor="_Toc468641892" w:history="1">
            <w:r w:rsidR="0062209A" w:rsidRPr="00DA715F">
              <w:rPr>
                <w:rStyle w:val="ab"/>
                <w:rFonts w:hint="eastAsia"/>
                <w:b/>
                <w:noProof/>
              </w:rPr>
              <w:t>致谢</w:t>
            </w:r>
            <w:r w:rsidR="0062209A">
              <w:rPr>
                <w:noProof/>
                <w:webHidden/>
              </w:rPr>
              <w:tab/>
            </w:r>
            <w:r w:rsidR="0062209A">
              <w:rPr>
                <w:noProof/>
                <w:webHidden/>
              </w:rPr>
              <w:fldChar w:fldCharType="begin"/>
            </w:r>
            <w:r w:rsidR="0062209A">
              <w:rPr>
                <w:noProof/>
                <w:webHidden/>
              </w:rPr>
              <w:instrText xml:space="preserve"> PAGEREF _Toc468641892 \h </w:instrText>
            </w:r>
            <w:r w:rsidR="0062209A">
              <w:rPr>
                <w:noProof/>
                <w:webHidden/>
              </w:rPr>
            </w:r>
            <w:r w:rsidR="0062209A">
              <w:rPr>
                <w:noProof/>
                <w:webHidden/>
              </w:rPr>
              <w:fldChar w:fldCharType="separate"/>
            </w:r>
            <w:r w:rsidR="0062209A">
              <w:rPr>
                <w:noProof/>
                <w:webHidden/>
              </w:rPr>
              <w:t>59</w:t>
            </w:r>
            <w:r w:rsidR="0062209A">
              <w:rPr>
                <w:noProof/>
                <w:webHidden/>
              </w:rPr>
              <w:fldChar w:fldCharType="end"/>
            </w:r>
          </w:hyperlink>
        </w:p>
        <w:p w:rsidR="0062209A" w:rsidRDefault="00F11AA8">
          <w:pPr>
            <w:pStyle w:val="11"/>
            <w:tabs>
              <w:tab w:val="right" w:leader="dot" w:pos="8494"/>
            </w:tabs>
            <w:ind w:firstLine="480"/>
            <w:rPr>
              <w:rFonts w:asciiTheme="minorHAnsi" w:eastAsiaTheme="minorEastAsia" w:hAnsiTheme="minorHAnsi"/>
              <w:noProof/>
              <w:sz w:val="21"/>
              <w:szCs w:val="22"/>
            </w:rPr>
          </w:pPr>
          <w:hyperlink w:anchor="_Toc468641893" w:history="1">
            <w:r w:rsidR="0062209A" w:rsidRPr="00DA715F">
              <w:rPr>
                <w:rStyle w:val="ab"/>
                <w:rFonts w:hint="eastAsia"/>
                <w:b/>
                <w:noProof/>
              </w:rPr>
              <w:t>声明</w:t>
            </w:r>
            <w:r w:rsidR="0062209A">
              <w:rPr>
                <w:noProof/>
                <w:webHidden/>
              </w:rPr>
              <w:tab/>
            </w:r>
            <w:r w:rsidR="0062209A">
              <w:rPr>
                <w:noProof/>
                <w:webHidden/>
              </w:rPr>
              <w:fldChar w:fldCharType="begin"/>
            </w:r>
            <w:r w:rsidR="0062209A">
              <w:rPr>
                <w:noProof/>
                <w:webHidden/>
              </w:rPr>
              <w:instrText xml:space="preserve"> PAGEREF _Toc468641893 \h </w:instrText>
            </w:r>
            <w:r w:rsidR="0062209A">
              <w:rPr>
                <w:noProof/>
                <w:webHidden/>
              </w:rPr>
            </w:r>
            <w:r w:rsidR="0062209A">
              <w:rPr>
                <w:noProof/>
                <w:webHidden/>
              </w:rPr>
              <w:fldChar w:fldCharType="separate"/>
            </w:r>
            <w:r w:rsidR="0062209A">
              <w:rPr>
                <w:noProof/>
                <w:webHidden/>
              </w:rPr>
              <w:t>60</w:t>
            </w:r>
            <w:r w:rsidR="0062209A">
              <w:rPr>
                <w:noProof/>
                <w:webHidden/>
              </w:rPr>
              <w:fldChar w:fldCharType="end"/>
            </w:r>
          </w:hyperlink>
        </w:p>
        <w:p w:rsidR="0062209A" w:rsidRDefault="0062209A" w:rsidP="0062209A">
          <w:pPr>
            <w:ind w:firstLine="482"/>
          </w:pPr>
          <w:r>
            <w:rPr>
              <w:b/>
              <w:bCs/>
              <w:lang w:val="zh-CN"/>
            </w:rPr>
            <w:fldChar w:fldCharType="end"/>
          </w:r>
        </w:p>
      </w:sdtContent>
    </w:sdt>
    <w:p w:rsidR="0062209A" w:rsidRDefault="0062209A" w:rsidP="0062209A">
      <w:pPr>
        <w:ind w:firstLine="480"/>
      </w:pPr>
      <w:r>
        <w:br w:type="page"/>
      </w:r>
    </w:p>
    <w:p w:rsidR="00E8515C" w:rsidRPr="00E8515C" w:rsidRDefault="00E8515C" w:rsidP="00E8515C">
      <w:pPr>
        <w:pStyle w:val="ac"/>
        <w:tabs>
          <w:tab w:val="right" w:leader="dot" w:pos="8494"/>
        </w:tabs>
        <w:ind w:left="1120" w:hanging="640"/>
        <w:jc w:val="center"/>
        <w:rPr>
          <w:rFonts w:asciiTheme="majorHAnsi" w:eastAsiaTheme="majorEastAsia" w:hAnsiTheme="majorHAnsi" w:cstheme="majorBidi"/>
          <w:color w:val="2E74B5" w:themeColor="accent1" w:themeShade="BF"/>
          <w:kern w:val="0"/>
          <w:sz w:val="32"/>
          <w:szCs w:val="32"/>
          <w:lang w:val="zh-CN"/>
        </w:rPr>
      </w:pPr>
      <w:r>
        <w:rPr>
          <w:rFonts w:asciiTheme="majorHAnsi" w:eastAsiaTheme="majorEastAsia" w:hAnsiTheme="majorHAnsi" w:cstheme="majorBidi" w:hint="eastAsia"/>
          <w:color w:val="2E74B5" w:themeColor="accent1" w:themeShade="BF"/>
          <w:kern w:val="0"/>
          <w:sz w:val="32"/>
          <w:szCs w:val="32"/>
          <w:lang w:val="zh-CN"/>
        </w:rPr>
        <w:lastRenderedPageBreak/>
        <w:t>图</w:t>
      </w:r>
      <w:r w:rsidRPr="00E8515C">
        <w:rPr>
          <w:rFonts w:asciiTheme="majorHAnsi" w:eastAsiaTheme="majorEastAsia" w:hAnsiTheme="majorHAnsi" w:cstheme="majorBidi" w:hint="eastAsia"/>
          <w:color w:val="2E74B5" w:themeColor="accent1" w:themeShade="BF"/>
          <w:kern w:val="0"/>
          <w:sz w:val="32"/>
          <w:szCs w:val="32"/>
          <w:lang w:val="zh-CN"/>
        </w:rPr>
        <w:t>目录</w:t>
      </w:r>
    </w:p>
    <w:p w:rsidR="00E8515C" w:rsidRDefault="00E8515C">
      <w:pPr>
        <w:pStyle w:val="ac"/>
        <w:tabs>
          <w:tab w:val="right" w:leader="dot" w:pos="8494"/>
        </w:tabs>
        <w:ind w:left="960" w:hanging="480"/>
        <w:rPr>
          <w:rFonts w:asciiTheme="minorHAnsi" w:eastAsiaTheme="minorEastAsia" w:hAnsiTheme="minorHAnsi"/>
          <w:noProof/>
          <w:sz w:val="21"/>
          <w:szCs w:val="22"/>
        </w:rPr>
      </w:pPr>
      <w:r>
        <w:fldChar w:fldCharType="begin"/>
      </w:r>
      <w:r>
        <w:instrText xml:space="preserve"> TOC \h \z \c "</w:instrText>
      </w:r>
      <w:r>
        <w:instrText>图</w:instrText>
      </w:r>
      <w:r>
        <w:instrText xml:space="preserve">" </w:instrText>
      </w:r>
      <w:r>
        <w:fldChar w:fldCharType="separate"/>
      </w:r>
      <w:hyperlink w:anchor="_Toc468643051" w:history="1">
        <w:r w:rsidRPr="00A50C8F">
          <w:rPr>
            <w:rStyle w:val="ab"/>
            <w:rFonts w:hint="eastAsia"/>
            <w:noProof/>
          </w:rPr>
          <w:t>图</w:t>
        </w:r>
        <w:r w:rsidRPr="00A50C8F">
          <w:rPr>
            <w:rStyle w:val="ab"/>
            <w:noProof/>
          </w:rPr>
          <w:t xml:space="preserve"> 2.1 Unity3D</w:t>
        </w:r>
        <w:r w:rsidRPr="00A50C8F">
          <w:rPr>
            <w:rStyle w:val="ab"/>
            <w:rFonts w:hint="eastAsia"/>
            <w:noProof/>
          </w:rPr>
          <w:t>编辑器</w:t>
        </w:r>
        <w:r>
          <w:rPr>
            <w:noProof/>
            <w:webHidden/>
          </w:rPr>
          <w:tab/>
        </w:r>
        <w:r>
          <w:rPr>
            <w:noProof/>
            <w:webHidden/>
          </w:rPr>
          <w:fldChar w:fldCharType="begin"/>
        </w:r>
        <w:r>
          <w:rPr>
            <w:noProof/>
            <w:webHidden/>
          </w:rPr>
          <w:instrText xml:space="preserve"> PAGEREF _Toc468643051 \h </w:instrText>
        </w:r>
        <w:r>
          <w:rPr>
            <w:noProof/>
            <w:webHidden/>
          </w:rPr>
        </w:r>
        <w:r>
          <w:rPr>
            <w:noProof/>
            <w:webHidden/>
          </w:rPr>
          <w:fldChar w:fldCharType="separate"/>
        </w:r>
        <w:r>
          <w:rPr>
            <w:noProof/>
            <w:webHidden/>
          </w:rPr>
          <w:t>3</w:t>
        </w:r>
        <w:r>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2" w:history="1">
        <w:r w:rsidR="00E8515C" w:rsidRPr="00A50C8F">
          <w:rPr>
            <w:rStyle w:val="ab"/>
            <w:rFonts w:hint="eastAsia"/>
            <w:noProof/>
          </w:rPr>
          <w:t>图</w:t>
        </w:r>
        <w:r w:rsidR="00E8515C" w:rsidRPr="00A50C8F">
          <w:rPr>
            <w:rStyle w:val="ab"/>
            <w:noProof/>
          </w:rPr>
          <w:t xml:space="preserve"> 2.2 Unity</w:t>
        </w:r>
        <w:r w:rsidR="00E8515C" w:rsidRPr="00A50C8F">
          <w:rPr>
            <w:rStyle w:val="ab"/>
            <w:rFonts w:hint="eastAsia"/>
            <w:noProof/>
          </w:rPr>
          <w:t>子系统相关图</w:t>
        </w:r>
        <w:r w:rsidR="00E8515C">
          <w:rPr>
            <w:noProof/>
            <w:webHidden/>
          </w:rPr>
          <w:tab/>
        </w:r>
        <w:r w:rsidR="00E8515C">
          <w:rPr>
            <w:noProof/>
            <w:webHidden/>
          </w:rPr>
          <w:fldChar w:fldCharType="begin"/>
        </w:r>
        <w:r w:rsidR="00E8515C">
          <w:rPr>
            <w:noProof/>
            <w:webHidden/>
          </w:rPr>
          <w:instrText xml:space="preserve"> PAGEREF _Toc468643052 \h </w:instrText>
        </w:r>
        <w:r w:rsidR="00E8515C">
          <w:rPr>
            <w:noProof/>
            <w:webHidden/>
          </w:rPr>
        </w:r>
        <w:r w:rsidR="00E8515C">
          <w:rPr>
            <w:noProof/>
            <w:webHidden/>
          </w:rPr>
          <w:fldChar w:fldCharType="separate"/>
        </w:r>
        <w:r w:rsidR="00E8515C">
          <w:rPr>
            <w:noProof/>
            <w:webHidden/>
          </w:rPr>
          <w:t>3</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3" w:history="1">
        <w:r w:rsidR="00E8515C" w:rsidRPr="00A50C8F">
          <w:rPr>
            <w:rStyle w:val="ab"/>
            <w:rFonts w:hint="eastAsia"/>
            <w:noProof/>
          </w:rPr>
          <w:t>图</w:t>
        </w:r>
        <w:r w:rsidR="00E8515C" w:rsidRPr="00A50C8F">
          <w:rPr>
            <w:rStyle w:val="ab"/>
            <w:noProof/>
          </w:rPr>
          <w:t xml:space="preserve"> 2.3 Unity</w:t>
        </w:r>
        <w:r w:rsidR="00E8515C" w:rsidRPr="00A50C8F">
          <w:rPr>
            <w:rStyle w:val="ab"/>
            <w:rFonts w:hint="eastAsia"/>
            <w:noProof/>
          </w:rPr>
          <w:t>层次的地图</w:t>
        </w:r>
        <w:r w:rsidR="00E8515C">
          <w:rPr>
            <w:noProof/>
            <w:webHidden/>
          </w:rPr>
          <w:tab/>
        </w:r>
        <w:r w:rsidR="00E8515C">
          <w:rPr>
            <w:noProof/>
            <w:webHidden/>
          </w:rPr>
          <w:fldChar w:fldCharType="begin"/>
        </w:r>
        <w:r w:rsidR="00E8515C">
          <w:rPr>
            <w:noProof/>
            <w:webHidden/>
          </w:rPr>
          <w:instrText xml:space="preserve"> PAGEREF _Toc468643053 \h </w:instrText>
        </w:r>
        <w:r w:rsidR="00E8515C">
          <w:rPr>
            <w:noProof/>
            <w:webHidden/>
          </w:rPr>
        </w:r>
        <w:r w:rsidR="00E8515C">
          <w:rPr>
            <w:noProof/>
            <w:webHidden/>
          </w:rPr>
          <w:fldChar w:fldCharType="separate"/>
        </w:r>
        <w:r w:rsidR="00E8515C">
          <w:rPr>
            <w:noProof/>
            <w:webHidden/>
          </w:rPr>
          <w:t>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4" w:history="1">
        <w:r w:rsidR="00E8515C" w:rsidRPr="00A50C8F">
          <w:rPr>
            <w:rStyle w:val="ab"/>
            <w:rFonts w:hint="eastAsia"/>
            <w:noProof/>
          </w:rPr>
          <w:t>图</w:t>
        </w:r>
        <w:r w:rsidR="00E8515C" w:rsidRPr="00A50C8F">
          <w:rPr>
            <w:rStyle w:val="ab"/>
            <w:noProof/>
          </w:rPr>
          <w:t xml:space="preserve"> 2.4</w:t>
        </w:r>
        <w:r w:rsidR="00E8515C" w:rsidRPr="00A50C8F">
          <w:rPr>
            <w:rStyle w:val="ab"/>
            <w:rFonts w:ascii="Arial" w:hAnsi="Arial" w:cs="Arial"/>
            <w:noProof/>
          </w:rPr>
          <w:t xml:space="preserve"> </w:t>
        </w:r>
        <w:r w:rsidR="00E8515C" w:rsidRPr="00A50C8F">
          <w:rPr>
            <w:rStyle w:val="ab"/>
            <w:noProof/>
          </w:rPr>
          <w:t>GameInstantiator in the Inspector</w:t>
        </w:r>
        <w:r w:rsidR="00E8515C">
          <w:rPr>
            <w:noProof/>
            <w:webHidden/>
          </w:rPr>
          <w:tab/>
        </w:r>
        <w:r w:rsidR="00E8515C">
          <w:rPr>
            <w:noProof/>
            <w:webHidden/>
          </w:rPr>
          <w:fldChar w:fldCharType="begin"/>
        </w:r>
        <w:r w:rsidR="00E8515C">
          <w:rPr>
            <w:noProof/>
            <w:webHidden/>
          </w:rPr>
          <w:instrText xml:space="preserve"> PAGEREF _Toc468643054 \h </w:instrText>
        </w:r>
        <w:r w:rsidR="00E8515C">
          <w:rPr>
            <w:noProof/>
            <w:webHidden/>
          </w:rPr>
        </w:r>
        <w:r w:rsidR="00E8515C">
          <w:rPr>
            <w:noProof/>
            <w:webHidden/>
          </w:rPr>
          <w:fldChar w:fldCharType="separate"/>
        </w:r>
        <w:r w:rsidR="00E8515C">
          <w:rPr>
            <w:noProof/>
            <w:webHidden/>
          </w:rPr>
          <w:t>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5" w:history="1">
        <w:r w:rsidR="00E8515C" w:rsidRPr="00A50C8F">
          <w:rPr>
            <w:rStyle w:val="ab"/>
            <w:rFonts w:hint="eastAsia"/>
            <w:noProof/>
          </w:rPr>
          <w:t>图</w:t>
        </w:r>
        <w:r w:rsidR="00E8515C" w:rsidRPr="00A50C8F">
          <w:rPr>
            <w:rStyle w:val="ab"/>
            <w:noProof/>
          </w:rPr>
          <w:t xml:space="preserve"> 2.5 GameController in the Hierarchy</w:t>
        </w:r>
        <w:r w:rsidR="00E8515C">
          <w:rPr>
            <w:noProof/>
            <w:webHidden/>
          </w:rPr>
          <w:tab/>
        </w:r>
        <w:r w:rsidR="00E8515C">
          <w:rPr>
            <w:noProof/>
            <w:webHidden/>
          </w:rPr>
          <w:fldChar w:fldCharType="begin"/>
        </w:r>
        <w:r w:rsidR="00E8515C">
          <w:rPr>
            <w:noProof/>
            <w:webHidden/>
          </w:rPr>
          <w:instrText xml:space="preserve"> PAGEREF _Toc468643055 \h </w:instrText>
        </w:r>
        <w:r w:rsidR="00E8515C">
          <w:rPr>
            <w:noProof/>
            <w:webHidden/>
          </w:rPr>
        </w:r>
        <w:r w:rsidR="00E8515C">
          <w:rPr>
            <w:noProof/>
            <w:webHidden/>
          </w:rPr>
          <w:fldChar w:fldCharType="separate"/>
        </w:r>
        <w:r w:rsidR="00E8515C">
          <w:rPr>
            <w:noProof/>
            <w:webHidden/>
          </w:rPr>
          <w:t>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6" w:history="1">
        <w:r w:rsidR="00E8515C" w:rsidRPr="00A50C8F">
          <w:rPr>
            <w:rStyle w:val="ab"/>
            <w:rFonts w:hint="eastAsia"/>
            <w:noProof/>
          </w:rPr>
          <w:t>图</w:t>
        </w:r>
        <w:r w:rsidR="00E8515C" w:rsidRPr="00A50C8F">
          <w:rPr>
            <w:rStyle w:val="ab"/>
            <w:noProof/>
          </w:rPr>
          <w:t xml:space="preserve"> 2.6 MVC</w:t>
        </w:r>
        <w:r w:rsidR="00E8515C" w:rsidRPr="00A50C8F">
          <w:rPr>
            <w:rStyle w:val="ab"/>
            <w:rFonts w:hint="eastAsia"/>
            <w:noProof/>
          </w:rPr>
          <w:t>模式的体系结构表示</w:t>
        </w:r>
        <w:r w:rsidR="00E8515C">
          <w:rPr>
            <w:noProof/>
            <w:webHidden/>
          </w:rPr>
          <w:tab/>
        </w:r>
        <w:r w:rsidR="00E8515C">
          <w:rPr>
            <w:noProof/>
            <w:webHidden/>
          </w:rPr>
          <w:fldChar w:fldCharType="begin"/>
        </w:r>
        <w:r w:rsidR="00E8515C">
          <w:rPr>
            <w:noProof/>
            <w:webHidden/>
          </w:rPr>
          <w:instrText xml:space="preserve"> PAGEREF _Toc468643056 \h </w:instrText>
        </w:r>
        <w:r w:rsidR="00E8515C">
          <w:rPr>
            <w:noProof/>
            <w:webHidden/>
          </w:rPr>
        </w:r>
        <w:r w:rsidR="00E8515C">
          <w:rPr>
            <w:noProof/>
            <w:webHidden/>
          </w:rPr>
          <w:fldChar w:fldCharType="separate"/>
        </w:r>
        <w:r w:rsidR="00E8515C">
          <w:rPr>
            <w:noProof/>
            <w:webHidden/>
          </w:rPr>
          <w:t>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7" w:history="1">
        <w:r w:rsidR="00E8515C" w:rsidRPr="00A50C8F">
          <w:rPr>
            <w:rStyle w:val="ab"/>
            <w:rFonts w:hint="eastAsia"/>
            <w:noProof/>
          </w:rPr>
          <w:t>图</w:t>
        </w:r>
        <w:r w:rsidR="00E8515C" w:rsidRPr="00A50C8F">
          <w:rPr>
            <w:rStyle w:val="ab"/>
            <w:noProof/>
          </w:rPr>
          <w:t xml:space="preserve"> 2.7</w:t>
        </w:r>
        <w:r w:rsidR="00E8515C" w:rsidRPr="00A50C8F">
          <w:rPr>
            <w:rStyle w:val="ab"/>
            <w:rFonts w:hint="eastAsia"/>
            <w:noProof/>
          </w:rPr>
          <w:t>抽象工厂模式</w:t>
        </w:r>
        <w:r w:rsidR="00E8515C">
          <w:rPr>
            <w:noProof/>
            <w:webHidden/>
          </w:rPr>
          <w:tab/>
        </w:r>
        <w:r w:rsidR="00E8515C">
          <w:rPr>
            <w:noProof/>
            <w:webHidden/>
          </w:rPr>
          <w:fldChar w:fldCharType="begin"/>
        </w:r>
        <w:r w:rsidR="00E8515C">
          <w:rPr>
            <w:noProof/>
            <w:webHidden/>
          </w:rPr>
          <w:instrText xml:space="preserve"> PAGEREF _Toc468643057 \h </w:instrText>
        </w:r>
        <w:r w:rsidR="00E8515C">
          <w:rPr>
            <w:noProof/>
            <w:webHidden/>
          </w:rPr>
        </w:r>
        <w:r w:rsidR="00E8515C">
          <w:rPr>
            <w:noProof/>
            <w:webHidden/>
          </w:rPr>
          <w:fldChar w:fldCharType="separate"/>
        </w:r>
        <w:r w:rsidR="00E8515C">
          <w:rPr>
            <w:noProof/>
            <w:webHidden/>
          </w:rPr>
          <w:t>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8" w:history="1">
        <w:r w:rsidR="00E8515C" w:rsidRPr="00A50C8F">
          <w:rPr>
            <w:rStyle w:val="ab"/>
            <w:rFonts w:hint="eastAsia"/>
            <w:noProof/>
          </w:rPr>
          <w:t>图</w:t>
        </w:r>
        <w:r w:rsidR="00E8515C" w:rsidRPr="00A50C8F">
          <w:rPr>
            <w:rStyle w:val="ab"/>
            <w:noProof/>
          </w:rPr>
          <w:t xml:space="preserve"> 2.8</w:t>
        </w:r>
        <w:r w:rsidR="00E8515C" w:rsidRPr="00A50C8F">
          <w:rPr>
            <w:rStyle w:val="ab"/>
            <w:rFonts w:hint="eastAsia"/>
            <w:noProof/>
          </w:rPr>
          <w:t>输入子系统结构摘要</w:t>
        </w:r>
        <w:r w:rsidR="00E8515C">
          <w:rPr>
            <w:noProof/>
            <w:webHidden/>
          </w:rPr>
          <w:tab/>
        </w:r>
        <w:r w:rsidR="00E8515C">
          <w:rPr>
            <w:noProof/>
            <w:webHidden/>
          </w:rPr>
          <w:fldChar w:fldCharType="begin"/>
        </w:r>
        <w:r w:rsidR="00E8515C">
          <w:rPr>
            <w:noProof/>
            <w:webHidden/>
          </w:rPr>
          <w:instrText xml:space="preserve"> PAGEREF _Toc468643058 \h </w:instrText>
        </w:r>
        <w:r w:rsidR="00E8515C">
          <w:rPr>
            <w:noProof/>
            <w:webHidden/>
          </w:rPr>
        </w:r>
        <w:r w:rsidR="00E8515C">
          <w:rPr>
            <w:noProof/>
            <w:webHidden/>
          </w:rPr>
          <w:fldChar w:fldCharType="separate"/>
        </w:r>
        <w:r w:rsidR="00E8515C">
          <w:rPr>
            <w:noProof/>
            <w:webHidden/>
          </w:rPr>
          <w:t>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59" w:history="1">
        <w:r w:rsidR="00E8515C" w:rsidRPr="00A50C8F">
          <w:rPr>
            <w:rStyle w:val="ab"/>
            <w:rFonts w:hint="eastAsia"/>
            <w:noProof/>
          </w:rPr>
          <w:t>图</w:t>
        </w:r>
        <w:r w:rsidR="00E8515C" w:rsidRPr="00A50C8F">
          <w:rPr>
            <w:rStyle w:val="ab"/>
            <w:noProof/>
          </w:rPr>
          <w:t xml:space="preserve"> 2.9</w:t>
        </w:r>
        <w:r w:rsidR="00E8515C" w:rsidRPr="00A50C8F">
          <w:rPr>
            <w:rStyle w:val="ab"/>
            <w:rFonts w:hint="eastAsia"/>
            <w:noProof/>
          </w:rPr>
          <w:t>组成部分的图中的抽象工厂模式</w:t>
        </w:r>
        <w:r w:rsidR="00E8515C">
          <w:rPr>
            <w:noProof/>
            <w:webHidden/>
          </w:rPr>
          <w:tab/>
        </w:r>
        <w:r w:rsidR="00E8515C">
          <w:rPr>
            <w:noProof/>
            <w:webHidden/>
          </w:rPr>
          <w:fldChar w:fldCharType="begin"/>
        </w:r>
        <w:r w:rsidR="00E8515C">
          <w:rPr>
            <w:noProof/>
            <w:webHidden/>
          </w:rPr>
          <w:instrText xml:space="preserve"> PAGEREF _Toc468643059 \h </w:instrText>
        </w:r>
        <w:r w:rsidR="00E8515C">
          <w:rPr>
            <w:noProof/>
            <w:webHidden/>
          </w:rPr>
        </w:r>
        <w:r w:rsidR="00E8515C">
          <w:rPr>
            <w:noProof/>
            <w:webHidden/>
          </w:rPr>
          <w:fldChar w:fldCharType="separate"/>
        </w:r>
        <w:r w:rsidR="00E8515C">
          <w:rPr>
            <w:noProof/>
            <w:webHidden/>
          </w:rPr>
          <w:t>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0" w:history="1">
        <w:r w:rsidR="00E8515C" w:rsidRPr="00A50C8F">
          <w:rPr>
            <w:rStyle w:val="ab"/>
            <w:rFonts w:hint="eastAsia"/>
            <w:noProof/>
          </w:rPr>
          <w:t>图</w:t>
        </w:r>
        <w:r w:rsidR="00E8515C" w:rsidRPr="00A50C8F">
          <w:rPr>
            <w:rStyle w:val="ab"/>
            <w:noProof/>
          </w:rPr>
          <w:t xml:space="preserve"> 3.1</w:t>
        </w:r>
        <w:r w:rsidR="00E8515C" w:rsidRPr="00A50C8F">
          <w:rPr>
            <w:rStyle w:val="ab"/>
            <w:rFonts w:hint="eastAsia"/>
            <w:noProof/>
          </w:rPr>
          <w:t>菜单结构</w:t>
        </w:r>
        <w:r w:rsidR="00E8515C">
          <w:rPr>
            <w:noProof/>
            <w:webHidden/>
          </w:rPr>
          <w:tab/>
        </w:r>
        <w:r w:rsidR="00E8515C">
          <w:rPr>
            <w:noProof/>
            <w:webHidden/>
          </w:rPr>
          <w:fldChar w:fldCharType="begin"/>
        </w:r>
        <w:r w:rsidR="00E8515C">
          <w:rPr>
            <w:noProof/>
            <w:webHidden/>
          </w:rPr>
          <w:instrText xml:space="preserve"> PAGEREF _Toc468643060 \h </w:instrText>
        </w:r>
        <w:r w:rsidR="00E8515C">
          <w:rPr>
            <w:noProof/>
            <w:webHidden/>
          </w:rPr>
        </w:r>
        <w:r w:rsidR="00E8515C">
          <w:rPr>
            <w:noProof/>
            <w:webHidden/>
          </w:rPr>
          <w:fldChar w:fldCharType="separate"/>
        </w:r>
        <w:r w:rsidR="00E8515C">
          <w:rPr>
            <w:noProof/>
            <w:webHidden/>
          </w:rPr>
          <w:t>10</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1" w:history="1">
        <w:r w:rsidR="00E8515C" w:rsidRPr="00A50C8F">
          <w:rPr>
            <w:rStyle w:val="ab"/>
            <w:rFonts w:hint="eastAsia"/>
            <w:noProof/>
          </w:rPr>
          <w:t>图</w:t>
        </w:r>
        <w:r w:rsidR="00E8515C" w:rsidRPr="00A50C8F">
          <w:rPr>
            <w:rStyle w:val="ab"/>
            <w:noProof/>
          </w:rPr>
          <w:t xml:space="preserve"> 3.2</w:t>
        </w:r>
        <w:r w:rsidR="00E8515C" w:rsidRPr="00A50C8F">
          <w:rPr>
            <w:rStyle w:val="ab"/>
            <w:rFonts w:hint="eastAsia"/>
            <w:noProof/>
          </w:rPr>
          <w:t>单人单机游戏模式流程图</w:t>
        </w:r>
        <w:r w:rsidR="00E8515C">
          <w:rPr>
            <w:noProof/>
            <w:webHidden/>
          </w:rPr>
          <w:tab/>
        </w:r>
        <w:r w:rsidR="00E8515C">
          <w:rPr>
            <w:noProof/>
            <w:webHidden/>
          </w:rPr>
          <w:fldChar w:fldCharType="begin"/>
        </w:r>
        <w:r w:rsidR="00E8515C">
          <w:rPr>
            <w:noProof/>
            <w:webHidden/>
          </w:rPr>
          <w:instrText xml:space="preserve"> PAGEREF _Toc468643061 \h </w:instrText>
        </w:r>
        <w:r w:rsidR="00E8515C">
          <w:rPr>
            <w:noProof/>
            <w:webHidden/>
          </w:rPr>
        </w:r>
        <w:r w:rsidR="00E8515C">
          <w:rPr>
            <w:noProof/>
            <w:webHidden/>
          </w:rPr>
          <w:fldChar w:fldCharType="separate"/>
        </w:r>
        <w:r w:rsidR="00E8515C">
          <w:rPr>
            <w:noProof/>
            <w:webHidden/>
          </w:rPr>
          <w:t>11</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2" w:history="1">
        <w:r w:rsidR="00E8515C" w:rsidRPr="00A50C8F">
          <w:rPr>
            <w:rStyle w:val="ab"/>
            <w:rFonts w:hint="eastAsia"/>
            <w:noProof/>
          </w:rPr>
          <w:t>图</w:t>
        </w:r>
        <w:r w:rsidR="00E8515C" w:rsidRPr="00A50C8F">
          <w:rPr>
            <w:rStyle w:val="ab"/>
            <w:noProof/>
          </w:rPr>
          <w:t xml:space="preserve"> 3.3</w:t>
        </w:r>
        <w:r w:rsidR="00E8515C" w:rsidRPr="00A50C8F">
          <w:rPr>
            <w:rStyle w:val="ab"/>
            <w:rFonts w:hint="eastAsia"/>
            <w:noProof/>
          </w:rPr>
          <w:t>多人竞技模式游戏流程图</w:t>
        </w:r>
        <w:r w:rsidR="00E8515C">
          <w:rPr>
            <w:noProof/>
            <w:webHidden/>
          </w:rPr>
          <w:tab/>
        </w:r>
        <w:r w:rsidR="00E8515C">
          <w:rPr>
            <w:noProof/>
            <w:webHidden/>
          </w:rPr>
          <w:fldChar w:fldCharType="begin"/>
        </w:r>
        <w:r w:rsidR="00E8515C">
          <w:rPr>
            <w:noProof/>
            <w:webHidden/>
          </w:rPr>
          <w:instrText xml:space="preserve"> PAGEREF _Toc468643062 \h </w:instrText>
        </w:r>
        <w:r w:rsidR="00E8515C">
          <w:rPr>
            <w:noProof/>
            <w:webHidden/>
          </w:rPr>
        </w:r>
        <w:r w:rsidR="00E8515C">
          <w:rPr>
            <w:noProof/>
            <w:webHidden/>
          </w:rPr>
          <w:fldChar w:fldCharType="separate"/>
        </w:r>
        <w:r w:rsidR="00E8515C">
          <w:rPr>
            <w:noProof/>
            <w:webHidden/>
          </w:rPr>
          <w:t>11</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3" w:history="1">
        <w:r w:rsidR="00E8515C" w:rsidRPr="00A50C8F">
          <w:rPr>
            <w:rStyle w:val="ab"/>
            <w:rFonts w:hint="eastAsia"/>
            <w:noProof/>
          </w:rPr>
          <w:t>图</w:t>
        </w:r>
        <w:r w:rsidR="00E8515C" w:rsidRPr="00A50C8F">
          <w:rPr>
            <w:rStyle w:val="ab"/>
            <w:noProof/>
          </w:rPr>
          <w:t xml:space="preserve"> 3.4</w:t>
        </w:r>
        <w:r w:rsidR="00E8515C" w:rsidRPr="00A50C8F">
          <w:rPr>
            <w:rStyle w:val="ab"/>
            <w:rFonts w:hint="eastAsia"/>
            <w:noProof/>
          </w:rPr>
          <w:t>多人合作生存模式流程图</w:t>
        </w:r>
        <w:r w:rsidR="00E8515C">
          <w:rPr>
            <w:noProof/>
            <w:webHidden/>
          </w:rPr>
          <w:tab/>
        </w:r>
        <w:r w:rsidR="00E8515C">
          <w:rPr>
            <w:noProof/>
            <w:webHidden/>
          </w:rPr>
          <w:fldChar w:fldCharType="begin"/>
        </w:r>
        <w:r w:rsidR="00E8515C">
          <w:rPr>
            <w:noProof/>
            <w:webHidden/>
          </w:rPr>
          <w:instrText xml:space="preserve"> PAGEREF _Toc468643063 \h </w:instrText>
        </w:r>
        <w:r w:rsidR="00E8515C">
          <w:rPr>
            <w:noProof/>
            <w:webHidden/>
          </w:rPr>
        </w:r>
        <w:r w:rsidR="00E8515C">
          <w:rPr>
            <w:noProof/>
            <w:webHidden/>
          </w:rPr>
          <w:fldChar w:fldCharType="separate"/>
        </w:r>
        <w:r w:rsidR="00E8515C">
          <w:rPr>
            <w:noProof/>
            <w:webHidden/>
          </w:rPr>
          <w:t>12</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4" w:history="1">
        <w:r w:rsidR="00E8515C" w:rsidRPr="00A50C8F">
          <w:rPr>
            <w:rStyle w:val="ab"/>
            <w:rFonts w:hint="eastAsia"/>
            <w:noProof/>
          </w:rPr>
          <w:t>图</w:t>
        </w:r>
        <w:r w:rsidR="00E8515C" w:rsidRPr="00A50C8F">
          <w:rPr>
            <w:rStyle w:val="ab"/>
            <w:noProof/>
          </w:rPr>
          <w:t xml:space="preserve"> 3.5</w:t>
        </w:r>
        <w:r w:rsidR="00E8515C" w:rsidRPr="00A50C8F">
          <w:rPr>
            <w:rStyle w:val="ab"/>
            <w:rFonts w:hint="eastAsia"/>
            <w:noProof/>
          </w:rPr>
          <w:t>主菜单抽象结构类图</w:t>
        </w:r>
        <w:r w:rsidR="00E8515C">
          <w:rPr>
            <w:noProof/>
            <w:webHidden/>
          </w:rPr>
          <w:tab/>
        </w:r>
        <w:r w:rsidR="00E8515C">
          <w:rPr>
            <w:noProof/>
            <w:webHidden/>
          </w:rPr>
          <w:fldChar w:fldCharType="begin"/>
        </w:r>
        <w:r w:rsidR="00E8515C">
          <w:rPr>
            <w:noProof/>
            <w:webHidden/>
          </w:rPr>
          <w:instrText xml:space="preserve"> PAGEREF _Toc468643064 \h </w:instrText>
        </w:r>
        <w:r w:rsidR="00E8515C">
          <w:rPr>
            <w:noProof/>
            <w:webHidden/>
          </w:rPr>
        </w:r>
        <w:r w:rsidR="00E8515C">
          <w:rPr>
            <w:noProof/>
            <w:webHidden/>
          </w:rPr>
          <w:fldChar w:fldCharType="separate"/>
        </w:r>
        <w:r w:rsidR="00E8515C">
          <w:rPr>
            <w:noProof/>
            <w:webHidden/>
          </w:rPr>
          <w:t>14</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5" w:history="1">
        <w:r w:rsidR="00E8515C" w:rsidRPr="00A50C8F">
          <w:rPr>
            <w:rStyle w:val="ab"/>
            <w:rFonts w:hint="eastAsia"/>
            <w:noProof/>
          </w:rPr>
          <w:t>图</w:t>
        </w:r>
        <w:r w:rsidR="00E8515C" w:rsidRPr="00A50C8F">
          <w:rPr>
            <w:rStyle w:val="ab"/>
            <w:noProof/>
          </w:rPr>
          <w:t xml:space="preserve"> 3.6</w:t>
        </w:r>
        <w:r w:rsidR="00E8515C" w:rsidRPr="00A50C8F">
          <w:rPr>
            <w:rStyle w:val="ab"/>
            <w:rFonts w:hint="eastAsia"/>
            <w:noProof/>
          </w:rPr>
          <w:t>单人单机抽象结构类图</w:t>
        </w:r>
        <w:r w:rsidR="00E8515C">
          <w:rPr>
            <w:noProof/>
            <w:webHidden/>
          </w:rPr>
          <w:tab/>
        </w:r>
        <w:r w:rsidR="00E8515C">
          <w:rPr>
            <w:noProof/>
            <w:webHidden/>
          </w:rPr>
          <w:fldChar w:fldCharType="begin"/>
        </w:r>
        <w:r w:rsidR="00E8515C">
          <w:rPr>
            <w:noProof/>
            <w:webHidden/>
          </w:rPr>
          <w:instrText xml:space="preserve"> PAGEREF _Toc468643065 \h </w:instrText>
        </w:r>
        <w:r w:rsidR="00E8515C">
          <w:rPr>
            <w:noProof/>
            <w:webHidden/>
          </w:rPr>
        </w:r>
        <w:r w:rsidR="00E8515C">
          <w:rPr>
            <w:noProof/>
            <w:webHidden/>
          </w:rPr>
          <w:fldChar w:fldCharType="separate"/>
        </w:r>
        <w:r w:rsidR="00E8515C">
          <w:rPr>
            <w:noProof/>
            <w:webHidden/>
          </w:rPr>
          <w:t>14</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6" w:history="1">
        <w:r w:rsidR="00E8515C" w:rsidRPr="00A50C8F">
          <w:rPr>
            <w:rStyle w:val="ab"/>
            <w:rFonts w:hint="eastAsia"/>
            <w:noProof/>
          </w:rPr>
          <w:t>图</w:t>
        </w:r>
        <w:r w:rsidR="00E8515C" w:rsidRPr="00A50C8F">
          <w:rPr>
            <w:rStyle w:val="ab"/>
            <w:noProof/>
          </w:rPr>
          <w:t xml:space="preserve"> 3.7</w:t>
        </w:r>
        <w:r w:rsidR="00E8515C" w:rsidRPr="00A50C8F">
          <w:rPr>
            <w:rStyle w:val="ab"/>
            <w:rFonts w:hint="eastAsia"/>
            <w:noProof/>
          </w:rPr>
          <w:t>玩家角色抽象结构类图</w:t>
        </w:r>
        <w:r w:rsidR="00E8515C">
          <w:rPr>
            <w:noProof/>
            <w:webHidden/>
          </w:rPr>
          <w:tab/>
        </w:r>
        <w:r w:rsidR="00E8515C">
          <w:rPr>
            <w:noProof/>
            <w:webHidden/>
          </w:rPr>
          <w:fldChar w:fldCharType="begin"/>
        </w:r>
        <w:r w:rsidR="00E8515C">
          <w:rPr>
            <w:noProof/>
            <w:webHidden/>
          </w:rPr>
          <w:instrText xml:space="preserve"> PAGEREF _Toc468643066 \h </w:instrText>
        </w:r>
        <w:r w:rsidR="00E8515C">
          <w:rPr>
            <w:noProof/>
            <w:webHidden/>
          </w:rPr>
        </w:r>
        <w:r w:rsidR="00E8515C">
          <w:rPr>
            <w:noProof/>
            <w:webHidden/>
          </w:rPr>
          <w:fldChar w:fldCharType="separate"/>
        </w:r>
        <w:r w:rsidR="00E8515C">
          <w:rPr>
            <w:noProof/>
            <w:webHidden/>
          </w:rPr>
          <w:t>15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7" w:history="1">
        <w:r w:rsidR="00E8515C" w:rsidRPr="00A50C8F">
          <w:rPr>
            <w:rStyle w:val="ab"/>
            <w:rFonts w:hint="eastAsia"/>
            <w:noProof/>
          </w:rPr>
          <w:t>图</w:t>
        </w:r>
        <w:r w:rsidR="00E8515C" w:rsidRPr="00A50C8F">
          <w:rPr>
            <w:rStyle w:val="ab"/>
            <w:noProof/>
          </w:rPr>
          <w:t xml:space="preserve"> 3.8</w:t>
        </w:r>
        <w:r w:rsidR="00E8515C" w:rsidRPr="00A50C8F">
          <w:rPr>
            <w:rStyle w:val="ab"/>
            <w:rFonts w:hint="eastAsia"/>
            <w:noProof/>
          </w:rPr>
          <w:t>敌人抽象结构类图</w:t>
        </w:r>
        <w:r w:rsidR="00E8515C">
          <w:rPr>
            <w:noProof/>
            <w:webHidden/>
          </w:rPr>
          <w:tab/>
        </w:r>
        <w:r w:rsidR="00E8515C">
          <w:rPr>
            <w:noProof/>
            <w:webHidden/>
          </w:rPr>
          <w:fldChar w:fldCharType="begin"/>
        </w:r>
        <w:r w:rsidR="00E8515C">
          <w:rPr>
            <w:noProof/>
            <w:webHidden/>
          </w:rPr>
          <w:instrText xml:space="preserve"> PAGEREF _Toc468643067 \h </w:instrText>
        </w:r>
        <w:r w:rsidR="00E8515C">
          <w:rPr>
            <w:noProof/>
            <w:webHidden/>
          </w:rPr>
        </w:r>
        <w:r w:rsidR="00E8515C">
          <w:rPr>
            <w:noProof/>
            <w:webHidden/>
          </w:rPr>
          <w:fldChar w:fldCharType="separate"/>
        </w:r>
        <w:r w:rsidR="00E8515C">
          <w:rPr>
            <w:noProof/>
            <w:webHidden/>
          </w:rPr>
          <w:t>16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8" w:history="1">
        <w:r w:rsidR="00E8515C" w:rsidRPr="00A50C8F">
          <w:rPr>
            <w:rStyle w:val="ab"/>
            <w:rFonts w:hint="eastAsia"/>
            <w:noProof/>
          </w:rPr>
          <w:t>图</w:t>
        </w:r>
        <w:r w:rsidR="00E8515C" w:rsidRPr="00A50C8F">
          <w:rPr>
            <w:rStyle w:val="ab"/>
            <w:noProof/>
          </w:rPr>
          <w:t xml:space="preserve"> 3.9</w:t>
        </w:r>
        <w:r w:rsidR="00E8515C" w:rsidRPr="00A50C8F">
          <w:rPr>
            <w:rStyle w:val="ab"/>
            <w:rFonts w:hint="eastAsia"/>
            <w:noProof/>
          </w:rPr>
          <w:t>场景抽象结构类图</w:t>
        </w:r>
        <w:r w:rsidR="00E8515C">
          <w:rPr>
            <w:noProof/>
            <w:webHidden/>
          </w:rPr>
          <w:tab/>
        </w:r>
        <w:r w:rsidR="00E8515C">
          <w:rPr>
            <w:noProof/>
            <w:webHidden/>
          </w:rPr>
          <w:fldChar w:fldCharType="begin"/>
        </w:r>
        <w:r w:rsidR="00E8515C">
          <w:rPr>
            <w:noProof/>
            <w:webHidden/>
          </w:rPr>
          <w:instrText xml:space="preserve"> PAGEREF _Toc468643068 \h </w:instrText>
        </w:r>
        <w:r w:rsidR="00E8515C">
          <w:rPr>
            <w:noProof/>
            <w:webHidden/>
          </w:rPr>
        </w:r>
        <w:r w:rsidR="00E8515C">
          <w:rPr>
            <w:noProof/>
            <w:webHidden/>
          </w:rPr>
          <w:fldChar w:fldCharType="separate"/>
        </w:r>
        <w:r w:rsidR="00E8515C">
          <w:rPr>
            <w:noProof/>
            <w:webHidden/>
          </w:rPr>
          <w:t>16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69" w:history="1">
        <w:r w:rsidR="00E8515C" w:rsidRPr="00A50C8F">
          <w:rPr>
            <w:rStyle w:val="ab"/>
            <w:rFonts w:hint="eastAsia"/>
            <w:noProof/>
          </w:rPr>
          <w:t>图</w:t>
        </w:r>
        <w:r w:rsidR="00E8515C" w:rsidRPr="00A50C8F">
          <w:rPr>
            <w:rStyle w:val="ab"/>
            <w:noProof/>
          </w:rPr>
          <w:t xml:space="preserve"> 3.10 UI</w:t>
        </w:r>
        <w:r w:rsidR="00E8515C" w:rsidRPr="00A50C8F">
          <w:rPr>
            <w:rStyle w:val="ab"/>
            <w:rFonts w:hint="eastAsia"/>
            <w:noProof/>
          </w:rPr>
          <w:t>控制抽象结构类图</w:t>
        </w:r>
        <w:r w:rsidR="00E8515C">
          <w:rPr>
            <w:noProof/>
            <w:webHidden/>
          </w:rPr>
          <w:tab/>
        </w:r>
        <w:r w:rsidR="00E8515C">
          <w:rPr>
            <w:noProof/>
            <w:webHidden/>
          </w:rPr>
          <w:fldChar w:fldCharType="begin"/>
        </w:r>
        <w:r w:rsidR="00E8515C">
          <w:rPr>
            <w:noProof/>
            <w:webHidden/>
          </w:rPr>
          <w:instrText xml:space="preserve"> PAGEREF _Toc468643069 \h </w:instrText>
        </w:r>
        <w:r w:rsidR="00E8515C">
          <w:rPr>
            <w:noProof/>
            <w:webHidden/>
          </w:rPr>
        </w:r>
        <w:r w:rsidR="00E8515C">
          <w:rPr>
            <w:noProof/>
            <w:webHidden/>
          </w:rPr>
          <w:fldChar w:fldCharType="separate"/>
        </w:r>
        <w:r w:rsidR="00E8515C">
          <w:rPr>
            <w:noProof/>
            <w:webHidden/>
          </w:rPr>
          <w:t>17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0" w:history="1">
        <w:r w:rsidR="00E8515C" w:rsidRPr="00A50C8F">
          <w:rPr>
            <w:rStyle w:val="ab"/>
            <w:rFonts w:hint="eastAsia"/>
            <w:noProof/>
          </w:rPr>
          <w:t>图</w:t>
        </w:r>
        <w:r w:rsidR="00E8515C" w:rsidRPr="00A50C8F">
          <w:rPr>
            <w:rStyle w:val="ab"/>
            <w:noProof/>
          </w:rPr>
          <w:t xml:space="preserve"> 3.11</w:t>
        </w:r>
        <w:r w:rsidR="00E8515C" w:rsidRPr="00A50C8F">
          <w:rPr>
            <w:rStyle w:val="ab"/>
            <w:rFonts w:hint="eastAsia"/>
            <w:noProof/>
          </w:rPr>
          <w:t>子弹抽象结构类图</w:t>
        </w:r>
        <w:r w:rsidR="00E8515C">
          <w:rPr>
            <w:noProof/>
            <w:webHidden/>
          </w:rPr>
          <w:tab/>
        </w:r>
        <w:r w:rsidR="00E8515C">
          <w:rPr>
            <w:noProof/>
            <w:webHidden/>
          </w:rPr>
          <w:fldChar w:fldCharType="begin"/>
        </w:r>
        <w:r w:rsidR="00E8515C">
          <w:rPr>
            <w:noProof/>
            <w:webHidden/>
          </w:rPr>
          <w:instrText xml:space="preserve"> PAGEREF _Toc468643070 \h </w:instrText>
        </w:r>
        <w:r w:rsidR="00E8515C">
          <w:rPr>
            <w:noProof/>
            <w:webHidden/>
          </w:rPr>
        </w:r>
        <w:r w:rsidR="00E8515C">
          <w:rPr>
            <w:noProof/>
            <w:webHidden/>
          </w:rPr>
          <w:fldChar w:fldCharType="separate"/>
        </w:r>
        <w:r w:rsidR="00E8515C">
          <w:rPr>
            <w:noProof/>
            <w:webHidden/>
          </w:rPr>
          <w:t>17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1" w:history="1">
        <w:r w:rsidR="00E8515C" w:rsidRPr="00A50C8F">
          <w:rPr>
            <w:rStyle w:val="ab"/>
            <w:rFonts w:hint="eastAsia"/>
            <w:noProof/>
          </w:rPr>
          <w:t>图</w:t>
        </w:r>
        <w:r w:rsidR="00E8515C" w:rsidRPr="00A50C8F">
          <w:rPr>
            <w:rStyle w:val="ab"/>
            <w:noProof/>
          </w:rPr>
          <w:t xml:space="preserve"> 3.12</w:t>
        </w:r>
        <w:r w:rsidR="00E8515C" w:rsidRPr="00A50C8F">
          <w:rPr>
            <w:rStyle w:val="ab"/>
            <w:rFonts w:hint="eastAsia"/>
            <w:noProof/>
          </w:rPr>
          <w:t>奖励物品抽象结构类图</w:t>
        </w:r>
        <w:r w:rsidR="00E8515C">
          <w:rPr>
            <w:noProof/>
            <w:webHidden/>
          </w:rPr>
          <w:tab/>
        </w:r>
        <w:r w:rsidR="00E8515C">
          <w:rPr>
            <w:noProof/>
            <w:webHidden/>
          </w:rPr>
          <w:fldChar w:fldCharType="begin"/>
        </w:r>
        <w:r w:rsidR="00E8515C">
          <w:rPr>
            <w:noProof/>
            <w:webHidden/>
          </w:rPr>
          <w:instrText xml:space="preserve"> PAGEREF _Toc468643071 \h </w:instrText>
        </w:r>
        <w:r w:rsidR="00E8515C">
          <w:rPr>
            <w:noProof/>
            <w:webHidden/>
          </w:rPr>
        </w:r>
        <w:r w:rsidR="00E8515C">
          <w:rPr>
            <w:noProof/>
            <w:webHidden/>
          </w:rPr>
          <w:fldChar w:fldCharType="separate"/>
        </w:r>
        <w:r w:rsidR="00E8515C">
          <w:rPr>
            <w:noProof/>
            <w:webHidden/>
          </w:rPr>
          <w:t>17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2" w:history="1">
        <w:r w:rsidR="00E8515C" w:rsidRPr="00A50C8F">
          <w:rPr>
            <w:rStyle w:val="ab"/>
            <w:rFonts w:hint="eastAsia"/>
            <w:noProof/>
          </w:rPr>
          <w:t>图</w:t>
        </w:r>
        <w:r w:rsidR="00E8515C" w:rsidRPr="00A50C8F">
          <w:rPr>
            <w:rStyle w:val="ab"/>
            <w:noProof/>
          </w:rPr>
          <w:t xml:space="preserve"> 3.13</w:t>
        </w:r>
        <w:r w:rsidR="00E8515C" w:rsidRPr="00A50C8F">
          <w:rPr>
            <w:rStyle w:val="ab"/>
            <w:rFonts w:hint="eastAsia"/>
            <w:noProof/>
          </w:rPr>
          <w:t>多人竞技抽象结构类图</w:t>
        </w:r>
        <w:r w:rsidR="00E8515C">
          <w:rPr>
            <w:noProof/>
            <w:webHidden/>
          </w:rPr>
          <w:tab/>
        </w:r>
        <w:r w:rsidR="00E8515C">
          <w:rPr>
            <w:noProof/>
            <w:webHidden/>
          </w:rPr>
          <w:fldChar w:fldCharType="begin"/>
        </w:r>
        <w:r w:rsidR="00E8515C">
          <w:rPr>
            <w:noProof/>
            <w:webHidden/>
          </w:rPr>
          <w:instrText xml:space="preserve"> PAGEREF _Toc468643072 \h </w:instrText>
        </w:r>
        <w:r w:rsidR="00E8515C">
          <w:rPr>
            <w:noProof/>
            <w:webHidden/>
          </w:rPr>
        </w:r>
        <w:r w:rsidR="00E8515C">
          <w:rPr>
            <w:noProof/>
            <w:webHidden/>
          </w:rPr>
          <w:fldChar w:fldCharType="separate"/>
        </w:r>
        <w:r w:rsidR="00E8515C">
          <w:rPr>
            <w:noProof/>
            <w:webHidden/>
          </w:rPr>
          <w:t>18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3" w:history="1">
        <w:r w:rsidR="00E8515C" w:rsidRPr="00A50C8F">
          <w:rPr>
            <w:rStyle w:val="ab"/>
            <w:rFonts w:hint="eastAsia"/>
            <w:noProof/>
          </w:rPr>
          <w:t>图</w:t>
        </w:r>
        <w:r w:rsidR="00E8515C" w:rsidRPr="00A50C8F">
          <w:rPr>
            <w:rStyle w:val="ab"/>
            <w:noProof/>
          </w:rPr>
          <w:t xml:space="preserve"> 3.14</w:t>
        </w:r>
        <w:r w:rsidR="00E8515C" w:rsidRPr="00A50C8F">
          <w:rPr>
            <w:rStyle w:val="ab"/>
            <w:rFonts w:hint="eastAsia"/>
            <w:noProof/>
          </w:rPr>
          <w:t>玩家角色抽象结构类图</w:t>
        </w:r>
        <w:r w:rsidR="00E8515C">
          <w:rPr>
            <w:noProof/>
            <w:webHidden/>
          </w:rPr>
          <w:tab/>
        </w:r>
        <w:r w:rsidR="00E8515C">
          <w:rPr>
            <w:noProof/>
            <w:webHidden/>
          </w:rPr>
          <w:fldChar w:fldCharType="begin"/>
        </w:r>
        <w:r w:rsidR="00E8515C">
          <w:rPr>
            <w:noProof/>
            <w:webHidden/>
          </w:rPr>
          <w:instrText xml:space="preserve"> PAGEREF _Toc468643073 \h </w:instrText>
        </w:r>
        <w:r w:rsidR="00E8515C">
          <w:rPr>
            <w:noProof/>
            <w:webHidden/>
          </w:rPr>
        </w:r>
        <w:r w:rsidR="00E8515C">
          <w:rPr>
            <w:noProof/>
            <w:webHidden/>
          </w:rPr>
          <w:fldChar w:fldCharType="separate"/>
        </w:r>
        <w:r w:rsidR="00E8515C">
          <w:rPr>
            <w:noProof/>
            <w:webHidden/>
          </w:rPr>
          <w:t>18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4" w:history="1">
        <w:r w:rsidR="00E8515C" w:rsidRPr="00A50C8F">
          <w:rPr>
            <w:rStyle w:val="ab"/>
            <w:rFonts w:hint="eastAsia"/>
            <w:noProof/>
          </w:rPr>
          <w:t>图</w:t>
        </w:r>
        <w:r w:rsidR="00E8515C" w:rsidRPr="00A50C8F">
          <w:rPr>
            <w:rStyle w:val="ab"/>
            <w:noProof/>
          </w:rPr>
          <w:t xml:space="preserve"> 3.15</w:t>
        </w:r>
        <w:r w:rsidR="00E8515C" w:rsidRPr="00A50C8F">
          <w:rPr>
            <w:rStyle w:val="ab"/>
            <w:rFonts w:hint="eastAsia"/>
            <w:noProof/>
          </w:rPr>
          <w:t>客户端抽象结构类图</w:t>
        </w:r>
        <w:r w:rsidR="00E8515C">
          <w:rPr>
            <w:noProof/>
            <w:webHidden/>
          </w:rPr>
          <w:tab/>
        </w:r>
        <w:r w:rsidR="00E8515C">
          <w:rPr>
            <w:noProof/>
            <w:webHidden/>
          </w:rPr>
          <w:fldChar w:fldCharType="begin"/>
        </w:r>
        <w:r w:rsidR="00E8515C">
          <w:rPr>
            <w:noProof/>
            <w:webHidden/>
          </w:rPr>
          <w:instrText xml:space="preserve"> PAGEREF _Toc468643074 \h </w:instrText>
        </w:r>
        <w:r w:rsidR="00E8515C">
          <w:rPr>
            <w:noProof/>
            <w:webHidden/>
          </w:rPr>
        </w:r>
        <w:r w:rsidR="00E8515C">
          <w:rPr>
            <w:noProof/>
            <w:webHidden/>
          </w:rPr>
          <w:fldChar w:fldCharType="separate"/>
        </w:r>
        <w:r w:rsidR="00E8515C">
          <w:rPr>
            <w:noProof/>
            <w:webHidden/>
          </w:rPr>
          <w:t>18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5" w:history="1">
        <w:r w:rsidR="00E8515C" w:rsidRPr="00A50C8F">
          <w:rPr>
            <w:rStyle w:val="ab"/>
            <w:rFonts w:hint="eastAsia"/>
            <w:noProof/>
          </w:rPr>
          <w:t>图</w:t>
        </w:r>
        <w:r w:rsidR="00E8515C" w:rsidRPr="00A50C8F">
          <w:rPr>
            <w:rStyle w:val="ab"/>
            <w:noProof/>
          </w:rPr>
          <w:t xml:space="preserve"> 3.16</w:t>
        </w:r>
        <w:r w:rsidR="00E8515C" w:rsidRPr="00A50C8F">
          <w:rPr>
            <w:rStyle w:val="ab"/>
            <w:rFonts w:hint="eastAsia"/>
            <w:noProof/>
          </w:rPr>
          <w:t>服务器抽象结构类图</w:t>
        </w:r>
        <w:r w:rsidR="00E8515C">
          <w:rPr>
            <w:noProof/>
            <w:webHidden/>
          </w:rPr>
          <w:tab/>
        </w:r>
        <w:r w:rsidR="00E8515C">
          <w:rPr>
            <w:noProof/>
            <w:webHidden/>
          </w:rPr>
          <w:fldChar w:fldCharType="begin"/>
        </w:r>
        <w:r w:rsidR="00E8515C">
          <w:rPr>
            <w:noProof/>
            <w:webHidden/>
          </w:rPr>
          <w:instrText xml:space="preserve"> PAGEREF _Toc468643075 \h </w:instrText>
        </w:r>
        <w:r w:rsidR="00E8515C">
          <w:rPr>
            <w:noProof/>
            <w:webHidden/>
          </w:rPr>
        </w:r>
        <w:r w:rsidR="00E8515C">
          <w:rPr>
            <w:noProof/>
            <w:webHidden/>
          </w:rPr>
          <w:fldChar w:fldCharType="separate"/>
        </w:r>
        <w:r w:rsidR="00E8515C">
          <w:rPr>
            <w:noProof/>
            <w:webHidden/>
          </w:rPr>
          <w:t>19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6" w:history="1">
        <w:r w:rsidR="00E8515C" w:rsidRPr="00A50C8F">
          <w:rPr>
            <w:rStyle w:val="ab"/>
            <w:rFonts w:hint="eastAsia"/>
            <w:noProof/>
          </w:rPr>
          <w:t>图</w:t>
        </w:r>
        <w:r w:rsidR="00E8515C" w:rsidRPr="00A50C8F">
          <w:rPr>
            <w:rStyle w:val="ab"/>
            <w:noProof/>
          </w:rPr>
          <w:t xml:space="preserve"> 3.17</w:t>
        </w:r>
        <w:r w:rsidR="00E8515C" w:rsidRPr="00A50C8F">
          <w:rPr>
            <w:rStyle w:val="ab"/>
            <w:rFonts w:hint="eastAsia"/>
            <w:noProof/>
          </w:rPr>
          <w:t>子弹抽象结构类图</w:t>
        </w:r>
        <w:r w:rsidR="00E8515C">
          <w:rPr>
            <w:noProof/>
            <w:webHidden/>
          </w:rPr>
          <w:tab/>
        </w:r>
        <w:r w:rsidR="00E8515C">
          <w:rPr>
            <w:noProof/>
            <w:webHidden/>
          </w:rPr>
          <w:fldChar w:fldCharType="begin"/>
        </w:r>
        <w:r w:rsidR="00E8515C">
          <w:rPr>
            <w:noProof/>
            <w:webHidden/>
          </w:rPr>
          <w:instrText xml:space="preserve"> PAGEREF _Toc468643076 \h </w:instrText>
        </w:r>
        <w:r w:rsidR="00E8515C">
          <w:rPr>
            <w:noProof/>
            <w:webHidden/>
          </w:rPr>
        </w:r>
        <w:r w:rsidR="00E8515C">
          <w:rPr>
            <w:noProof/>
            <w:webHidden/>
          </w:rPr>
          <w:fldChar w:fldCharType="separate"/>
        </w:r>
        <w:r w:rsidR="00E8515C">
          <w:rPr>
            <w:noProof/>
            <w:webHidden/>
          </w:rPr>
          <w:t>19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7" w:history="1">
        <w:r w:rsidR="00E8515C" w:rsidRPr="00A50C8F">
          <w:rPr>
            <w:rStyle w:val="ab"/>
            <w:rFonts w:hint="eastAsia"/>
            <w:noProof/>
          </w:rPr>
          <w:t>图</w:t>
        </w:r>
        <w:r w:rsidR="00E8515C" w:rsidRPr="00A50C8F">
          <w:rPr>
            <w:rStyle w:val="ab"/>
            <w:noProof/>
          </w:rPr>
          <w:t xml:space="preserve"> 3.18</w:t>
        </w:r>
        <w:r w:rsidR="00E8515C" w:rsidRPr="00A50C8F">
          <w:rPr>
            <w:rStyle w:val="ab"/>
            <w:rFonts w:hint="eastAsia"/>
            <w:noProof/>
          </w:rPr>
          <w:t>场景抽象结构类图</w:t>
        </w:r>
        <w:r w:rsidR="00E8515C">
          <w:rPr>
            <w:noProof/>
            <w:webHidden/>
          </w:rPr>
          <w:tab/>
        </w:r>
        <w:r w:rsidR="00E8515C">
          <w:rPr>
            <w:noProof/>
            <w:webHidden/>
          </w:rPr>
          <w:fldChar w:fldCharType="begin"/>
        </w:r>
        <w:r w:rsidR="00E8515C">
          <w:rPr>
            <w:noProof/>
            <w:webHidden/>
          </w:rPr>
          <w:instrText xml:space="preserve"> PAGEREF _Toc468643077 \h </w:instrText>
        </w:r>
        <w:r w:rsidR="00E8515C">
          <w:rPr>
            <w:noProof/>
            <w:webHidden/>
          </w:rPr>
        </w:r>
        <w:r w:rsidR="00E8515C">
          <w:rPr>
            <w:noProof/>
            <w:webHidden/>
          </w:rPr>
          <w:fldChar w:fldCharType="separate"/>
        </w:r>
        <w:r w:rsidR="00E8515C">
          <w:rPr>
            <w:noProof/>
            <w:webHidden/>
          </w:rPr>
          <w:t>19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8" w:history="1">
        <w:r w:rsidR="00E8515C" w:rsidRPr="00A50C8F">
          <w:rPr>
            <w:rStyle w:val="ab"/>
            <w:rFonts w:hint="eastAsia"/>
            <w:noProof/>
          </w:rPr>
          <w:t>图</w:t>
        </w:r>
        <w:r w:rsidR="00E8515C" w:rsidRPr="00A50C8F">
          <w:rPr>
            <w:rStyle w:val="ab"/>
            <w:noProof/>
          </w:rPr>
          <w:t xml:space="preserve"> 3.19 UI</w:t>
        </w:r>
        <w:r w:rsidR="00E8515C" w:rsidRPr="00A50C8F">
          <w:rPr>
            <w:rStyle w:val="ab"/>
            <w:rFonts w:hint="eastAsia"/>
            <w:noProof/>
          </w:rPr>
          <w:t>控制抽象结构类图</w:t>
        </w:r>
        <w:r w:rsidR="00E8515C">
          <w:rPr>
            <w:noProof/>
            <w:webHidden/>
          </w:rPr>
          <w:tab/>
        </w:r>
        <w:r w:rsidR="00E8515C">
          <w:rPr>
            <w:noProof/>
            <w:webHidden/>
          </w:rPr>
          <w:fldChar w:fldCharType="begin"/>
        </w:r>
        <w:r w:rsidR="00E8515C">
          <w:rPr>
            <w:noProof/>
            <w:webHidden/>
          </w:rPr>
          <w:instrText xml:space="preserve"> PAGEREF _Toc468643078 \h </w:instrText>
        </w:r>
        <w:r w:rsidR="00E8515C">
          <w:rPr>
            <w:noProof/>
            <w:webHidden/>
          </w:rPr>
        </w:r>
        <w:r w:rsidR="00E8515C">
          <w:rPr>
            <w:noProof/>
            <w:webHidden/>
          </w:rPr>
          <w:fldChar w:fldCharType="separate"/>
        </w:r>
        <w:r w:rsidR="00E8515C">
          <w:rPr>
            <w:noProof/>
            <w:webHidden/>
          </w:rPr>
          <w:t>20</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79" w:history="1">
        <w:r w:rsidR="00E8515C" w:rsidRPr="00A50C8F">
          <w:rPr>
            <w:rStyle w:val="ab"/>
            <w:rFonts w:hint="eastAsia"/>
            <w:noProof/>
          </w:rPr>
          <w:t>图</w:t>
        </w:r>
        <w:r w:rsidR="00E8515C" w:rsidRPr="00A50C8F">
          <w:rPr>
            <w:rStyle w:val="ab"/>
            <w:noProof/>
          </w:rPr>
          <w:t xml:space="preserve"> 3.20</w:t>
        </w:r>
        <w:r w:rsidR="00E8515C" w:rsidRPr="00A50C8F">
          <w:rPr>
            <w:rStyle w:val="ab"/>
            <w:rFonts w:hint="eastAsia"/>
            <w:noProof/>
          </w:rPr>
          <w:t>多人合作生存抽象结构类图</w:t>
        </w:r>
        <w:r w:rsidR="00E8515C">
          <w:rPr>
            <w:noProof/>
            <w:webHidden/>
          </w:rPr>
          <w:tab/>
        </w:r>
        <w:r w:rsidR="00E8515C">
          <w:rPr>
            <w:noProof/>
            <w:webHidden/>
          </w:rPr>
          <w:fldChar w:fldCharType="begin"/>
        </w:r>
        <w:r w:rsidR="00E8515C">
          <w:rPr>
            <w:noProof/>
            <w:webHidden/>
          </w:rPr>
          <w:instrText xml:space="preserve"> PAGEREF _Toc468643079 \h </w:instrText>
        </w:r>
        <w:r w:rsidR="00E8515C">
          <w:rPr>
            <w:noProof/>
            <w:webHidden/>
          </w:rPr>
        </w:r>
        <w:r w:rsidR="00E8515C">
          <w:rPr>
            <w:noProof/>
            <w:webHidden/>
          </w:rPr>
          <w:fldChar w:fldCharType="separate"/>
        </w:r>
        <w:r w:rsidR="00E8515C">
          <w:rPr>
            <w:noProof/>
            <w:webHidden/>
          </w:rPr>
          <w:t>20</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0" w:history="1">
        <w:r w:rsidR="00E8515C" w:rsidRPr="00A50C8F">
          <w:rPr>
            <w:rStyle w:val="ab"/>
            <w:rFonts w:hint="eastAsia"/>
            <w:noProof/>
          </w:rPr>
          <w:t>图</w:t>
        </w:r>
        <w:r w:rsidR="00E8515C" w:rsidRPr="00A50C8F">
          <w:rPr>
            <w:rStyle w:val="ab"/>
            <w:noProof/>
          </w:rPr>
          <w:t xml:space="preserve"> 3.21</w:t>
        </w:r>
        <w:r w:rsidR="00E8515C" w:rsidRPr="00A50C8F">
          <w:rPr>
            <w:rStyle w:val="ab"/>
            <w:rFonts w:hint="eastAsia"/>
            <w:noProof/>
          </w:rPr>
          <w:t>玩家角色类图</w:t>
        </w:r>
        <w:r w:rsidR="00E8515C">
          <w:rPr>
            <w:noProof/>
            <w:webHidden/>
          </w:rPr>
          <w:tab/>
        </w:r>
        <w:r w:rsidR="00E8515C">
          <w:rPr>
            <w:noProof/>
            <w:webHidden/>
          </w:rPr>
          <w:fldChar w:fldCharType="begin"/>
        </w:r>
        <w:r w:rsidR="00E8515C">
          <w:rPr>
            <w:noProof/>
            <w:webHidden/>
          </w:rPr>
          <w:instrText xml:space="preserve"> PAGEREF _Toc468643080 \h </w:instrText>
        </w:r>
        <w:r w:rsidR="00E8515C">
          <w:rPr>
            <w:noProof/>
            <w:webHidden/>
          </w:rPr>
        </w:r>
        <w:r w:rsidR="00E8515C">
          <w:rPr>
            <w:noProof/>
            <w:webHidden/>
          </w:rPr>
          <w:fldChar w:fldCharType="separate"/>
        </w:r>
        <w:r w:rsidR="00E8515C">
          <w:rPr>
            <w:noProof/>
            <w:webHidden/>
          </w:rPr>
          <w:t>21</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1" w:history="1">
        <w:r w:rsidR="00E8515C" w:rsidRPr="00A50C8F">
          <w:rPr>
            <w:rStyle w:val="ab"/>
            <w:rFonts w:hint="eastAsia"/>
            <w:noProof/>
          </w:rPr>
          <w:t>图</w:t>
        </w:r>
        <w:r w:rsidR="00E8515C" w:rsidRPr="00A50C8F">
          <w:rPr>
            <w:rStyle w:val="ab"/>
            <w:noProof/>
          </w:rPr>
          <w:t xml:space="preserve"> 3.22</w:t>
        </w:r>
        <w:r w:rsidR="00E8515C" w:rsidRPr="00A50C8F">
          <w:rPr>
            <w:rStyle w:val="ab"/>
            <w:rFonts w:hint="eastAsia"/>
            <w:noProof/>
          </w:rPr>
          <w:t>网络联机抽象结构类图</w:t>
        </w:r>
        <w:r w:rsidR="00E8515C">
          <w:rPr>
            <w:noProof/>
            <w:webHidden/>
          </w:rPr>
          <w:tab/>
        </w:r>
        <w:r w:rsidR="00E8515C">
          <w:rPr>
            <w:noProof/>
            <w:webHidden/>
          </w:rPr>
          <w:fldChar w:fldCharType="begin"/>
        </w:r>
        <w:r w:rsidR="00E8515C">
          <w:rPr>
            <w:noProof/>
            <w:webHidden/>
          </w:rPr>
          <w:instrText xml:space="preserve"> PAGEREF _Toc468643081 \h </w:instrText>
        </w:r>
        <w:r w:rsidR="00E8515C">
          <w:rPr>
            <w:noProof/>
            <w:webHidden/>
          </w:rPr>
        </w:r>
        <w:r w:rsidR="00E8515C">
          <w:rPr>
            <w:noProof/>
            <w:webHidden/>
          </w:rPr>
          <w:fldChar w:fldCharType="separate"/>
        </w:r>
        <w:r w:rsidR="00E8515C">
          <w:rPr>
            <w:noProof/>
            <w:webHidden/>
          </w:rPr>
          <w:t>22</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2" w:history="1">
        <w:r w:rsidR="00E8515C" w:rsidRPr="00A50C8F">
          <w:rPr>
            <w:rStyle w:val="ab"/>
            <w:rFonts w:hint="eastAsia"/>
            <w:noProof/>
          </w:rPr>
          <w:t>图</w:t>
        </w:r>
        <w:r w:rsidR="00E8515C" w:rsidRPr="00A50C8F">
          <w:rPr>
            <w:rStyle w:val="ab"/>
            <w:noProof/>
          </w:rPr>
          <w:t xml:space="preserve"> 3.23</w:t>
        </w:r>
        <w:r w:rsidR="00E8515C" w:rsidRPr="00A50C8F">
          <w:rPr>
            <w:rStyle w:val="ab"/>
            <w:rFonts w:hint="eastAsia"/>
            <w:noProof/>
          </w:rPr>
          <w:t>场景抽象结构类图</w:t>
        </w:r>
        <w:r w:rsidR="00E8515C">
          <w:rPr>
            <w:noProof/>
            <w:webHidden/>
          </w:rPr>
          <w:tab/>
        </w:r>
        <w:r w:rsidR="00E8515C">
          <w:rPr>
            <w:noProof/>
            <w:webHidden/>
          </w:rPr>
          <w:fldChar w:fldCharType="begin"/>
        </w:r>
        <w:r w:rsidR="00E8515C">
          <w:rPr>
            <w:noProof/>
            <w:webHidden/>
          </w:rPr>
          <w:instrText xml:space="preserve"> PAGEREF _Toc468643082 \h </w:instrText>
        </w:r>
        <w:r w:rsidR="00E8515C">
          <w:rPr>
            <w:noProof/>
            <w:webHidden/>
          </w:rPr>
        </w:r>
        <w:r w:rsidR="00E8515C">
          <w:rPr>
            <w:noProof/>
            <w:webHidden/>
          </w:rPr>
          <w:fldChar w:fldCharType="separate"/>
        </w:r>
        <w:r w:rsidR="00E8515C">
          <w:rPr>
            <w:noProof/>
            <w:webHidden/>
          </w:rPr>
          <w:t>22</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3" w:history="1">
        <w:r w:rsidR="00E8515C" w:rsidRPr="00A50C8F">
          <w:rPr>
            <w:rStyle w:val="ab"/>
            <w:rFonts w:hint="eastAsia"/>
            <w:noProof/>
          </w:rPr>
          <w:t>图</w:t>
        </w:r>
        <w:r w:rsidR="00E8515C" w:rsidRPr="00A50C8F">
          <w:rPr>
            <w:rStyle w:val="ab"/>
            <w:noProof/>
          </w:rPr>
          <w:t xml:space="preserve"> 3.24 UI</w:t>
        </w:r>
        <w:r w:rsidR="00E8515C" w:rsidRPr="00A50C8F">
          <w:rPr>
            <w:rStyle w:val="ab"/>
            <w:rFonts w:hint="eastAsia"/>
            <w:noProof/>
          </w:rPr>
          <w:t>抽象结构类图</w:t>
        </w:r>
        <w:r w:rsidR="00E8515C">
          <w:rPr>
            <w:noProof/>
            <w:webHidden/>
          </w:rPr>
          <w:tab/>
        </w:r>
        <w:r w:rsidR="00E8515C">
          <w:rPr>
            <w:noProof/>
            <w:webHidden/>
          </w:rPr>
          <w:fldChar w:fldCharType="begin"/>
        </w:r>
        <w:r w:rsidR="00E8515C">
          <w:rPr>
            <w:noProof/>
            <w:webHidden/>
          </w:rPr>
          <w:instrText xml:space="preserve"> PAGEREF _Toc468643083 \h </w:instrText>
        </w:r>
        <w:r w:rsidR="00E8515C">
          <w:rPr>
            <w:noProof/>
            <w:webHidden/>
          </w:rPr>
        </w:r>
        <w:r w:rsidR="00E8515C">
          <w:rPr>
            <w:noProof/>
            <w:webHidden/>
          </w:rPr>
          <w:fldChar w:fldCharType="separate"/>
        </w:r>
        <w:r w:rsidR="00E8515C">
          <w:rPr>
            <w:noProof/>
            <w:webHidden/>
          </w:rPr>
          <w:t>22</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4" w:history="1">
        <w:r w:rsidR="00E8515C" w:rsidRPr="00A50C8F">
          <w:rPr>
            <w:rStyle w:val="ab"/>
            <w:rFonts w:hint="eastAsia"/>
            <w:noProof/>
          </w:rPr>
          <w:t>图</w:t>
        </w:r>
        <w:r w:rsidR="00E8515C" w:rsidRPr="00A50C8F">
          <w:rPr>
            <w:rStyle w:val="ab"/>
            <w:noProof/>
          </w:rPr>
          <w:t xml:space="preserve"> 3.25</w:t>
        </w:r>
        <w:r w:rsidR="00E8515C" w:rsidRPr="00A50C8F">
          <w:rPr>
            <w:rStyle w:val="ab"/>
            <w:rFonts w:hint="eastAsia"/>
            <w:noProof/>
          </w:rPr>
          <w:t>敌人抽象结构类图</w:t>
        </w:r>
        <w:r w:rsidR="00E8515C">
          <w:rPr>
            <w:noProof/>
            <w:webHidden/>
          </w:rPr>
          <w:tab/>
        </w:r>
        <w:r w:rsidR="00E8515C">
          <w:rPr>
            <w:noProof/>
            <w:webHidden/>
          </w:rPr>
          <w:fldChar w:fldCharType="begin"/>
        </w:r>
        <w:r w:rsidR="00E8515C">
          <w:rPr>
            <w:noProof/>
            <w:webHidden/>
          </w:rPr>
          <w:instrText xml:space="preserve"> PAGEREF _Toc468643084 \h </w:instrText>
        </w:r>
        <w:r w:rsidR="00E8515C">
          <w:rPr>
            <w:noProof/>
            <w:webHidden/>
          </w:rPr>
        </w:r>
        <w:r w:rsidR="00E8515C">
          <w:rPr>
            <w:noProof/>
            <w:webHidden/>
          </w:rPr>
          <w:fldChar w:fldCharType="separate"/>
        </w:r>
        <w:r w:rsidR="00E8515C">
          <w:rPr>
            <w:noProof/>
            <w:webHidden/>
          </w:rPr>
          <w:t>23</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5" w:history="1">
        <w:r w:rsidR="00E8515C" w:rsidRPr="00A50C8F">
          <w:rPr>
            <w:rStyle w:val="ab"/>
            <w:rFonts w:hint="eastAsia"/>
            <w:noProof/>
          </w:rPr>
          <w:t>图</w:t>
        </w:r>
        <w:r w:rsidR="00E8515C" w:rsidRPr="00A50C8F">
          <w:rPr>
            <w:rStyle w:val="ab"/>
            <w:noProof/>
          </w:rPr>
          <w:t xml:space="preserve"> 3.26</w:t>
        </w:r>
        <w:r w:rsidR="00E8515C" w:rsidRPr="00A50C8F">
          <w:rPr>
            <w:rStyle w:val="ab"/>
            <w:rFonts w:hint="eastAsia"/>
            <w:noProof/>
          </w:rPr>
          <w:t>主菜单</w:t>
        </w:r>
        <w:r w:rsidR="00E8515C" w:rsidRPr="00A50C8F">
          <w:rPr>
            <w:rStyle w:val="ab"/>
            <w:noProof/>
          </w:rPr>
          <w:t>UI</w:t>
        </w:r>
        <w:r w:rsidR="00E8515C" w:rsidRPr="00A50C8F">
          <w:rPr>
            <w:rStyle w:val="ab"/>
            <w:rFonts w:hint="eastAsia"/>
            <w:noProof/>
          </w:rPr>
          <w:t>设计选项图</w:t>
        </w:r>
        <w:r w:rsidR="00E8515C">
          <w:rPr>
            <w:noProof/>
            <w:webHidden/>
          </w:rPr>
          <w:tab/>
        </w:r>
        <w:r w:rsidR="00E8515C">
          <w:rPr>
            <w:noProof/>
            <w:webHidden/>
          </w:rPr>
          <w:fldChar w:fldCharType="begin"/>
        </w:r>
        <w:r w:rsidR="00E8515C">
          <w:rPr>
            <w:noProof/>
            <w:webHidden/>
          </w:rPr>
          <w:instrText xml:space="preserve"> PAGEREF _Toc468643085 \h </w:instrText>
        </w:r>
        <w:r w:rsidR="00E8515C">
          <w:rPr>
            <w:noProof/>
            <w:webHidden/>
          </w:rPr>
        </w:r>
        <w:r w:rsidR="00E8515C">
          <w:rPr>
            <w:noProof/>
            <w:webHidden/>
          </w:rPr>
          <w:fldChar w:fldCharType="separate"/>
        </w:r>
        <w:r w:rsidR="00E8515C">
          <w:rPr>
            <w:noProof/>
            <w:webHidden/>
          </w:rPr>
          <w:t>23</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6" w:history="1">
        <w:r w:rsidR="00E8515C" w:rsidRPr="00A50C8F">
          <w:rPr>
            <w:rStyle w:val="ab"/>
            <w:rFonts w:hint="eastAsia"/>
            <w:noProof/>
          </w:rPr>
          <w:t>图</w:t>
        </w:r>
        <w:r w:rsidR="00E8515C" w:rsidRPr="00A50C8F">
          <w:rPr>
            <w:rStyle w:val="ab"/>
            <w:noProof/>
          </w:rPr>
          <w:t xml:space="preserve"> 3.27</w:t>
        </w:r>
        <w:r w:rsidR="00E8515C" w:rsidRPr="00A50C8F">
          <w:rPr>
            <w:rStyle w:val="ab"/>
            <w:rFonts w:hint="eastAsia"/>
            <w:noProof/>
          </w:rPr>
          <w:t>次级的联网模式下的</w:t>
        </w:r>
        <w:r w:rsidR="00E8515C" w:rsidRPr="00A50C8F">
          <w:rPr>
            <w:rStyle w:val="ab"/>
            <w:noProof/>
          </w:rPr>
          <w:t>UI</w:t>
        </w:r>
        <w:r w:rsidR="00E8515C" w:rsidRPr="00A50C8F">
          <w:rPr>
            <w:rStyle w:val="ab"/>
            <w:rFonts w:hint="eastAsia"/>
            <w:noProof/>
          </w:rPr>
          <w:t>设计</w:t>
        </w:r>
        <w:r w:rsidR="00E8515C">
          <w:rPr>
            <w:noProof/>
            <w:webHidden/>
          </w:rPr>
          <w:tab/>
        </w:r>
        <w:r w:rsidR="00E8515C">
          <w:rPr>
            <w:noProof/>
            <w:webHidden/>
          </w:rPr>
          <w:fldChar w:fldCharType="begin"/>
        </w:r>
        <w:r w:rsidR="00E8515C">
          <w:rPr>
            <w:noProof/>
            <w:webHidden/>
          </w:rPr>
          <w:instrText xml:space="preserve"> PAGEREF _Toc468643086 \h </w:instrText>
        </w:r>
        <w:r w:rsidR="00E8515C">
          <w:rPr>
            <w:noProof/>
            <w:webHidden/>
          </w:rPr>
        </w:r>
        <w:r w:rsidR="00E8515C">
          <w:rPr>
            <w:noProof/>
            <w:webHidden/>
          </w:rPr>
          <w:fldChar w:fldCharType="separate"/>
        </w:r>
        <w:r w:rsidR="00E8515C">
          <w:rPr>
            <w:noProof/>
            <w:webHidden/>
          </w:rPr>
          <w:t>24</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7" w:history="1">
        <w:r w:rsidR="00E8515C" w:rsidRPr="00A50C8F">
          <w:rPr>
            <w:rStyle w:val="ab"/>
            <w:rFonts w:hint="eastAsia"/>
            <w:noProof/>
          </w:rPr>
          <w:t>图</w:t>
        </w:r>
        <w:r w:rsidR="00E8515C" w:rsidRPr="00A50C8F">
          <w:rPr>
            <w:rStyle w:val="ab"/>
            <w:noProof/>
          </w:rPr>
          <w:t xml:space="preserve"> 3.28</w:t>
        </w:r>
        <w:r w:rsidR="00E8515C" w:rsidRPr="00A50C8F">
          <w:rPr>
            <w:rStyle w:val="ab"/>
            <w:rFonts w:hint="eastAsia"/>
            <w:noProof/>
          </w:rPr>
          <w:t>单人单机游戏效果图</w:t>
        </w:r>
        <w:r w:rsidR="00E8515C">
          <w:rPr>
            <w:noProof/>
            <w:webHidden/>
          </w:rPr>
          <w:tab/>
        </w:r>
        <w:r w:rsidR="00E8515C">
          <w:rPr>
            <w:noProof/>
            <w:webHidden/>
          </w:rPr>
          <w:fldChar w:fldCharType="begin"/>
        </w:r>
        <w:r w:rsidR="00E8515C">
          <w:rPr>
            <w:noProof/>
            <w:webHidden/>
          </w:rPr>
          <w:instrText xml:space="preserve"> PAGEREF _Toc468643087 \h </w:instrText>
        </w:r>
        <w:r w:rsidR="00E8515C">
          <w:rPr>
            <w:noProof/>
            <w:webHidden/>
          </w:rPr>
        </w:r>
        <w:r w:rsidR="00E8515C">
          <w:rPr>
            <w:noProof/>
            <w:webHidden/>
          </w:rPr>
          <w:fldChar w:fldCharType="separate"/>
        </w:r>
        <w:r w:rsidR="00E8515C">
          <w:rPr>
            <w:noProof/>
            <w:webHidden/>
          </w:rPr>
          <w:t>24</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8" w:history="1">
        <w:r w:rsidR="00E8515C" w:rsidRPr="00A50C8F">
          <w:rPr>
            <w:rStyle w:val="ab"/>
            <w:rFonts w:hint="eastAsia"/>
            <w:noProof/>
          </w:rPr>
          <w:t>图</w:t>
        </w:r>
        <w:r w:rsidR="00E8515C" w:rsidRPr="00A50C8F">
          <w:rPr>
            <w:rStyle w:val="ab"/>
            <w:noProof/>
          </w:rPr>
          <w:t xml:space="preserve"> 3.29</w:t>
        </w:r>
        <w:r w:rsidR="00E8515C" w:rsidRPr="00A50C8F">
          <w:rPr>
            <w:rStyle w:val="ab"/>
            <w:rFonts w:hint="eastAsia"/>
            <w:noProof/>
          </w:rPr>
          <w:t>多人竞技模式效果图</w:t>
        </w:r>
        <w:r w:rsidR="00E8515C">
          <w:rPr>
            <w:noProof/>
            <w:webHidden/>
          </w:rPr>
          <w:tab/>
        </w:r>
        <w:r w:rsidR="00E8515C">
          <w:rPr>
            <w:noProof/>
            <w:webHidden/>
          </w:rPr>
          <w:fldChar w:fldCharType="begin"/>
        </w:r>
        <w:r w:rsidR="00E8515C">
          <w:rPr>
            <w:noProof/>
            <w:webHidden/>
          </w:rPr>
          <w:instrText xml:space="preserve"> PAGEREF _Toc468643088 \h </w:instrText>
        </w:r>
        <w:r w:rsidR="00E8515C">
          <w:rPr>
            <w:noProof/>
            <w:webHidden/>
          </w:rPr>
        </w:r>
        <w:r w:rsidR="00E8515C">
          <w:rPr>
            <w:noProof/>
            <w:webHidden/>
          </w:rPr>
          <w:fldChar w:fldCharType="separate"/>
        </w:r>
        <w:r w:rsidR="00E8515C">
          <w:rPr>
            <w:noProof/>
            <w:webHidden/>
          </w:rPr>
          <w:t>25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89" w:history="1">
        <w:r w:rsidR="00E8515C" w:rsidRPr="00A50C8F">
          <w:rPr>
            <w:rStyle w:val="ab"/>
            <w:rFonts w:hint="eastAsia"/>
            <w:noProof/>
          </w:rPr>
          <w:t>图</w:t>
        </w:r>
        <w:r w:rsidR="00E8515C" w:rsidRPr="00A50C8F">
          <w:rPr>
            <w:rStyle w:val="ab"/>
            <w:noProof/>
          </w:rPr>
          <w:t xml:space="preserve"> 3.30</w:t>
        </w:r>
        <w:r w:rsidR="00E8515C" w:rsidRPr="00A50C8F">
          <w:rPr>
            <w:rStyle w:val="ab"/>
            <w:rFonts w:hint="eastAsia"/>
            <w:noProof/>
          </w:rPr>
          <w:t>多人合作求生类效果图</w:t>
        </w:r>
        <w:r w:rsidR="00E8515C">
          <w:rPr>
            <w:noProof/>
            <w:webHidden/>
          </w:rPr>
          <w:tab/>
        </w:r>
        <w:r w:rsidR="00E8515C">
          <w:rPr>
            <w:noProof/>
            <w:webHidden/>
          </w:rPr>
          <w:fldChar w:fldCharType="begin"/>
        </w:r>
        <w:r w:rsidR="00E8515C">
          <w:rPr>
            <w:noProof/>
            <w:webHidden/>
          </w:rPr>
          <w:instrText xml:space="preserve"> PAGEREF _Toc468643089 \h </w:instrText>
        </w:r>
        <w:r w:rsidR="00E8515C">
          <w:rPr>
            <w:noProof/>
            <w:webHidden/>
          </w:rPr>
        </w:r>
        <w:r w:rsidR="00E8515C">
          <w:rPr>
            <w:noProof/>
            <w:webHidden/>
          </w:rPr>
          <w:fldChar w:fldCharType="separate"/>
        </w:r>
        <w:r w:rsidR="00E8515C">
          <w:rPr>
            <w:noProof/>
            <w:webHidden/>
          </w:rPr>
          <w:t>25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0" w:history="1">
        <w:r w:rsidR="00E8515C" w:rsidRPr="00A50C8F">
          <w:rPr>
            <w:rStyle w:val="ab"/>
            <w:rFonts w:hint="eastAsia"/>
            <w:noProof/>
          </w:rPr>
          <w:t>图</w:t>
        </w:r>
        <w:r w:rsidR="00E8515C" w:rsidRPr="00A50C8F">
          <w:rPr>
            <w:rStyle w:val="ab"/>
            <w:noProof/>
          </w:rPr>
          <w:t xml:space="preserve"> 4.1</w:t>
        </w:r>
        <w:r w:rsidR="00E8515C" w:rsidRPr="00A50C8F">
          <w:rPr>
            <w:rStyle w:val="ab"/>
            <w:rFonts w:hint="eastAsia"/>
            <w:noProof/>
          </w:rPr>
          <w:t>怪物类图</w:t>
        </w:r>
        <w:r w:rsidR="00E8515C">
          <w:rPr>
            <w:noProof/>
            <w:webHidden/>
          </w:rPr>
          <w:tab/>
        </w:r>
        <w:r w:rsidR="00E8515C">
          <w:rPr>
            <w:noProof/>
            <w:webHidden/>
          </w:rPr>
          <w:fldChar w:fldCharType="begin"/>
        </w:r>
        <w:r w:rsidR="00E8515C">
          <w:rPr>
            <w:noProof/>
            <w:webHidden/>
          </w:rPr>
          <w:instrText xml:space="preserve"> PAGEREF _Toc468643090 \h </w:instrText>
        </w:r>
        <w:r w:rsidR="00E8515C">
          <w:rPr>
            <w:noProof/>
            <w:webHidden/>
          </w:rPr>
        </w:r>
        <w:r w:rsidR="00E8515C">
          <w:rPr>
            <w:noProof/>
            <w:webHidden/>
          </w:rPr>
          <w:fldChar w:fldCharType="separate"/>
        </w:r>
        <w:r w:rsidR="00E8515C">
          <w:rPr>
            <w:noProof/>
            <w:webHidden/>
          </w:rPr>
          <w:t>32</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1" w:history="1">
        <w:r w:rsidR="00E8515C" w:rsidRPr="00A50C8F">
          <w:rPr>
            <w:rStyle w:val="ab"/>
            <w:rFonts w:hint="eastAsia"/>
            <w:noProof/>
          </w:rPr>
          <w:t>图</w:t>
        </w:r>
        <w:r w:rsidR="00E8515C" w:rsidRPr="00A50C8F">
          <w:rPr>
            <w:rStyle w:val="ab"/>
            <w:noProof/>
          </w:rPr>
          <w:t xml:space="preserve"> 4.2</w:t>
        </w:r>
        <w:r w:rsidR="00E8515C" w:rsidRPr="00A50C8F">
          <w:rPr>
            <w:rStyle w:val="ab"/>
            <w:rFonts w:hint="eastAsia"/>
            <w:noProof/>
          </w:rPr>
          <w:t>玩家类图</w:t>
        </w:r>
        <w:r w:rsidR="00E8515C">
          <w:rPr>
            <w:noProof/>
            <w:webHidden/>
          </w:rPr>
          <w:tab/>
        </w:r>
        <w:r w:rsidR="00E8515C">
          <w:rPr>
            <w:noProof/>
            <w:webHidden/>
          </w:rPr>
          <w:fldChar w:fldCharType="begin"/>
        </w:r>
        <w:r w:rsidR="00E8515C">
          <w:rPr>
            <w:noProof/>
            <w:webHidden/>
          </w:rPr>
          <w:instrText xml:space="preserve"> PAGEREF _Toc468643091 \h </w:instrText>
        </w:r>
        <w:r w:rsidR="00E8515C">
          <w:rPr>
            <w:noProof/>
            <w:webHidden/>
          </w:rPr>
        </w:r>
        <w:r w:rsidR="00E8515C">
          <w:rPr>
            <w:noProof/>
            <w:webHidden/>
          </w:rPr>
          <w:fldChar w:fldCharType="separate"/>
        </w:r>
        <w:r w:rsidR="00E8515C">
          <w:rPr>
            <w:noProof/>
            <w:webHidden/>
          </w:rPr>
          <w:t>33</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2" w:history="1">
        <w:r w:rsidR="00E8515C" w:rsidRPr="00A50C8F">
          <w:rPr>
            <w:rStyle w:val="ab"/>
            <w:rFonts w:hint="eastAsia"/>
            <w:noProof/>
          </w:rPr>
          <w:t>图</w:t>
        </w:r>
        <w:r w:rsidR="00E8515C" w:rsidRPr="00A50C8F">
          <w:rPr>
            <w:rStyle w:val="ab"/>
            <w:noProof/>
          </w:rPr>
          <w:t xml:space="preserve"> 4.3</w:t>
        </w:r>
        <w:r w:rsidR="00E8515C" w:rsidRPr="00A50C8F">
          <w:rPr>
            <w:rStyle w:val="ab"/>
            <w:rFonts w:hint="eastAsia"/>
            <w:noProof/>
          </w:rPr>
          <w:t>主角人物模型结构展示图</w:t>
        </w:r>
        <w:r w:rsidR="00E8515C">
          <w:rPr>
            <w:noProof/>
            <w:webHidden/>
          </w:rPr>
          <w:tab/>
        </w:r>
        <w:r w:rsidR="00E8515C">
          <w:rPr>
            <w:noProof/>
            <w:webHidden/>
          </w:rPr>
          <w:fldChar w:fldCharType="begin"/>
        </w:r>
        <w:r w:rsidR="00E8515C">
          <w:rPr>
            <w:noProof/>
            <w:webHidden/>
          </w:rPr>
          <w:instrText xml:space="preserve"> PAGEREF _Toc468643092 \h </w:instrText>
        </w:r>
        <w:r w:rsidR="00E8515C">
          <w:rPr>
            <w:noProof/>
            <w:webHidden/>
          </w:rPr>
        </w:r>
        <w:r w:rsidR="00E8515C">
          <w:rPr>
            <w:noProof/>
            <w:webHidden/>
          </w:rPr>
          <w:fldChar w:fldCharType="separate"/>
        </w:r>
        <w:r w:rsidR="00E8515C">
          <w:rPr>
            <w:noProof/>
            <w:webHidden/>
          </w:rPr>
          <w:t>34</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3" w:history="1">
        <w:r w:rsidR="00E8515C" w:rsidRPr="00A50C8F">
          <w:rPr>
            <w:rStyle w:val="ab"/>
            <w:rFonts w:hint="eastAsia"/>
            <w:noProof/>
          </w:rPr>
          <w:t>图</w:t>
        </w:r>
        <w:r w:rsidR="00E8515C" w:rsidRPr="00A50C8F">
          <w:rPr>
            <w:rStyle w:val="ab"/>
            <w:noProof/>
          </w:rPr>
          <w:t xml:space="preserve"> 4.4</w:t>
        </w:r>
        <w:r w:rsidR="00E8515C" w:rsidRPr="00A50C8F">
          <w:rPr>
            <w:rStyle w:val="ab"/>
            <w:rFonts w:hint="eastAsia"/>
            <w:noProof/>
          </w:rPr>
          <w:t>玩家开火效果图</w:t>
        </w:r>
        <w:r w:rsidR="00E8515C">
          <w:rPr>
            <w:noProof/>
            <w:webHidden/>
          </w:rPr>
          <w:tab/>
        </w:r>
        <w:r w:rsidR="00E8515C">
          <w:rPr>
            <w:noProof/>
            <w:webHidden/>
          </w:rPr>
          <w:fldChar w:fldCharType="begin"/>
        </w:r>
        <w:r w:rsidR="00E8515C">
          <w:rPr>
            <w:noProof/>
            <w:webHidden/>
          </w:rPr>
          <w:instrText xml:space="preserve"> PAGEREF _Toc468643093 \h </w:instrText>
        </w:r>
        <w:r w:rsidR="00E8515C">
          <w:rPr>
            <w:noProof/>
            <w:webHidden/>
          </w:rPr>
        </w:r>
        <w:r w:rsidR="00E8515C">
          <w:rPr>
            <w:noProof/>
            <w:webHidden/>
          </w:rPr>
          <w:fldChar w:fldCharType="separate"/>
        </w:r>
        <w:r w:rsidR="00E8515C">
          <w:rPr>
            <w:noProof/>
            <w:webHidden/>
          </w:rPr>
          <w:t>35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4" w:history="1">
        <w:r w:rsidR="00E8515C" w:rsidRPr="00A50C8F">
          <w:rPr>
            <w:rStyle w:val="ab"/>
            <w:rFonts w:hint="eastAsia"/>
            <w:noProof/>
          </w:rPr>
          <w:t>图</w:t>
        </w:r>
        <w:r w:rsidR="00E8515C" w:rsidRPr="00A50C8F">
          <w:rPr>
            <w:rStyle w:val="ab"/>
            <w:noProof/>
          </w:rPr>
          <w:t xml:space="preserve"> 4.5</w:t>
        </w:r>
        <w:r w:rsidR="00E8515C" w:rsidRPr="00A50C8F">
          <w:rPr>
            <w:rStyle w:val="ab"/>
            <w:rFonts w:hint="eastAsia"/>
            <w:noProof/>
          </w:rPr>
          <w:t>怪物模型全体图</w:t>
        </w:r>
        <w:r w:rsidR="00E8515C">
          <w:rPr>
            <w:noProof/>
            <w:webHidden/>
          </w:rPr>
          <w:tab/>
        </w:r>
        <w:r w:rsidR="00E8515C">
          <w:rPr>
            <w:noProof/>
            <w:webHidden/>
          </w:rPr>
          <w:fldChar w:fldCharType="begin"/>
        </w:r>
        <w:r w:rsidR="00E8515C">
          <w:rPr>
            <w:noProof/>
            <w:webHidden/>
          </w:rPr>
          <w:instrText xml:space="preserve"> PAGEREF _Toc468643094 \h </w:instrText>
        </w:r>
        <w:r w:rsidR="00E8515C">
          <w:rPr>
            <w:noProof/>
            <w:webHidden/>
          </w:rPr>
        </w:r>
        <w:r w:rsidR="00E8515C">
          <w:rPr>
            <w:noProof/>
            <w:webHidden/>
          </w:rPr>
          <w:fldChar w:fldCharType="separate"/>
        </w:r>
        <w:r w:rsidR="00E8515C">
          <w:rPr>
            <w:noProof/>
            <w:webHidden/>
          </w:rPr>
          <w:t>36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5" w:history="1">
        <w:r w:rsidR="00E8515C" w:rsidRPr="00A50C8F">
          <w:rPr>
            <w:rStyle w:val="ab"/>
            <w:rFonts w:hint="eastAsia"/>
            <w:noProof/>
          </w:rPr>
          <w:t>图</w:t>
        </w:r>
        <w:r w:rsidR="00E8515C" w:rsidRPr="00A50C8F">
          <w:rPr>
            <w:rStyle w:val="ab"/>
            <w:noProof/>
          </w:rPr>
          <w:t xml:space="preserve"> 4.6 ZombEnemy</w:t>
        </w:r>
        <w:r w:rsidR="00E8515C" w:rsidRPr="00A50C8F">
          <w:rPr>
            <w:rStyle w:val="ab"/>
            <w:rFonts w:hint="eastAsia"/>
            <w:noProof/>
          </w:rPr>
          <w:t>模型展示图</w:t>
        </w:r>
        <w:r w:rsidR="00E8515C">
          <w:rPr>
            <w:noProof/>
            <w:webHidden/>
          </w:rPr>
          <w:tab/>
        </w:r>
        <w:r w:rsidR="00E8515C">
          <w:rPr>
            <w:noProof/>
            <w:webHidden/>
          </w:rPr>
          <w:fldChar w:fldCharType="begin"/>
        </w:r>
        <w:r w:rsidR="00E8515C">
          <w:rPr>
            <w:noProof/>
            <w:webHidden/>
          </w:rPr>
          <w:instrText xml:space="preserve"> PAGEREF _Toc468643095 \h </w:instrText>
        </w:r>
        <w:r w:rsidR="00E8515C">
          <w:rPr>
            <w:noProof/>
            <w:webHidden/>
          </w:rPr>
        </w:r>
        <w:r w:rsidR="00E8515C">
          <w:rPr>
            <w:noProof/>
            <w:webHidden/>
          </w:rPr>
          <w:fldChar w:fldCharType="separate"/>
        </w:r>
        <w:r w:rsidR="00E8515C">
          <w:rPr>
            <w:noProof/>
            <w:webHidden/>
          </w:rPr>
          <w:t>36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6" w:history="1">
        <w:r w:rsidR="00E8515C" w:rsidRPr="00A50C8F">
          <w:rPr>
            <w:rStyle w:val="ab"/>
            <w:rFonts w:hint="eastAsia"/>
            <w:noProof/>
          </w:rPr>
          <w:t>图</w:t>
        </w:r>
        <w:r w:rsidR="00E8515C" w:rsidRPr="00A50C8F">
          <w:rPr>
            <w:rStyle w:val="ab"/>
            <w:noProof/>
          </w:rPr>
          <w:t xml:space="preserve"> 4.7 SoulEnemy</w:t>
        </w:r>
        <w:r w:rsidR="00E8515C" w:rsidRPr="00A50C8F">
          <w:rPr>
            <w:rStyle w:val="ab"/>
            <w:rFonts w:hint="eastAsia"/>
            <w:noProof/>
          </w:rPr>
          <w:t>模型展示图</w:t>
        </w:r>
        <w:r w:rsidR="00E8515C">
          <w:rPr>
            <w:noProof/>
            <w:webHidden/>
          </w:rPr>
          <w:tab/>
        </w:r>
        <w:r w:rsidR="00E8515C">
          <w:rPr>
            <w:noProof/>
            <w:webHidden/>
          </w:rPr>
          <w:fldChar w:fldCharType="begin"/>
        </w:r>
        <w:r w:rsidR="00E8515C">
          <w:rPr>
            <w:noProof/>
            <w:webHidden/>
          </w:rPr>
          <w:instrText xml:space="preserve"> PAGEREF _Toc468643096 \h </w:instrText>
        </w:r>
        <w:r w:rsidR="00E8515C">
          <w:rPr>
            <w:noProof/>
            <w:webHidden/>
          </w:rPr>
        </w:r>
        <w:r w:rsidR="00E8515C">
          <w:rPr>
            <w:noProof/>
            <w:webHidden/>
          </w:rPr>
          <w:fldChar w:fldCharType="separate"/>
        </w:r>
        <w:r w:rsidR="00E8515C">
          <w:rPr>
            <w:noProof/>
            <w:webHidden/>
          </w:rPr>
          <w:t>37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7" w:history="1">
        <w:r w:rsidR="00E8515C" w:rsidRPr="00A50C8F">
          <w:rPr>
            <w:rStyle w:val="ab"/>
            <w:rFonts w:hint="eastAsia"/>
            <w:noProof/>
          </w:rPr>
          <w:t>图</w:t>
        </w:r>
        <w:r w:rsidR="00E8515C" w:rsidRPr="00A50C8F">
          <w:rPr>
            <w:rStyle w:val="ab"/>
            <w:noProof/>
          </w:rPr>
          <w:t xml:space="preserve"> 4.8 Shooter</w:t>
        </w:r>
        <w:r w:rsidR="00E8515C" w:rsidRPr="00A50C8F">
          <w:rPr>
            <w:rStyle w:val="ab"/>
            <w:rFonts w:hint="eastAsia"/>
            <w:noProof/>
          </w:rPr>
          <w:t>的攻击效果图</w:t>
        </w:r>
        <w:r w:rsidR="00E8515C">
          <w:rPr>
            <w:noProof/>
            <w:webHidden/>
          </w:rPr>
          <w:tab/>
        </w:r>
        <w:r w:rsidR="00E8515C">
          <w:rPr>
            <w:noProof/>
            <w:webHidden/>
          </w:rPr>
          <w:fldChar w:fldCharType="begin"/>
        </w:r>
        <w:r w:rsidR="00E8515C">
          <w:rPr>
            <w:noProof/>
            <w:webHidden/>
          </w:rPr>
          <w:instrText xml:space="preserve"> PAGEREF _Toc468643097 \h </w:instrText>
        </w:r>
        <w:r w:rsidR="00E8515C">
          <w:rPr>
            <w:noProof/>
            <w:webHidden/>
          </w:rPr>
        </w:r>
        <w:r w:rsidR="00E8515C">
          <w:rPr>
            <w:noProof/>
            <w:webHidden/>
          </w:rPr>
          <w:fldChar w:fldCharType="separate"/>
        </w:r>
        <w:r w:rsidR="00E8515C">
          <w:rPr>
            <w:noProof/>
            <w:webHidden/>
          </w:rPr>
          <w:t>37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8" w:history="1">
        <w:r w:rsidR="00E8515C" w:rsidRPr="00A50C8F">
          <w:rPr>
            <w:rStyle w:val="ab"/>
            <w:rFonts w:hint="eastAsia"/>
            <w:noProof/>
          </w:rPr>
          <w:t>图</w:t>
        </w:r>
        <w:r w:rsidR="00E8515C" w:rsidRPr="00A50C8F">
          <w:rPr>
            <w:rStyle w:val="ab"/>
            <w:noProof/>
          </w:rPr>
          <w:t xml:space="preserve"> 4.9</w:t>
        </w:r>
        <w:r w:rsidR="00E8515C" w:rsidRPr="00A50C8F">
          <w:rPr>
            <w:rStyle w:val="ab"/>
            <w:rFonts w:hint="eastAsia"/>
            <w:noProof/>
          </w:rPr>
          <w:t>子弹检测效果图</w:t>
        </w:r>
        <w:r w:rsidR="00E8515C">
          <w:rPr>
            <w:noProof/>
            <w:webHidden/>
          </w:rPr>
          <w:tab/>
        </w:r>
        <w:r w:rsidR="00E8515C">
          <w:rPr>
            <w:noProof/>
            <w:webHidden/>
          </w:rPr>
          <w:fldChar w:fldCharType="begin"/>
        </w:r>
        <w:r w:rsidR="00E8515C">
          <w:rPr>
            <w:noProof/>
            <w:webHidden/>
          </w:rPr>
          <w:instrText xml:space="preserve"> PAGEREF _Toc468643098 \h </w:instrText>
        </w:r>
        <w:r w:rsidR="00E8515C">
          <w:rPr>
            <w:noProof/>
            <w:webHidden/>
          </w:rPr>
        </w:r>
        <w:r w:rsidR="00E8515C">
          <w:rPr>
            <w:noProof/>
            <w:webHidden/>
          </w:rPr>
          <w:fldChar w:fldCharType="separate"/>
        </w:r>
        <w:r w:rsidR="00E8515C">
          <w:rPr>
            <w:noProof/>
            <w:webHidden/>
          </w:rPr>
          <w:t>37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099" w:history="1">
        <w:r w:rsidR="00E8515C" w:rsidRPr="00A50C8F">
          <w:rPr>
            <w:rStyle w:val="ab"/>
            <w:rFonts w:hint="eastAsia"/>
            <w:noProof/>
          </w:rPr>
          <w:t>图</w:t>
        </w:r>
        <w:r w:rsidR="00E8515C" w:rsidRPr="00A50C8F">
          <w:rPr>
            <w:rStyle w:val="ab"/>
            <w:noProof/>
          </w:rPr>
          <w:t xml:space="preserve"> 4.10</w:t>
        </w:r>
        <w:r w:rsidR="00E8515C" w:rsidRPr="00A50C8F">
          <w:rPr>
            <w:rStyle w:val="ab"/>
            <w:rFonts w:hint="eastAsia"/>
            <w:noProof/>
          </w:rPr>
          <w:t>奖励物品效果展示图</w:t>
        </w:r>
        <w:r w:rsidR="00E8515C">
          <w:rPr>
            <w:noProof/>
            <w:webHidden/>
          </w:rPr>
          <w:tab/>
        </w:r>
        <w:r w:rsidR="00E8515C">
          <w:rPr>
            <w:noProof/>
            <w:webHidden/>
          </w:rPr>
          <w:fldChar w:fldCharType="begin"/>
        </w:r>
        <w:r w:rsidR="00E8515C">
          <w:rPr>
            <w:noProof/>
            <w:webHidden/>
          </w:rPr>
          <w:instrText xml:space="preserve"> PAGEREF _Toc468643099 \h </w:instrText>
        </w:r>
        <w:r w:rsidR="00E8515C">
          <w:rPr>
            <w:noProof/>
            <w:webHidden/>
          </w:rPr>
        </w:r>
        <w:r w:rsidR="00E8515C">
          <w:rPr>
            <w:noProof/>
            <w:webHidden/>
          </w:rPr>
          <w:fldChar w:fldCharType="separate"/>
        </w:r>
        <w:r w:rsidR="00E8515C">
          <w:rPr>
            <w:noProof/>
            <w:webHidden/>
          </w:rPr>
          <w:t>38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0" w:history="1">
        <w:r w:rsidR="00E8515C" w:rsidRPr="00A50C8F">
          <w:rPr>
            <w:rStyle w:val="ab"/>
            <w:rFonts w:hint="eastAsia"/>
            <w:noProof/>
          </w:rPr>
          <w:t>图</w:t>
        </w:r>
        <w:r w:rsidR="00E8515C" w:rsidRPr="00A50C8F">
          <w:rPr>
            <w:rStyle w:val="ab"/>
            <w:noProof/>
          </w:rPr>
          <w:t xml:space="preserve"> 4.11 Prim</w:t>
        </w:r>
        <w:r w:rsidR="00E8515C" w:rsidRPr="00A50C8F">
          <w:rPr>
            <w:rStyle w:val="ab"/>
            <w:rFonts w:hint="eastAsia"/>
            <w:noProof/>
          </w:rPr>
          <w:t>算法说明图</w:t>
        </w:r>
        <w:r w:rsidR="00E8515C">
          <w:rPr>
            <w:noProof/>
            <w:webHidden/>
          </w:rPr>
          <w:tab/>
        </w:r>
        <w:r w:rsidR="00E8515C">
          <w:rPr>
            <w:noProof/>
            <w:webHidden/>
          </w:rPr>
          <w:fldChar w:fldCharType="begin"/>
        </w:r>
        <w:r w:rsidR="00E8515C">
          <w:rPr>
            <w:noProof/>
            <w:webHidden/>
          </w:rPr>
          <w:instrText xml:space="preserve"> PAGEREF _Toc468643100 \h </w:instrText>
        </w:r>
        <w:r w:rsidR="00E8515C">
          <w:rPr>
            <w:noProof/>
            <w:webHidden/>
          </w:rPr>
        </w:r>
        <w:r w:rsidR="00E8515C">
          <w:rPr>
            <w:noProof/>
            <w:webHidden/>
          </w:rPr>
          <w:fldChar w:fldCharType="separate"/>
        </w:r>
        <w:r w:rsidR="00E8515C">
          <w:rPr>
            <w:noProof/>
            <w:webHidden/>
          </w:rPr>
          <w:t>39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1" w:history="1">
        <w:r w:rsidR="00E8515C" w:rsidRPr="00A50C8F">
          <w:rPr>
            <w:rStyle w:val="ab"/>
            <w:rFonts w:hint="eastAsia"/>
            <w:noProof/>
          </w:rPr>
          <w:t>图</w:t>
        </w:r>
        <w:r w:rsidR="00E8515C" w:rsidRPr="00A50C8F">
          <w:rPr>
            <w:rStyle w:val="ab"/>
            <w:noProof/>
          </w:rPr>
          <w:t xml:space="preserve"> 4.12</w:t>
        </w:r>
        <w:r w:rsidR="00E8515C" w:rsidRPr="00A50C8F">
          <w:rPr>
            <w:rStyle w:val="ab"/>
            <w:rFonts w:hint="eastAsia"/>
            <w:noProof/>
          </w:rPr>
          <w:t>本游戏的迷宫生成算法图</w:t>
        </w:r>
        <w:r w:rsidR="00E8515C">
          <w:rPr>
            <w:noProof/>
            <w:webHidden/>
          </w:rPr>
          <w:tab/>
        </w:r>
        <w:r w:rsidR="00E8515C">
          <w:rPr>
            <w:noProof/>
            <w:webHidden/>
          </w:rPr>
          <w:fldChar w:fldCharType="begin"/>
        </w:r>
        <w:r w:rsidR="00E8515C">
          <w:rPr>
            <w:noProof/>
            <w:webHidden/>
          </w:rPr>
          <w:instrText xml:space="preserve"> PAGEREF _Toc468643101 \h </w:instrText>
        </w:r>
        <w:r w:rsidR="00E8515C">
          <w:rPr>
            <w:noProof/>
            <w:webHidden/>
          </w:rPr>
        </w:r>
        <w:r w:rsidR="00E8515C">
          <w:rPr>
            <w:noProof/>
            <w:webHidden/>
          </w:rPr>
          <w:fldChar w:fldCharType="separate"/>
        </w:r>
        <w:r w:rsidR="00E8515C">
          <w:rPr>
            <w:noProof/>
            <w:webHidden/>
          </w:rPr>
          <w:t>40</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2" w:history="1">
        <w:r w:rsidR="00E8515C" w:rsidRPr="00A50C8F">
          <w:rPr>
            <w:rStyle w:val="ab"/>
            <w:rFonts w:hint="eastAsia"/>
            <w:noProof/>
          </w:rPr>
          <w:t>图</w:t>
        </w:r>
        <w:r w:rsidR="00E8515C" w:rsidRPr="00A50C8F">
          <w:rPr>
            <w:rStyle w:val="ab"/>
            <w:noProof/>
          </w:rPr>
          <w:t xml:space="preserve"> 4.13 Unity</w:t>
        </w:r>
        <w:r w:rsidR="00E8515C" w:rsidRPr="00A50C8F">
          <w:rPr>
            <w:rStyle w:val="ab"/>
            <w:rFonts w:hint="eastAsia"/>
            <w:noProof/>
          </w:rPr>
          <w:t>旧版本的通信系统实现方式图</w:t>
        </w:r>
        <w:r w:rsidR="00E8515C">
          <w:rPr>
            <w:noProof/>
            <w:webHidden/>
          </w:rPr>
          <w:tab/>
        </w:r>
        <w:r w:rsidR="00E8515C">
          <w:rPr>
            <w:noProof/>
            <w:webHidden/>
          </w:rPr>
          <w:fldChar w:fldCharType="begin"/>
        </w:r>
        <w:r w:rsidR="00E8515C">
          <w:rPr>
            <w:noProof/>
            <w:webHidden/>
          </w:rPr>
          <w:instrText xml:space="preserve"> PAGEREF _Toc468643102 \h </w:instrText>
        </w:r>
        <w:r w:rsidR="00E8515C">
          <w:rPr>
            <w:noProof/>
            <w:webHidden/>
          </w:rPr>
        </w:r>
        <w:r w:rsidR="00E8515C">
          <w:rPr>
            <w:noProof/>
            <w:webHidden/>
          </w:rPr>
          <w:fldChar w:fldCharType="separate"/>
        </w:r>
        <w:r w:rsidR="00E8515C">
          <w:rPr>
            <w:noProof/>
            <w:webHidden/>
          </w:rPr>
          <w:t>42</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3" w:history="1">
        <w:r w:rsidR="00E8515C" w:rsidRPr="00A50C8F">
          <w:rPr>
            <w:rStyle w:val="ab"/>
            <w:rFonts w:hint="eastAsia"/>
            <w:noProof/>
          </w:rPr>
          <w:t>图</w:t>
        </w:r>
        <w:r w:rsidR="00E8515C" w:rsidRPr="00A50C8F">
          <w:rPr>
            <w:rStyle w:val="ab"/>
            <w:noProof/>
          </w:rPr>
          <w:t xml:space="preserve"> 4.14 Network Manager</w:t>
        </w:r>
        <w:r w:rsidR="00E8515C" w:rsidRPr="00A50C8F">
          <w:rPr>
            <w:rStyle w:val="ab"/>
            <w:rFonts w:hint="eastAsia"/>
            <w:noProof/>
          </w:rPr>
          <w:t>的信息介绍图</w:t>
        </w:r>
        <w:r w:rsidR="00E8515C">
          <w:rPr>
            <w:noProof/>
            <w:webHidden/>
          </w:rPr>
          <w:tab/>
        </w:r>
        <w:r w:rsidR="00E8515C">
          <w:rPr>
            <w:noProof/>
            <w:webHidden/>
          </w:rPr>
          <w:fldChar w:fldCharType="begin"/>
        </w:r>
        <w:r w:rsidR="00E8515C">
          <w:rPr>
            <w:noProof/>
            <w:webHidden/>
          </w:rPr>
          <w:instrText xml:space="preserve"> PAGEREF _Toc468643103 \h </w:instrText>
        </w:r>
        <w:r w:rsidR="00E8515C">
          <w:rPr>
            <w:noProof/>
            <w:webHidden/>
          </w:rPr>
        </w:r>
        <w:r w:rsidR="00E8515C">
          <w:rPr>
            <w:noProof/>
            <w:webHidden/>
          </w:rPr>
          <w:fldChar w:fldCharType="separate"/>
        </w:r>
        <w:r w:rsidR="00E8515C">
          <w:rPr>
            <w:noProof/>
            <w:webHidden/>
          </w:rPr>
          <w:t>43</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4" w:history="1">
        <w:r w:rsidR="00E8515C" w:rsidRPr="00A50C8F">
          <w:rPr>
            <w:rStyle w:val="ab"/>
            <w:rFonts w:hint="eastAsia"/>
            <w:noProof/>
          </w:rPr>
          <w:t>图</w:t>
        </w:r>
        <w:r w:rsidR="00E8515C" w:rsidRPr="00A50C8F">
          <w:rPr>
            <w:rStyle w:val="ab"/>
            <w:noProof/>
          </w:rPr>
          <w:t xml:space="preserve"> 4.15</w:t>
        </w:r>
        <w:r w:rsidR="00E8515C" w:rsidRPr="00A50C8F">
          <w:rPr>
            <w:rStyle w:val="ab"/>
            <w:rFonts w:hint="eastAsia"/>
            <w:noProof/>
          </w:rPr>
          <w:t>需要动态生成物体放入图</w:t>
        </w:r>
        <w:r w:rsidR="00E8515C">
          <w:rPr>
            <w:noProof/>
            <w:webHidden/>
          </w:rPr>
          <w:tab/>
        </w:r>
        <w:r w:rsidR="00E8515C">
          <w:rPr>
            <w:noProof/>
            <w:webHidden/>
          </w:rPr>
          <w:fldChar w:fldCharType="begin"/>
        </w:r>
        <w:r w:rsidR="00E8515C">
          <w:rPr>
            <w:noProof/>
            <w:webHidden/>
          </w:rPr>
          <w:instrText xml:space="preserve"> PAGEREF _Toc468643104 \h </w:instrText>
        </w:r>
        <w:r w:rsidR="00E8515C">
          <w:rPr>
            <w:noProof/>
            <w:webHidden/>
          </w:rPr>
        </w:r>
        <w:r w:rsidR="00E8515C">
          <w:rPr>
            <w:noProof/>
            <w:webHidden/>
          </w:rPr>
          <w:fldChar w:fldCharType="separate"/>
        </w:r>
        <w:r w:rsidR="00E8515C">
          <w:rPr>
            <w:noProof/>
            <w:webHidden/>
          </w:rPr>
          <w:t>43</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5" w:history="1">
        <w:r w:rsidR="00E8515C" w:rsidRPr="00A50C8F">
          <w:rPr>
            <w:rStyle w:val="ab"/>
            <w:rFonts w:hint="eastAsia"/>
            <w:noProof/>
          </w:rPr>
          <w:t>图</w:t>
        </w:r>
        <w:r w:rsidR="00E8515C" w:rsidRPr="00A50C8F">
          <w:rPr>
            <w:rStyle w:val="ab"/>
            <w:noProof/>
          </w:rPr>
          <w:t xml:space="preserve"> 4.16</w:t>
        </w:r>
        <w:r w:rsidR="00E8515C" w:rsidRPr="00A50C8F">
          <w:rPr>
            <w:rStyle w:val="ab"/>
            <w:rFonts w:hint="eastAsia"/>
            <w:noProof/>
          </w:rPr>
          <w:t>系统同步动画</w:t>
        </w:r>
        <w:r w:rsidR="00E8515C" w:rsidRPr="00A50C8F">
          <w:rPr>
            <w:rStyle w:val="ab"/>
            <w:noProof/>
          </w:rPr>
          <w:t>NerworkAnimator</w:t>
        </w:r>
        <w:r w:rsidR="00E8515C" w:rsidRPr="00A50C8F">
          <w:rPr>
            <w:rStyle w:val="ab"/>
            <w:rFonts w:hint="eastAsia"/>
            <w:noProof/>
          </w:rPr>
          <w:t>图</w:t>
        </w:r>
        <w:r w:rsidR="00E8515C">
          <w:rPr>
            <w:noProof/>
            <w:webHidden/>
          </w:rPr>
          <w:tab/>
        </w:r>
        <w:r w:rsidR="00E8515C">
          <w:rPr>
            <w:noProof/>
            <w:webHidden/>
          </w:rPr>
          <w:fldChar w:fldCharType="begin"/>
        </w:r>
        <w:r w:rsidR="00E8515C">
          <w:rPr>
            <w:noProof/>
            <w:webHidden/>
          </w:rPr>
          <w:instrText xml:space="preserve"> PAGEREF _Toc468643105 \h </w:instrText>
        </w:r>
        <w:r w:rsidR="00E8515C">
          <w:rPr>
            <w:noProof/>
            <w:webHidden/>
          </w:rPr>
        </w:r>
        <w:r w:rsidR="00E8515C">
          <w:rPr>
            <w:noProof/>
            <w:webHidden/>
          </w:rPr>
          <w:fldChar w:fldCharType="separate"/>
        </w:r>
        <w:r w:rsidR="00E8515C">
          <w:rPr>
            <w:noProof/>
            <w:webHidden/>
          </w:rPr>
          <w:t>44</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6" w:history="1">
        <w:r w:rsidR="00E8515C" w:rsidRPr="00A50C8F">
          <w:rPr>
            <w:rStyle w:val="ab"/>
            <w:rFonts w:hint="eastAsia"/>
            <w:noProof/>
          </w:rPr>
          <w:t>图</w:t>
        </w:r>
        <w:r w:rsidR="00E8515C" w:rsidRPr="00A50C8F">
          <w:rPr>
            <w:rStyle w:val="ab"/>
            <w:noProof/>
          </w:rPr>
          <w:t xml:space="preserve"> 4.17 Navigation</w:t>
        </w:r>
        <w:r w:rsidR="00E8515C" w:rsidRPr="00A50C8F">
          <w:rPr>
            <w:rStyle w:val="ab"/>
            <w:rFonts w:hint="eastAsia"/>
            <w:noProof/>
          </w:rPr>
          <w:t>的渲染场景的效果图</w:t>
        </w:r>
        <w:r w:rsidR="00E8515C">
          <w:rPr>
            <w:noProof/>
            <w:webHidden/>
          </w:rPr>
          <w:tab/>
        </w:r>
        <w:r w:rsidR="00E8515C">
          <w:rPr>
            <w:noProof/>
            <w:webHidden/>
          </w:rPr>
          <w:fldChar w:fldCharType="begin"/>
        </w:r>
        <w:r w:rsidR="00E8515C">
          <w:rPr>
            <w:noProof/>
            <w:webHidden/>
          </w:rPr>
          <w:instrText xml:space="preserve"> PAGEREF _Toc468643106 \h </w:instrText>
        </w:r>
        <w:r w:rsidR="00E8515C">
          <w:rPr>
            <w:noProof/>
            <w:webHidden/>
          </w:rPr>
        </w:r>
        <w:r w:rsidR="00E8515C">
          <w:rPr>
            <w:noProof/>
            <w:webHidden/>
          </w:rPr>
          <w:fldChar w:fldCharType="separate"/>
        </w:r>
        <w:r w:rsidR="00E8515C">
          <w:rPr>
            <w:noProof/>
            <w:webHidden/>
          </w:rPr>
          <w:t>45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07" w:history="1">
        <w:r w:rsidR="00E8515C" w:rsidRPr="00A50C8F">
          <w:rPr>
            <w:rStyle w:val="ab"/>
            <w:rFonts w:hint="eastAsia"/>
            <w:noProof/>
          </w:rPr>
          <w:t>图</w:t>
        </w:r>
        <w:r w:rsidR="00E8515C" w:rsidRPr="00A50C8F">
          <w:rPr>
            <w:rStyle w:val="ab"/>
            <w:noProof/>
          </w:rPr>
          <w:t xml:space="preserve"> 4.18</w:t>
        </w:r>
        <w:r w:rsidR="00E8515C" w:rsidRPr="00A50C8F">
          <w:rPr>
            <w:rStyle w:val="ab"/>
            <w:rFonts w:hint="eastAsia"/>
            <w:noProof/>
          </w:rPr>
          <w:t>位置数据两种同步方式图</w:t>
        </w:r>
        <w:r w:rsidR="00E8515C">
          <w:rPr>
            <w:noProof/>
            <w:webHidden/>
          </w:rPr>
          <w:tab/>
        </w:r>
        <w:r w:rsidR="00E8515C">
          <w:rPr>
            <w:noProof/>
            <w:webHidden/>
          </w:rPr>
          <w:fldChar w:fldCharType="begin"/>
        </w:r>
        <w:r w:rsidR="00E8515C">
          <w:rPr>
            <w:noProof/>
            <w:webHidden/>
          </w:rPr>
          <w:instrText xml:space="preserve"> PAGEREF _Toc468643107 \h </w:instrText>
        </w:r>
        <w:r w:rsidR="00E8515C">
          <w:rPr>
            <w:noProof/>
            <w:webHidden/>
          </w:rPr>
        </w:r>
        <w:r w:rsidR="00E8515C">
          <w:rPr>
            <w:noProof/>
            <w:webHidden/>
          </w:rPr>
          <w:fldChar w:fldCharType="separate"/>
        </w:r>
        <w:r w:rsidR="00E8515C">
          <w:rPr>
            <w:noProof/>
            <w:webHidden/>
          </w:rPr>
          <w:t>46</w:t>
        </w:r>
        <w:r w:rsidR="00E8515C">
          <w:rPr>
            <w:noProof/>
            <w:webHidden/>
          </w:rPr>
          <w:fldChar w:fldCharType="end"/>
        </w:r>
      </w:hyperlink>
    </w:p>
    <w:p w:rsidR="0062209A" w:rsidRDefault="00E8515C" w:rsidP="00E8515C">
      <w:pPr>
        <w:pStyle w:val="ac"/>
        <w:ind w:left="960" w:hanging="480"/>
        <w:jc w:val="center"/>
      </w:pPr>
      <w:r>
        <w:fldChar w:fldCharType="end"/>
      </w:r>
      <w:r w:rsidRPr="00E8515C">
        <w:rPr>
          <w:rFonts w:asciiTheme="majorHAnsi" w:eastAsiaTheme="majorEastAsia" w:hAnsiTheme="majorHAnsi" w:cstheme="majorBidi" w:hint="eastAsia"/>
          <w:color w:val="2E74B5" w:themeColor="accent1" w:themeShade="BF"/>
          <w:kern w:val="0"/>
          <w:sz w:val="32"/>
          <w:szCs w:val="32"/>
          <w:lang w:val="zh-CN"/>
        </w:rPr>
        <w:t>表目录</w:t>
      </w:r>
    </w:p>
    <w:p w:rsidR="00E8515C" w:rsidRDefault="00E8515C">
      <w:pPr>
        <w:pStyle w:val="ac"/>
        <w:tabs>
          <w:tab w:val="right" w:leader="dot" w:pos="8494"/>
        </w:tabs>
        <w:ind w:left="1123" w:hanging="643"/>
        <w:rPr>
          <w:rFonts w:asciiTheme="minorHAnsi" w:eastAsiaTheme="minorEastAsia" w:hAnsiTheme="minorHAnsi"/>
          <w:noProof/>
          <w:sz w:val="21"/>
          <w:szCs w:val="22"/>
        </w:rPr>
      </w:pPr>
      <w:r>
        <w:rPr>
          <w:rFonts w:asciiTheme="majorEastAsia" w:eastAsiaTheme="majorEastAsia" w:hAnsiTheme="majorEastAsia"/>
          <w:b/>
          <w:bCs/>
          <w:sz w:val="32"/>
          <w:szCs w:val="32"/>
        </w:rPr>
        <w:fldChar w:fldCharType="begin"/>
      </w:r>
      <w:r>
        <w:rPr>
          <w:rFonts w:asciiTheme="majorEastAsia" w:eastAsiaTheme="majorEastAsia" w:hAnsiTheme="majorEastAsia"/>
          <w:b/>
          <w:bCs/>
          <w:sz w:val="32"/>
          <w:szCs w:val="32"/>
        </w:rPr>
        <w:instrText xml:space="preserve"> </w:instrText>
      </w:r>
      <w:r>
        <w:rPr>
          <w:rFonts w:asciiTheme="majorEastAsia" w:eastAsiaTheme="majorEastAsia" w:hAnsiTheme="majorEastAsia" w:hint="eastAsia"/>
          <w:b/>
          <w:bCs/>
          <w:sz w:val="32"/>
          <w:szCs w:val="32"/>
        </w:rPr>
        <w:instrText>TOC \h \z \c "表"</w:instrText>
      </w:r>
      <w:r>
        <w:rPr>
          <w:rFonts w:asciiTheme="majorEastAsia" w:eastAsiaTheme="majorEastAsia" w:hAnsiTheme="majorEastAsia"/>
          <w:b/>
          <w:bCs/>
          <w:sz w:val="32"/>
          <w:szCs w:val="32"/>
        </w:rPr>
        <w:instrText xml:space="preserve"> </w:instrText>
      </w:r>
      <w:r>
        <w:rPr>
          <w:rFonts w:asciiTheme="majorEastAsia" w:eastAsiaTheme="majorEastAsia" w:hAnsiTheme="majorEastAsia"/>
          <w:b/>
          <w:bCs/>
          <w:sz w:val="32"/>
          <w:szCs w:val="32"/>
        </w:rPr>
        <w:fldChar w:fldCharType="separate"/>
      </w:r>
      <w:hyperlink w:anchor="_Toc468643178" w:history="1">
        <w:r w:rsidRPr="00BF2202">
          <w:rPr>
            <w:rStyle w:val="ab"/>
            <w:rFonts w:hint="eastAsia"/>
            <w:noProof/>
          </w:rPr>
          <w:t>表</w:t>
        </w:r>
        <w:r w:rsidRPr="00BF2202">
          <w:rPr>
            <w:rStyle w:val="ab"/>
            <w:noProof/>
          </w:rPr>
          <w:t xml:space="preserve"> 3</w:t>
        </w:r>
        <w:r w:rsidRPr="00BF2202">
          <w:rPr>
            <w:rStyle w:val="ab"/>
            <w:noProof/>
          </w:rPr>
          <w:noBreakHyphen/>
          <w:t>1</w:t>
        </w:r>
        <w:r w:rsidRPr="00BF2202">
          <w:rPr>
            <w:rStyle w:val="ab"/>
            <w:rFonts w:hint="eastAsia"/>
            <w:noProof/>
          </w:rPr>
          <w:t>功能行为与控制关系表</w:t>
        </w:r>
        <w:r>
          <w:rPr>
            <w:noProof/>
            <w:webHidden/>
          </w:rPr>
          <w:tab/>
        </w:r>
        <w:r>
          <w:rPr>
            <w:noProof/>
            <w:webHidden/>
          </w:rPr>
          <w:fldChar w:fldCharType="begin"/>
        </w:r>
        <w:r>
          <w:rPr>
            <w:noProof/>
            <w:webHidden/>
          </w:rPr>
          <w:instrText xml:space="preserve"> PAGEREF _Toc468643178 \h </w:instrText>
        </w:r>
        <w:r>
          <w:rPr>
            <w:noProof/>
            <w:webHidden/>
          </w:rPr>
        </w:r>
        <w:r>
          <w:rPr>
            <w:noProof/>
            <w:webHidden/>
          </w:rPr>
          <w:fldChar w:fldCharType="separate"/>
        </w:r>
        <w:r>
          <w:rPr>
            <w:noProof/>
            <w:webHidden/>
          </w:rPr>
          <w:t>12</w:t>
        </w:r>
        <w:r>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79"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2 Enemy</w:t>
        </w:r>
        <w:r w:rsidR="00E8515C" w:rsidRPr="00BF2202">
          <w:rPr>
            <w:rStyle w:val="ab"/>
            <w:rFonts w:hint="eastAsia"/>
            <w:noProof/>
          </w:rPr>
          <w:t>攻击距离伤害血量数值详情</w:t>
        </w:r>
        <w:r w:rsidR="00E8515C">
          <w:rPr>
            <w:noProof/>
            <w:webHidden/>
          </w:rPr>
          <w:tab/>
        </w:r>
        <w:r w:rsidR="00E8515C">
          <w:rPr>
            <w:noProof/>
            <w:webHidden/>
          </w:rPr>
          <w:fldChar w:fldCharType="begin"/>
        </w:r>
        <w:r w:rsidR="00E8515C">
          <w:rPr>
            <w:noProof/>
            <w:webHidden/>
          </w:rPr>
          <w:instrText xml:space="preserve"> PAGEREF _Toc468643179 \h </w:instrText>
        </w:r>
        <w:r w:rsidR="00E8515C">
          <w:rPr>
            <w:noProof/>
            <w:webHidden/>
          </w:rPr>
        </w:r>
        <w:r w:rsidR="00E8515C">
          <w:rPr>
            <w:noProof/>
            <w:webHidden/>
          </w:rPr>
          <w:fldChar w:fldCharType="separate"/>
        </w:r>
        <w:r w:rsidR="00E8515C">
          <w:rPr>
            <w:noProof/>
            <w:webHidden/>
          </w:rPr>
          <w:t>26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0"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3 Boss</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_Toc468643180 \h </w:instrText>
        </w:r>
        <w:r w:rsidR="00E8515C">
          <w:rPr>
            <w:noProof/>
            <w:webHidden/>
          </w:rPr>
        </w:r>
        <w:r w:rsidR="00E8515C">
          <w:rPr>
            <w:noProof/>
            <w:webHidden/>
          </w:rPr>
          <w:fldChar w:fldCharType="separate"/>
        </w:r>
        <w:r w:rsidR="00E8515C">
          <w:rPr>
            <w:noProof/>
            <w:webHidden/>
          </w:rPr>
          <w:t>27</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1"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4 Character</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_Toc468643181 \h </w:instrText>
        </w:r>
        <w:r w:rsidR="00E8515C">
          <w:rPr>
            <w:noProof/>
            <w:webHidden/>
          </w:rPr>
        </w:r>
        <w:r w:rsidR="00E8515C">
          <w:rPr>
            <w:noProof/>
            <w:webHidden/>
          </w:rPr>
          <w:fldChar w:fldCharType="separate"/>
        </w:r>
        <w:r w:rsidR="00E8515C">
          <w:rPr>
            <w:noProof/>
            <w:webHidden/>
          </w:rPr>
          <w:t>28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2"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5 SoulMonster</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_Toc468643182 \h </w:instrText>
        </w:r>
        <w:r w:rsidR="00E8515C">
          <w:rPr>
            <w:noProof/>
            <w:webHidden/>
          </w:rPr>
        </w:r>
        <w:r w:rsidR="00E8515C">
          <w:rPr>
            <w:noProof/>
            <w:webHidden/>
          </w:rPr>
          <w:fldChar w:fldCharType="separate"/>
        </w:r>
        <w:r w:rsidR="00E8515C">
          <w:rPr>
            <w:noProof/>
            <w:webHidden/>
          </w:rPr>
          <w:t>28</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3"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6 Envriment</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_Toc468643183 \h </w:instrText>
        </w:r>
        <w:r w:rsidR="00E8515C">
          <w:rPr>
            <w:noProof/>
            <w:webHidden/>
          </w:rPr>
        </w:r>
        <w:r w:rsidR="00E8515C">
          <w:rPr>
            <w:noProof/>
            <w:webHidden/>
          </w:rPr>
          <w:fldChar w:fldCharType="separate"/>
        </w:r>
        <w:r w:rsidR="00E8515C">
          <w:rPr>
            <w:noProof/>
            <w:webHidden/>
          </w:rPr>
          <w:t>29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4"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7 SoulShooter</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_Toc468643184 \h </w:instrText>
        </w:r>
        <w:r w:rsidR="00E8515C">
          <w:rPr>
            <w:noProof/>
            <w:webHidden/>
          </w:rPr>
        </w:r>
        <w:r w:rsidR="00E8515C">
          <w:rPr>
            <w:noProof/>
            <w:webHidden/>
          </w:rPr>
          <w:fldChar w:fldCharType="separate"/>
        </w:r>
        <w:r w:rsidR="00E8515C">
          <w:rPr>
            <w:noProof/>
            <w:webHidden/>
          </w:rPr>
          <w:t>29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5"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8 Cartoon Sholdier</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_Toc468643185 \h </w:instrText>
        </w:r>
        <w:r w:rsidR="00E8515C">
          <w:rPr>
            <w:noProof/>
            <w:webHidden/>
          </w:rPr>
        </w:r>
        <w:r w:rsidR="00E8515C">
          <w:rPr>
            <w:noProof/>
            <w:webHidden/>
          </w:rPr>
          <w:fldChar w:fldCharType="separate"/>
        </w:r>
        <w:r w:rsidR="00E8515C">
          <w:rPr>
            <w:noProof/>
            <w:webHidden/>
          </w:rPr>
          <w:t>29</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6"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9 SimpleTownPack</w:t>
        </w:r>
        <w:r w:rsidR="00E8515C" w:rsidRPr="00BF2202">
          <w:rPr>
            <w:rStyle w:val="ab"/>
            <w:rFonts w:hint="eastAsia"/>
            <w:noProof/>
          </w:rPr>
          <w:t>文件夹素材详情</w:t>
        </w:r>
        <w:r w:rsidR="00E8515C">
          <w:rPr>
            <w:noProof/>
            <w:webHidden/>
          </w:rPr>
          <w:tab/>
        </w:r>
        <w:r w:rsidR="00E8515C">
          <w:rPr>
            <w:noProof/>
            <w:webHidden/>
          </w:rPr>
          <w:fldChar w:fldCharType="begin"/>
        </w:r>
        <w:r w:rsidR="00E8515C">
          <w:rPr>
            <w:noProof/>
            <w:webHidden/>
          </w:rPr>
          <w:instrText xml:space="preserve"> PAGEREF _Toc468643186 \h </w:instrText>
        </w:r>
        <w:r w:rsidR="00E8515C">
          <w:rPr>
            <w:noProof/>
            <w:webHidden/>
          </w:rPr>
        </w:r>
        <w:r w:rsidR="00E8515C">
          <w:rPr>
            <w:noProof/>
            <w:webHidden/>
          </w:rPr>
          <w:fldChar w:fldCharType="separate"/>
        </w:r>
        <w:r w:rsidR="00E8515C">
          <w:rPr>
            <w:noProof/>
            <w:webHidden/>
          </w:rPr>
          <w:t>30</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7" w:history="1">
        <w:r w:rsidR="00E8515C" w:rsidRPr="00BF2202">
          <w:rPr>
            <w:rStyle w:val="ab"/>
            <w:rFonts w:hint="eastAsia"/>
            <w:noProof/>
          </w:rPr>
          <w:t>表</w:t>
        </w:r>
        <w:r w:rsidR="00E8515C" w:rsidRPr="00BF2202">
          <w:rPr>
            <w:rStyle w:val="ab"/>
            <w:noProof/>
          </w:rPr>
          <w:t xml:space="preserve"> 3</w:t>
        </w:r>
        <w:r w:rsidR="00E8515C" w:rsidRPr="00BF2202">
          <w:rPr>
            <w:rStyle w:val="ab"/>
            <w:noProof/>
          </w:rPr>
          <w:noBreakHyphen/>
          <w:t>10</w:t>
        </w:r>
        <w:r w:rsidR="00E8515C" w:rsidRPr="00BF2202">
          <w:rPr>
            <w:rStyle w:val="ab"/>
            <w:rFonts w:hint="eastAsia"/>
            <w:noProof/>
          </w:rPr>
          <w:t>声音资源文件详情</w:t>
        </w:r>
        <w:r w:rsidR="00E8515C">
          <w:rPr>
            <w:noProof/>
            <w:webHidden/>
          </w:rPr>
          <w:tab/>
        </w:r>
        <w:r w:rsidR="00E8515C">
          <w:rPr>
            <w:noProof/>
            <w:webHidden/>
          </w:rPr>
          <w:fldChar w:fldCharType="begin"/>
        </w:r>
        <w:r w:rsidR="00E8515C">
          <w:rPr>
            <w:noProof/>
            <w:webHidden/>
          </w:rPr>
          <w:instrText xml:space="preserve"> PAGEREF _Toc468643187 \h </w:instrText>
        </w:r>
        <w:r w:rsidR="00E8515C">
          <w:rPr>
            <w:noProof/>
            <w:webHidden/>
          </w:rPr>
        </w:r>
        <w:r w:rsidR="00E8515C">
          <w:rPr>
            <w:noProof/>
            <w:webHidden/>
          </w:rPr>
          <w:fldChar w:fldCharType="separate"/>
        </w:r>
        <w:r w:rsidR="00E8515C">
          <w:rPr>
            <w:noProof/>
            <w:webHidden/>
          </w:rPr>
          <w:t>30</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8" w:history="1">
        <w:r w:rsidR="00E8515C" w:rsidRPr="00BF2202">
          <w:rPr>
            <w:rStyle w:val="ab"/>
            <w:rFonts w:hint="eastAsia"/>
            <w:noProof/>
          </w:rPr>
          <w:t>表</w:t>
        </w:r>
        <w:r w:rsidR="00E8515C" w:rsidRPr="00BF2202">
          <w:rPr>
            <w:rStyle w:val="ab"/>
            <w:noProof/>
          </w:rPr>
          <w:t xml:space="preserve"> 5</w:t>
        </w:r>
        <w:r w:rsidR="00E8515C" w:rsidRPr="00BF2202">
          <w:rPr>
            <w:rStyle w:val="ab"/>
            <w:noProof/>
          </w:rPr>
          <w:noBreakHyphen/>
          <w:t>1</w:t>
        </w:r>
        <w:r w:rsidR="00E8515C" w:rsidRPr="00BF2202">
          <w:rPr>
            <w:rStyle w:val="ab"/>
            <w:rFonts w:hint="eastAsia"/>
            <w:noProof/>
          </w:rPr>
          <w:t>测试环境配置信息</w:t>
        </w:r>
        <w:r w:rsidR="00E8515C">
          <w:rPr>
            <w:noProof/>
            <w:webHidden/>
          </w:rPr>
          <w:tab/>
        </w:r>
        <w:r w:rsidR="00E8515C">
          <w:rPr>
            <w:noProof/>
            <w:webHidden/>
          </w:rPr>
          <w:fldChar w:fldCharType="begin"/>
        </w:r>
        <w:r w:rsidR="00E8515C">
          <w:rPr>
            <w:noProof/>
            <w:webHidden/>
          </w:rPr>
          <w:instrText xml:space="preserve"> PAGEREF _Toc468643188 \h </w:instrText>
        </w:r>
        <w:r w:rsidR="00E8515C">
          <w:rPr>
            <w:noProof/>
            <w:webHidden/>
          </w:rPr>
        </w:r>
        <w:r w:rsidR="00E8515C">
          <w:rPr>
            <w:noProof/>
            <w:webHidden/>
          </w:rPr>
          <w:fldChar w:fldCharType="separate"/>
        </w:r>
        <w:r w:rsidR="00E8515C">
          <w:rPr>
            <w:noProof/>
            <w:webHidden/>
          </w:rPr>
          <w:t>55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89" w:history="1">
        <w:r w:rsidR="00E8515C" w:rsidRPr="00BF2202">
          <w:rPr>
            <w:rStyle w:val="ab"/>
            <w:rFonts w:hint="eastAsia"/>
            <w:noProof/>
          </w:rPr>
          <w:t>表</w:t>
        </w:r>
        <w:r w:rsidR="00E8515C" w:rsidRPr="00BF2202">
          <w:rPr>
            <w:rStyle w:val="ab"/>
            <w:noProof/>
          </w:rPr>
          <w:t xml:space="preserve"> 5</w:t>
        </w:r>
        <w:r w:rsidR="00E8515C" w:rsidRPr="00BF2202">
          <w:rPr>
            <w:rStyle w:val="ab"/>
            <w:noProof/>
          </w:rPr>
          <w:noBreakHyphen/>
          <w:t>2</w:t>
        </w:r>
        <w:r w:rsidR="00E8515C" w:rsidRPr="00BF2202">
          <w:rPr>
            <w:rStyle w:val="ab"/>
            <w:rFonts w:hint="eastAsia"/>
            <w:noProof/>
          </w:rPr>
          <w:t>主菜单界面测试用例</w:t>
        </w:r>
        <w:r w:rsidR="00E8515C">
          <w:rPr>
            <w:noProof/>
            <w:webHidden/>
          </w:rPr>
          <w:tab/>
        </w:r>
        <w:r w:rsidR="00E8515C">
          <w:rPr>
            <w:noProof/>
            <w:webHidden/>
          </w:rPr>
          <w:fldChar w:fldCharType="begin"/>
        </w:r>
        <w:r w:rsidR="00E8515C">
          <w:rPr>
            <w:noProof/>
            <w:webHidden/>
          </w:rPr>
          <w:instrText xml:space="preserve"> PAGEREF _Toc468643189 \h </w:instrText>
        </w:r>
        <w:r w:rsidR="00E8515C">
          <w:rPr>
            <w:noProof/>
            <w:webHidden/>
          </w:rPr>
        </w:r>
        <w:r w:rsidR="00E8515C">
          <w:rPr>
            <w:noProof/>
            <w:webHidden/>
          </w:rPr>
          <w:fldChar w:fldCharType="separate"/>
        </w:r>
        <w:r w:rsidR="00E8515C">
          <w:rPr>
            <w:noProof/>
            <w:webHidden/>
          </w:rPr>
          <w:t>55</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90" w:history="1">
        <w:r w:rsidR="00E8515C" w:rsidRPr="00BF2202">
          <w:rPr>
            <w:rStyle w:val="ab"/>
            <w:rFonts w:hint="eastAsia"/>
            <w:noProof/>
          </w:rPr>
          <w:t>表</w:t>
        </w:r>
        <w:r w:rsidR="00E8515C" w:rsidRPr="00BF2202">
          <w:rPr>
            <w:rStyle w:val="ab"/>
            <w:noProof/>
          </w:rPr>
          <w:t xml:space="preserve"> 5</w:t>
        </w:r>
        <w:r w:rsidR="00E8515C" w:rsidRPr="00BF2202">
          <w:rPr>
            <w:rStyle w:val="ab"/>
            <w:noProof/>
          </w:rPr>
          <w:noBreakHyphen/>
          <w:t>3</w:t>
        </w:r>
        <w:r w:rsidR="00E8515C" w:rsidRPr="00BF2202">
          <w:rPr>
            <w:rStyle w:val="ab"/>
            <w:rFonts w:hint="eastAsia"/>
            <w:noProof/>
          </w:rPr>
          <w:t>返回主菜单界面测试用例</w:t>
        </w:r>
        <w:r w:rsidR="00E8515C">
          <w:rPr>
            <w:noProof/>
            <w:webHidden/>
          </w:rPr>
          <w:tab/>
        </w:r>
        <w:r w:rsidR="00E8515C">
          <w:rPr>
            <w:noProof/>
            <w:webHidden/>
          </w:rPr>
          <w:fldChar w:fldCharType="begin"/>
        </w:r>
        <w:r w:rsidR="00E8515C">
          <w:rPr>
            <w:noProof/>
            <w:webHidden/>
          </w:rPr>
          <w:instrText xml:space="preserve"> PAGEREF _Toc468643190 \h </w:instrText>
        </w:r>
        <w:r w:rsidR="00E8515C">
          <w:rPr>
            <w:noProof/>
            <w:webHidden/>
          </w:rPr>
        </w:r>
        <w:r w:rsidR="00E8515C">
          <w:rPr>
            <w:noProof/>
            <w:webHidden/>
          </w:rPr>
          <w:fldChar w:fldCharType="separate"/>
        </w:r>
        <w:r w:rsidR="00E8515C">
          <w:rPr>
            <w:noProof/>
            <w:webHidden/>
          </w:rPr>
          <w:t>56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91" w:history="1">
        <w:r w:rsidR="00E8515C" w:rsidRPr="00BF2202">
          <w:rPr>
            <w:rStyle w:val="ab"/>
            <w:rFonts w:hint="eastAsia"/>
            <w:noProof/>
          </w:rPr>
          <w:t>表</w:t>
        </w:r>
        <w:r w:rsidR="00E8515C" w:rsidRPr="00BF2202">
          <w:rPr>
            <w:rStyle w:val="ab"/>
            <w:noProof/>
          </w:rPr>
          <w:t xml:space="preserve"> 5</w:t>
        </w:r>
        <w:r w:rsidR="00E8515C" w:rsidRPr="00BF2202">
          <w:rPr>
            <w:rStyle w:val="ab"/>
            <w:noProof/>
          </w:rPr>
          <w:noBreakHyphen/>
          <w:t>4</w:t>
        </w:r>
        <w:r w:rsidR="00E8515C" w:rsidRPr="00BF2202">
          <w:rPr>
            <w:rStyle w:val="ab"/>
            <w:rFonts w:hint="eastAsia"/>
            <w:noProof/>
          </w:rPr>
          <w:t>复活界面测试用例</w:t>
        </w:r>
        <w:r w:rsidR="00E8515C">
          <w:rPr>
            <w:noProof/>
            <w:webHidden/>
          </w:rPr>
          <w:tab/>
        </w:r>
        <w:r w:rsidR="00E8515C">
          <w:rPr>
            <w:noProof/>
            <w:webHidden/>
          </w:rPr>
          <w:fldChar w:fldCharType="begin"/>
        </w:r>
        <w:r w:rsidR="00E8515C">
          <w:rPr>
            <w:noProof/>
            <w:webHidden/>
          </w:rPr>
          <w:instrText xml:space="preserve"> PAGEREF _Toc468643191 \h </w:instrText>
        </w:r>
        <w:r w:rsidR="00E8515C">
          <w:rPr>
            <w:noProof/>
            <w:webHidden/>
          </w:rPr>
        </w:r>
        <w:r w:rsidR="00E8515C">
          <w:rPr>
            <w:noProof/>
            <w:webHidden/>
          </w:rPr>
          <w:fldChar w:fldCharType="separate"/>
        </w:r>
        <w:r w:rsidR="00E8515C">
          <w:rPr>
            <w:noProof/>
            <w:webHidden/>
          </w:rPr>
          <w:t>56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92" w:history="1">
        <w:r w:rsidR="00E8515C" w:rsidRPr="00BF2202">
          <w:rPr>
            <w:rStyle w:val="ab"/>
            <w:rFonts w:hint="eastAsia"/>
            <w:noProof/>
          </w:rPr>
          <w:t>表</w:t>
        </w:r>
        <w:r w:rsidR="00E8515C" w:rsidRPr="00BF2202">
          <w:rPr>
            <w:rStyle w:val="ab"/>
            <w:noProof/>
          </w:rPr>
          <w:t xml:space="preserve"> 5</w:t>
        </w:r>
        <w:r w:rsidR="00E8515C" w:rsidRPr="00BF2202">
          <w:rPr>
            <w:rStyle w:val="ab"/>
            <w:noProof/>
          </w:rPr>
          <w:noBreakHyphen/>
          <w:t>5</w:t>
        </w:r>
        <w:r w:rsidR="00E8515C" w:rsidRPr="00BF2202">
          <w:rPr>
            <w:rStyle w:val="ab"/>
            <w:rFonts w:hint="eastAsia"/>
            <w:noProof/>
          </w:rPr>
          <w:t>重新开始有界面测试用例</w:t>
        </w:r>
        <w:r w:rsidR="00E8515C">
          <w:rPr>
            <w:noProof/>
            <w:webHidden/>
          </w:rPr>
          <w:tab/>
        </w:r>
        <w:r w:rsidR="00E8515C">
          <w:rPr>
            <w:noProof/>
            <w:webHidden/>
          </w:rPr>
          <w:fldChar w:fldCharType="begin"/>
        </w:r>
        <w:r w:rsidR="00E8515C">
          <w:rPr>
            <w:noProof/>
            <w:webHidden/>
          </w:rPr>
          <w:instrText xml:space="preserve"> PAGEREF _Toc468643192 \h </w:instrText>
        </w:r>
        <w:r w:rsidR="00E8515C">
          <w:rPr>
            <w:noProof/>
            <w:webHidden/>
          </w:rPr>
        </w:r>
        <w:r w:rsidR="00E8515C">
          <w:rPr>
            <w:noProof/>
            <w:webHidden/>
          </w:rPr>
          <w:fldChar w:fldCharType="separate"/>
        </w:r>
        <w:r w:rsidR="00E8515C">
          <w:rPr>
            <w:noProof/>
            <w:webHidden/>
          </w:rPr>
          <w:t>56</w:t>
        </w:r>
        <w:r w:rsidR="00E8515C">
          <w:rPr>
            <w:noProof/>
            <w:webHidden/>
          </w:rPr>
          <w:fldChar w:fldCharType="end"/>
        </w:r>
      </w:hyperlink>
    </w:p>
    <w:p w:rsidR="00E8515C" w:rsidRDefault="00F11AA8">
      <w:pPr>
        <w:pStyle w:val="ac"/>
        <w:tabs>
          <w:tab w:val="right" w:leader="dot" w:pos="8494"/>
        </w:tabs>
        <w:ind w:left="960" w:hanging="480"/>
        <w:rPr>
          <w:rFonts w:asciiTheme="minorHAnsi" w:eastAsiaTheme="minorEastAsia" w:hAnsiTheme="minorHAnsi"/>
          <w:noProof/>
          <w:sz w:val="21"/>
          <w:szCs w:val="22"/>
        </w:rPr>
      </w:pPr>
      <w:hyperlink w:anchor="_Toc468643193" w:history="1">
        <w:r w:rsidR="00E8515C" w:rsidRPr="00BF2202">
          <w:rPr>
            <w:rStyle w:val="ab"/>
            <w:rFonts w:hint="eastAsia"/>
            <w:noProof/>
          </w:rPr>
          <w:t>表</w:t>
        </w:r>
        <w:r w:rsidR="00E8515C" w:rsidRPr="00BF2202">
          <w:rPr>
            <w:rStyle w:val="ab"/>
            <w:noProof/>
          </w:rPr>
          <w:t xml:space="preserve"> 5</w:t>
        </w:r>
        <w:r w:rsidR="00E8515C" w:rsidRPr="00BF2202">
          <w:rPr>
            <w:rStyle w:val="ab"/>
            <w:noProof/>
          </w:rPr>
          <w:noBreakHyphen/>
          <w:t>6</w:t>
        </w:r>
        <w:r w:rsidR="00E8515C" w:rsidRPr="00BF2202">
          <w:rPr>
            <w:rStyle w:val="ab"/>
            <w:rFonts w:hint="eastAsia"/>
            <w:noProof/>
          </w:rPr>
          <w:t>游戏功能测试用例</w:t>
        </w:r>
        <w:r w:rsidR="00E8515C">
          <w:rPr>
            <w:noProof/>
            <w:webHidden/>
          </w:rPr>
          <w:tab/>
        </w:r>
        <w:r w:rsidR="00E8515C">
          <w:rPr>
            <w:noProof/>
            <w:webHidden/>
          </w:rPr>
          <w:fldChar w:fldCharType="begin"/>
        </w:r>
        <w:r w:rsidR="00E8515C">
          <w:rPr>
            <w:noProof/>
            <w:webHidden/>
          </w:rPr>
          <w:instrText xml:space="preserve"> PAGEREF _Toc468643193 \h </w:instrText>
        </w:r>
        <w:r w:rsidR="00E8515C">
          <w:rPr>
            <w:noProof/>
            <w:webHidden/>
          </w:rPr>
        </w:r>
        <w:r w:rsidR="00E8515C">
          <w:rPr>
            <w:noProof/>
            <w:webHidden/>
          </w:rPr>
          <w:fldChar w:fldCharType="separate"/>
        </w:r>
        <w:r w:rsidR="00E8515C">
          <w:rPr>
            <w:noProof/>
            <w:webHidden/>
          </w:rPr>
          <w:t>57</w:t>
        </w:r>
        <w:r w:rsidR="00E8515C">
          <w:rPr>
            <w:noProof/>
            <w:webHidden/>
          </w:rPr>
          <w:fldChar w:fldCharType="end"/>
        </w:r>
      </w:hyperlink>
    </w:p>
    <w:p w:rsidR="00FF3568" w:rsidRDefault="00E8515C" w:rsidP="0062209A">
      <w:pPr>
        <w:ind w:firstLineChars="0" w:firstLine="0"/>
        <w:rPr>
          <w:rFonts w:asciiTheme="majorEastAsia" w:eastAsiaTheme="majorEastAsia" w:hAnsiTheme="majorEastAsia"/>
          <w:b/>
          <w:bCs/>
          <w:sz w:val="32"/>
          <w:szCs w:val="32"/>
        </w:rPr>
        <w:sectPr w:rsidR="00FF3568" w:rsidSect="00784A35">
          <w:pgSz w:w="11906" w:h="16838" w:code="9"/>
          <w:pgMar w:top="1134" w:right="1361" w:bottom="1134" w:left="1361" w:header="851" w:footer="992" w:gutter="680"/>
          <w:pgNumType w:fmt="upperRoman" w:start="1"/>
          <w:cols w:space="425"/>
          <w:docGrid w:type="lines" w:linePitch="312"/>
        </w:sectPr>
      </w:pPr>
      <w:r>
        <w:rPr>
          <w:rFonts w:asciiTheme="majorEastAsia" w:eastAsiaTheme="majorEastAsia" w:hAnsiTheme="majorEastAsia"/>
          <w:b/>
          <w:bCs/>
          <w:sz w:val="32"/>
          <w:szCs w:val="32"/>
        </w:rPr>
        <w:fldChar w:fldCharType="end"/>
      </w:r>
    </w:p>
    <w:p w:rsidR="00F137EB" w:rsidRDefault="00F137EB" w:rsidP="004956D9">
      <w:pPr>
        <w:pStyle w:val="1"/>
      </w:pPr>
      <w:bookmarkStart w:id="1" w:name="_Toc468641834"/>
      <w:r>
        <w:lastRenderedPageBreak/>
        <w:t>绪论</w:t>
      </w:r>
      <w:bookmarkEnd w:id="1"/>
    </w:p>
    <w:p w:rsidR="00F137EB" w:rsidRDefault="00F137EB" w:rsidP="00F137EB">
      <w:pPr>
        <w:pStyle w:val="2"/>
        <w:ind w:firstLine="643"/>
      </w:pPr>
      <w:bookmarkStart w:id="2" w:name="_Toc468641835"/>
      <w:r w:rsidRPr="00F137EB">
        <w:rPr>
          <w:rFonts w:hint="eastAsia"/>
        </w:rPr>
        <w:t>课题背景</w:t>
      </w:r>
      <w:bookmarkEnd w:id="2"/>
    </w:p>
    <w:p w:rsidR="00F137EB" w:rsidRDefault="00F137EB" w:rsidP="006D5B9B">
      <w:pPr>
        <w:ind w:firstLine="480"/>
      </w:pPr>
      <w:r>
        <w:rPr>
          <w:rFonts w:hint="eastAsia"/>
        </w:rPr>
        <w:t>FPS</w:t>
      </w:r>
      <w:r>
        <w:rPr>
          <w:rFonts w:hint="eastAsia"/>
        </w:rPr>
        <w:t>作为</w:t>
      </w:r>
      <w:r>
        <w:t>电脑游戏最为经典的玩法之一的游戏类型，</w:t>
      </w:r>
      <w:r>
        <w:rPr>
          <w:rFonts w:hint="eastAsia"/>
        </w:rPr>
        <w:t>在此</w:t>
      </w:r>
      <w:r>
        <w:t>基础上成就了许多经典的游戏，第九类艺术。</w:t>
      </w:r>
      <w:r>
        <w:rPr>
          <w:rFonts w:hint="eastAsia"/>
        </w:rPr>
        <w:t>第一人称</w:t>
      </w:r>
      <w:r>
        <w:t>设计游戏最开始是用于军方模拟战场使用的</w:t>
      </w:r>
      <w:r>
        <w:rPr>
          <w:rFonts w:hint="eastAsia"/>
        </w:rPr>
        <w:t>，</w:t>
      </w:r>
      <w:r>
        <w:t>到后来发展到</w:t>
      </w:r>
      <w:r>
        <w:rPr>
          <w:rFonts w:hint="eastAsia"/>
        </w:rPr>
        <w:t>游戏</w:t>
      </w:r>
      <w:r>
        <w:t>中，</w:t>
      </w:r>
      <w:r>
        <w:rPr>
          <w:rFonts w:hint="eastAsia"/>
        </w:rPr>
        <w:t>在</w:t>
      </w:r>
      <w:r>
        <w:t>设计者的玄幻或真实的场景中给人真实的体验感。</w:t>
      </w:r>
      <w:r>
        <w:rPr>
          <w:rFonts w:hint="eastAsia"/>
        </w:rPr>
        <w:t>在</w:t>
      </w:r>
      <w:r>
        <w:t>当前的游戏需求一直占</w:t>
      </w:r>
      <w:r>
        <w:rPr>
          <w:rFonts w:hint="eastAsia"/>
        </w:rPr>
        <w:t>有</w:t>
      </w:r>
      <w:r>
        <w:t>强大可客户量。</w:t>
      </w:r>
    </w:p>
    <w:p w:rsidR="00F137EB" w:rsidRPr="00E93936" w:rsidRDefault="00F137EB" w:rsidP="006D5B9B">
      <w:pPr>
        <w:ind w:firstLine="480"/>
      </w:pPr>
      <w:r>
        <w:rPr>
          <w:rFonts w:hint="eastAsia"/>
        </w:rPr>
        <w:t>迷宫</w:t>
      </w:r>
      <w:r>
        <w:t>作为经典的</w:t>
      </w:r>
      <w:r>
        <w:rPr>
          <w:rFonts w:hint="eastAsia"/>
        </w:rPr>
        <w:t>空间</w:t>
      </w:r>
      <w:r>
        <w:t>解密游戏</w:t>
      </w:r>
      <w:r>
        <w:rPr>
          <w:rFonts w:hint="eastAsia"/>
        </w:rPr>
        <w:t>，</w:t>
      </w:r>
      <w:r>
        <w:t>变为</w:t>
      </w:r>
      <w:r>
        <w:rPr>
          <w:rFonts w:hint="eastAsia"/>
        </w:rPr>
        <w:t>3D</w:t>
      </w:r>
      <w:r>
        <w:rPr>
          <w:rFonts w:hint="eastAsia"/>
        </w:rPr>
        <w:t>不失为</w:t>
      </w:r>
      <w:r>
        <w:t>一个良好的地形题材体验和玩法目的，走出迷宫。</w:t>
      </w:r>
      <w:r>
        <w:rPr>
          <w:rFonts w:hint="eastAsia"/>
        </w:rPr>
        <w:t>本游戏</w:t>
      </w:r>
      <w:r>
        <w:t>《</w:t>
      </w:r>
      <w:r>
        <w:rPr>
          <w:rFonts w:hint="eastAsia"/>
        </w:rPr>
        <w:t>第一人称射击</w:t>
      </w:r>
      <w:r>
        <w:t>求生</w:t>
      </w:r>
      <w:r>
        <w:rPr>
          <w:rFonts w:hint="eastAsia"/>
        </w:rPr>
        <w:t>游戏</w:t>
      </w:r>
      <w:r>
        <w:t>》</w:t>
      </w:r>
      <w:r>
        <w:rPr>
          <w:rFonts w:hint="eastAsia"/>
        </w:rPr>
        <w:t>基于</w:t>
      </w:r>
      <w:r>
        <w:rPr>
          <w:rFonts w:hint="eastAsia"/>
        </w:rPr>
        <w:t>U</w:t>
      </w:r>
      <w:r>
        <w:t>nity3D</w:t>
      </w:r>
      <w:r>
        <w:rPr>
          <w:rFonts w:hint="eastAsia"/>
        </w:rPr>
        <w:t>结合</w:t>
      </w:r>
      <w:r>
        <w:t>了射击类的玩法和迷宫</w:t>
      </w:r>
      <w:r>
        <w:rPr>
          <w:rFonts w:hint="eastAsia"/>
        </w:rPr>
        <w:t>特色</w:t>
      </w:r>
      <w:r>
        <w:t>。</w:t>
      </w:r>
      <w:r>
        <w:rPr>
          <w:rFonts w:hint="eastAsia"/>
        </w:rPr>
        <w:t>在经典</w:t>
      </w:r>
      <w:r>
        <w:t>上做出部分的创新，并且</w:t>
      </w:r>
      <w:r>
        <w:rPr>
          <w:rFonts w:hint="eastAsia"/>
        </w:rPr>
        <w:t>添加</w:t>
      </w:r>
      <w:r>
        <w:t>上良好的界面交互</w:t>
      </w:r>
      <w:r>
        <w:rPr>
          <w:rFonts w:hint="eastAsia"/>
        </w:rPr>
        <w:t>UI</w:t>
      </w:r>
      <w:r>
        <w:rPr>
          <w:rFonts w:hint="eastAsia"/>
        </w:rPr>
        <w:t>，</w:t>
      </w:r>
      <w:r>
        <w:t>达到了有趣体验新奇的需求。</w:t>
      </w:r>
    </w:p>
    <w:p w:rsidR="00F137EB" w:rsidRDefault="00F137EB" w:rsidP="00F137EB">
      <w:pPr>
        <w:pStyle w:val="2"/>
        <w:ind w:firstLine="643"/>
      </w:pPr>
      <w:bookmarkStart w:id="3" w:name="_Toc468641836"/>
      <w:r w:rsidRPr="00F137EB">
        <w:rPr>
          <w:rFonts w:hint="eastAsia"/>
        </w:rPr>
        <w:t>单机游戏现状研究</w:t>
      </w:r>
      <w:bookmarkEnd w:id="3"/>
    </w:p>
    <w:p w:rsidR="006D5B9B" w:rsidRDefault="006D5B9B" w:rsidP="006D5B9B">
      <w:pPr>
        <w:ind w:firstLine="480"/>
      </w:pPr>
      <w:r>
        <w:rPr>
          <w:rFonts w:hint="eastAsia"/>
        </w:rPr>
        <w:t>单机游戏</w:t>
      </w:r>
      <w:r>
        <w:t>一直都是游戏市场上的主流，</w:t>
      </w:r>
      <w:r>
        <w:rPr>
          <w:rFonts w:hint="eastAsia"/>
        </w:rPr>
        <w:t>也是</w:t>
      </w:r>
      <w:r>
        <w:t>很多玩家喜欢的游戏方式，</w:t>
      </w:r>
      <w:r>
        <w:rPr>
          <w:rFonts w:hint="eastAsia"/>
        </w:rPr>
        <w:t>因为</w:t>
      </w:r>
      <w:r>
        <w:t>制作精美，</w:t>
      </w:r>
      <w:r>
        <w:rPr>
          <w:rFonts w:hint="eastAsia"/>
        </w:rPr>
        <w:t>不管</w:t>
      </w:r>
      <w:r>
        <w:t>是在剧情上，还是在效果上都要高于其他的游戏方式，所以</w:t>
      </w:r>
      <w:r>
        <w:rPr>
          <w:rFonts w:hint="eastAsia"/>
        </w:rPr>
        <w:t>受到</w:t>
      </w:r>
      <w:r>
        <w:t>许多玩家的青睐，而大多数玩家</w:t>
      </w:r>
      <w:r>
        <w:rPr>
          <w:rFonts w:hint="eastAsia"/>
        </w:rPr>
        <w:t>都是</w:t>
      </w:r>
      <w:r>
        <w:t>年轻的人群，就如</w:t>
      </w:r>
      <w:r>
        <w:rPr>
          <w:rFonts w:hint="eastAsia"/>
        </w:rPr>
        <w:t>QQ</w:t>
      </w:r>
      <w:r>
        <w:rPr>
          <w:rFonts w:hint="eastAsia"/>
        </w:rPr>
        <w:t>一样</w:t>
      </w:r>
      <w:r>
        <w:t>当初抓住了年轻人的市场未来年轻人长大</w:t>
      </w:r>
      <w:r>
        <w:rPr>
          <w:rFonts w:hint="eastAsia"/>
        </w:rPr>
        <w:t>，</w:t>
      </w:r>
      <w:r>
        <w:t>也就是未来的</w:t>
      </w:r>
      <w:r>
        <w:rPr>
          <w:rFonts w:hint="eastAsia"/>
        </w:rPr>
        <w:t>大市场</w:t>
      </w:r>
      <w:r>
        <w:t>。</w:t>
      </w:r>
    </w:p>
    <w:p w:rsidR="006D5B9B" w:rsidRDefault="006D5B9B" w:rsidP="006D5B9B">
      <w:pPr>
        <w:ind w:firstLine="480"/>
      </w:pPr>
      <w:r>
        <w:rPr>
          <w:rFonts w:hint="eastAsia"/>
        </w:rPr>
        <w:t>其中</w:t>
      </w:r>
      <w:r>
        <w:t>我国单机</w:t>
      </w:r>
      <w:r>
        <w:rPr>
          <w:rFonts w:hint="eastAsia"/>
        </w:rPr>
        <w:t>游戏</w:t>
      </w:r>
      <w:r>
        <w:t>的发展阶段尚在逐步的成熟，</w:t>
      </w:r>
      <w:r>
        <w:rPr>
          <w:rFonts w:hint="eastAsia"/>
        </w:rPr>
        <w:t>单机游戏</w:t>
      </w:r>
      <w:r>
        <w:t>主要依赖的就是</w:t>
      </w:r>
      <w:r>
        <w:rPr>
          <w:rFonts w:hint="eastAsia"/>
        </w:rPr>
        <w:t>版权，</w:t>
      </w:r>
      <w:r>
        <w:t>在过去我国对于一些游戏产品的版权的意识并没有十分的强烈，使得很多的开发商失去了对于这类游戏开发的动力。</w:t>
      </w:r>
      <w:r>
        <w:rPr>
          <w:rFonts w:hint="eastAsia"/>
        </w:rPr>
        <w:t>最终</w:t>
      </w:r>
      <w:r>
        <w:t>导致</w:t>
      </w:r>
      <w:r>
        <w:rPr>
          <w:rFonts w:hint="eastAsia"/>
        </w:rPr>
        <w:t>我国</w:t>
      </w:r>
      <w:r>
        <w:t>单机游戏自主开发比较少，但是市场十分的庞大的。</w:t>
      </w:r>
    </w:p>
    <w:p w:rsidR="006D5B9B" w:rsidRDefault="006D5B9B" w:rsidP="006D5B9B">
      <w:pPr>
        <w:ind w:firstLine="480"/>
      </w:pPr>
      <w:r>
        <w:rPr>
          <w:rFonts w:hint="eastAsia"/>
        </w:rPr>
        <w:t>但是</w:t>
      </w:r>
      <w:r>
        <w:t>现在</w:t>
      </w:r>
      <w:r>
        <w:rPr>
          <w:rFonts w:hint="eastAsia"/>
        </w:rPr>
        <w:t>无论</w:t>
      </w:r>
      <w:r>
        <w:t>是</w:t>
      </w:r>
      <w:r>
        <w:rPr>
          <w:rFonts w:hint="eastAsia"/>
        </w:rPr>
        <w:t>腾讯</w:t>
      </w:r>
      <w:r>
        <w:t>，还是网易都有关注到</w:t>
      </w:r>
      <w:r>
        <w:rPr>
          <w:rFonts w:hint="eastAsia"/>
        </w:rPr>
        <w:t>游戏</w:t>
      </w:r>
      <w:r>
        <w:t>市场的潜力，在鼓励着</w:t>
      </w:r>
      <w:r>
        <w:rPr>
          <w:rFonts w:hint="eastAsia"/>
        </w:rPr>
        <w:t>提供着做游戏</w:t>
      </w:r>
      <w:r>
        <w:t>的人员的福利</w:t>
      </w:r>
      <w:r>
        <w:rPr>
          <w:rFonts w:hint="eastAsia"/>
        </w:rPr>
        <w:t>和在线免费课堂等。加上中国</w:t>
      </w:r>
      <w:r>
        <w:t>的玩家以为</w:t>
      </w:r>
      <w:r>
        <w:rPr>
          <w:rFonts w:hint="eastAsia"/>
        </w:rPr>
        <w:t>文化</w:t>
      </w:r>
      <w:r>
        <w:t>的原因</w:t>
      </w:r>
      <w:r>
        <w:rPr>
          <w:rFonts w:hint="eastAsia"/>
        </w:rPr>
        <w:t>心中</w:t>
      </w:r>
      <w:r>
        <w:t>都跟偏向的支持着我国游戏界的自主</w:t>
      </w:r>
      <w:r>
        <w:rPr>
          <w:rFonts w:hint="eastAsia"/>
        </w:rPr>
        <w:t>研发</w:t>
      </w:r>
      <w:r>
        <w:t>的崛起。</w:t>
      </w:r>
    </w:p>
    <w:p w:rsidR="007105FC" w:rsidRDefault="006D5B9B" w:rsidP="006D5B9B">
      <w:pPr>
        <w:pStyle w:val="2"/>
        <w:ind w:firstLine="643"/>
      </w:pPr>
      <w:bookmarkStart w:id="4" w:name="_Toc468641837"/>
      <w:r w:rsidRPr="006D5B9B">
        <w:rPr>
          <w:rFonts w:hint="eastAsia"/>
        </w:rPr>
        <w:t>课题主要工作</w:t>
      </w:r>
      <w:bookmarkEnd w:id="4"/>
    </w:p>
    <w:p w:rsidR="006D5B9B" w:rsidRDefault="006D5B9B" w:rsidP="006D5B9B">
      <w:pPr>
        <w:pStyle w:val="3"/>
        <w:ind w:firstLine="643"/>
      </w:pPr>
      <w:bookmarkStart w:id="5" w:name="_Toc468641838"/>
      <w:r w:rsidRPr="006D5B9B">
        <w:rPr>
          <w:rFonts w:hint="eastAsia"/>
        </w:rPr>
        <w:t>工作任务</w:t>
      </w:r>
      <w:bookmarkEnd w:id="5"/>
    </w:p>
    <w:p w:rsidR="006D5B9B" w:rsidRDefault="006D5B9B" w:rsidP="006D5B9B">
      <w:pPr>
        <w:ind w:firstLine="480"/>
      </w:pPr>
      <w:proofErr w:type="gramStart"/>
      <w:r>
        <w:rPr>
          <w:rFonts w:hint="eastAsia"/>
        </w:rPr>
        <w:t>本任务</w:t>
      </w:r>
      <w:proofErr w:type="gramEnd"/>
      <w:r>
        <w:rPr>
          <w:rFonts w:hint="eastAsia"/>
        </w:rPr>
        <w:t>主要是开发出一款第一人称的设计游戏，游戏分为三个模式：单机</w:t>
      </w:r>
      <w:proofErr w:type="gramStart"/>
      <w:r>
        <w:rPr>
          <w:rFonts w:hint="eastAsia"/>
        </w:rPr>
        <w:t>单人称</w:t>
      </w:r>
      <w:proofErr w:type="gramEnd"/>
      <w:r>
        <w:rPr>
          <w:rFonts w:hint="eastAsia"/>
        </w:rPr>
        <w:t>求生，多人竞技对战模式，多人合作生存模式。</w:t>
      </w:r>
    </w:p>
    <w:p w:rsidR="006D5B9B" w:rsidRDefault="006D5B9B" w:rsidP="006D5B9B">
      <w:pPr>
        <w:ind w:firstLine="480"/>
      </w:pPr>
      <w:r>
        <w:rPr>
          <w:rFonts w:hint="eastAsia"/>
        </w:rPr>
        <w:t>单机单人求生模式下要点：</w:t>
      </w:r>
    </w:p>
    <w:p w:rsidR="006D5B9B" w:rsidRDefault="006D5B9B" w:rsidP="006D5B9B">
      <w:pPr>
        <w:ind w:firstLine="480"/>
      </w:pPr>
      <w:r>
        <w:rPr>
          <w:rFonts w:hint="eastAsia"/>
        </w:rPr>
        <w:lastRenderedPageBreak/>
        <w:t>（</w:t>
      </w:r>
      <w:r>
        <w:rPr>
          <w:rFonts w:hint="eastAsia"/>
        </w:rPr>
        <w:t>1</w:t>
      </w:r>
      <w:r>
        <w:rPr>
          <w:rFonts w:hint="eastAsia"/>
        </w:rPr>
        <w:t>）</w:t>
      </w:r>
      <w:r>
        <w:rPr>
          <w:rFonts w:hint="eastAsia"/>
        </w:rPr>
        <w:tab/>
      </w:r>
      <w:r>
        <w:rPr>
          <w:rFonts w:hint="eastAsia"/>
        </w:rPr>
        <w:t>场景（迷宫）、怪物类型地点、奖励物品类型效果地点都为随机生成。</w:t>
      </w:r>
    </w:p>
    <w:p w:rsidR="006D5B9B" w:rsidRDefault="006D5B9B" w:rsidP="006D5B9B">
      <w:pPr>
        <w:ind w:firstLine="480"/>
      </w:pPr>
      <w:r>
        <w:rPr>
          <w:rFonts w:hint="eastAsia"/>
        </w:rPr>
        <w:t>（</w:t>
      </w:r>
      <w:r>
        <w:rPr>
          <w:rFonts w:hint="eastAsia"/>
        </w:rPr>
        <w:t>2</w:t>
      </w:r>
      <w:r>
        <w:rPr>
          <w:rFonts w:hint="eastAsia"/>
        </w:rPr>
        <w:t>）</w:t>
      </w:r>
      <w:r>
        <w:rPr>
          <w:rFonts w:hint="eastAsia"/>
        </w:rPr>
        <w:tab/>
      </w:r>
      <w:r>
        <w:rPr>
          <w:rFonts w:hint="eastAsia"/>
        </w:rPr>
        <w:t>在一个回合中记录并成长玩家角色的属性（血量，防御，攻击力）。</w:t>
      </w:r>
    </w:p>
    <w:p w:rsidR="006D5B9B" w:rsidRDefault="006D5B9B" w:rsidP="006D5B9B">
      <w:pPr>
        <w:ind w:firstLine="480"/>
      </w:pPr>
      <w:r>
        <w:rPr>
          <w:rFonts w:hint="eastAsia"/>
        </w:rPr>
        <w:t>（</w:t>
      </w:r>
      <w:r>
        <w:rPr>
          <w:rFonts w:hint="eastAsia"/>
        </w:rPr>
        <w:t>3</w:t>
      </w:r>
      <w:r>
        <w:rPr>
          <w:rFonts w:hint="eastAsia"/>
        </w:rPr>
        <w:t>）</w:t>
      </w:r>
      <w:r>
        <w:rPr>
          <w:rFonts w:hint="eastAsia"/>
        </w:rPr>
        <w:tab/>
      </w:r>
      <w:r>
        <w:rPr>
          <w:rFonts w:hint="eastAsia"/>
        </w:rPr>
        <w:t>子弹效果和射击瞄准红外线。</w:t>
      </w:r>
    </w:p>
    <w:p w:rsidR="006D5B9B" w:rsidRDefault="006D5B9B" w:rsidP="006D5B9B">
      <w:pPr>
        <w:ind w:firstLine="480"/>
      </w:pPr>
      <w:r>
        <w:rPr>
          <w:rFonts w:hint="eastAsia"/>
        </w:rPr>
        <w:t>多人竞技对战模式下要点：</w:t>
      </w:r>
    </w:p>
    <w:p w:rsidR="006D5B9B" w:rsidRDefault="006D5B9B" w:rsidP="006D5B9B">
      <w:pPr>
        <w:ind w:firstLine="480"/>
      </w:pPr>
      <w:r>
        <w:rPr>
          <w:rFonts w:hint="eastAsia"/>
        </w:rPr>
        <w:t>（</w:t>
      </w:r>
      <w:r>
        <w:rPr>
          <w:rFonts w:hint="eastAsia"/>
        </w:rPr>
        <w:t>1</w:t>
      </w:r>
      <w:r>
        <w:rPr>
          <w:rFonts w:hint="eastAsia"/>
        </w:rPr>
        <w:t>）</w:t>
      </w:r>
      <w:r>
        <w:rPr>
          <w:rFonts w:hint="eastAsia"/>
        </w:rPr>
        <w:tab/>
      </w:r>
      <w:r>
        <w:rPr>
          <w:rFonts w:hint="eastAsia"/>
        </w:rPr>
        <w:t>实现局域网的下的服务器和客户端角色控制，动画的同步。</w:t>
      </w:r>
    </w:p>
    <w:p w:rsidR="006D5B9B" w:rsidRDefault="006D5B9B" w:rsidP="006D5B9B">
      <w:pPr>
        <w:ind w:firstLine="480"/>
      </w:pPr>
      <w:r>
        <w:rPr>
          <w:rFonts w:hint="eastAsia"/>
        </w:rPr>
        <w:t>（</w:t>
      </w:r>
      <w:r>
        <w:rPr>
          <w:rFonts w:hint="eastAsia"/>
        </w:rPr>
        <w:t>2</w:t>
      </w:r>
      <w:r>
        <w:rPr>
          <w:rFonts w:hint="eastAsia"/>
        </w:rPr>
        <w:t>）</w:t>
      </w:r>
      <w:r>
        <w:rPr>
          <w:rFonts w:hint="eastAsia"/>
        </w:rPr>
        <w:tab/>
      </w:r>
      <w:r>
        <w:rPr>
          <w:rFonts w:hint="eastAsia"/>
        </w:rPr>
        <w:t>实现控制角色的伤害计算并判断游戏的结束及胜利者。</w:t>
      </w:r>
    </w:p>
    <w:p w:rsidR="006D5B9B" w:rsidRDefault="006D5B9B" w:rsidP="006D5B9B">
      <w:pPr>
        <w:ind w:firstLine="480"/>
      </w:pPr>
      <w:r>
        <w:rPr>
          <w:rFonts w:hint="eastAsia"/>
        </w:rPr>
        <w:t>多人合作生存模式下要点：</w:t>
      </w:r>
    </w:p>
    <w:p w:rsidR="006D5B9B" w:rsidRDefault="006D5B9B" w:rsidP="006D5B9B">
      <w:pPr>
        <w:ind w:firstLine="480"/>
      </w:pPr>
      <w:r>
        <w:rPr>
          <w:rFonts w:hint="eastAsia"/>
        </w:rPr>
        <w:t>（</w:t>
      </w:r>
      <w:r>
        <w:rPr>
          <w:rFonts w:hint="eastAsia"/>
        </w:rPr>
        <w:t>1</w:t>
      </w:r>
      <w:r>
        <w:rPr>
          <w:rFonts w:hint="eastAsia"/>
        </w:rPr>
        <w:t>）</w:t>
      </w:r>
      <w:r>
        <w:rPr>
          <w:rFonts w:hint="eastAsia"/>
        </w:rPr>
        <w:tab/>
      </w:r>
      <w:r>
        <w:rPr>
          <w:rFonts w:hint="eastAsia"/>
        </w:rPr>
        <w:t>实现局域网的下的服务器和客户端角色控制，动画的同步及怪物的信息同步（移动、攻击、死亡）。</w:t>
      </w:r>
    </w:p>
    <w:p w:rsidR="006D5B9B" w:rsidRDefault="006D5B9B" w:rsidP="006D5B9B">
      <w:pPr>
        <w:ind w:firstLine="480"/>
      </w:pPr>
      <w:r>
        <w:rPr>
          <w:rFonts w:hint="eastAsia"/>
        </w:rPr>
        <w:t>（</w:t>
      </w:r>
      <w:r>
        <w:rPr>
          <w:rFonts w:hint="eastAsia"/>
        </w:rPr>
        <w:t>2</w:t>
      </w:r>
      <w:r>
        <w:rPr>
          <w:rFonts w:hint="eastAsia"/>
        </w:rPr>
        <w:t>）</w:t>
      </w:r>
      <w:r>
        <w:rPr>
          <w:rFonts w:hint="eastAsia"/>
        </w:rPr>
        <w:tab/>
      </w:r>
      <w:r>
        <w:rPr>
          <w:rFonts w:hint="eastAsia"/>
        </w:rPr>
        <w:t>实现客户端在服务器下的自由连接和断开操作。</w:t>
      </w:r>
    </w:p>
    <w:p w:rsidR="006D5B9B" w:rsidRDefault="006D5B9B" w:rsidP="006D5B9B">
      <w:pPr>
        <w:ind w:firstLine="480"/>
      </w:pPr>
      <w:r>
        <w:rPr>
          <w:rFonts w:hint="eastAsia"/>
        </w:rPr>
        <w:t>（</w:t>
      </w:r>
      <w:r>
        <w:rPr>
          <w:rFonts w:hint="eastAsia"/>
        </w:rPr>
        <w:t>3</w:t>
      </w:r>
      <w:r>
        <w:rPr>
          <w:rFonts w:hint="eastAsia"/>
        </w:rPr>
        <w:t>）</w:t>
      </w:r>
      <w:r>
        <w:rPr>
          <w:rFonts w:hint="eastAsia"/>
        </w:rPr>
        <w:tab/>
      </w:r>
      <w:r>
        <w:rPr>
          <w:rFonts w:hint="eastAsia"/>
        </w:rPr>
        <w:t>实现死亡角色的复活功能。</w:t>
      </w:r>
    </w:p>
    <w:p w:rsidR="006D5B9B" w:rsidRDefault="006D5B9B" w:rsidP="006D5B9B">
      <w:pPr>
        <w:ind w:firstLine="480"/>
      </w:pPr>
      <w:r>
        <w:rPr>
          <w:rFonts w:hint="eastAsia"/>
        </w:rPr>
        <w:t>系统下要点：</w:t>
      </w:r>
    </w:p>
    <w:p w:rsidR="006D5B9B" w:rsidRDefault="006D5B9B" w:rsidP="006D5B9B">
      <w:pPr>
        <w:ind w:firstLine="480"/>
      </w:pPr>
      <w:r>
        <w:rPr>
          <w:rFonts w:hint="eastAsia"/>
        </w:rPr>
        <w:t>（</w:t>
      </w:r>
      <w:r>
        <w:rPr>
          <w:rFonts w:hint="eastAsia"/>
        </w:rPr>
        <w:t>1</w:t>
      </w:r>
      <w:r>
        <w:rPr>
          <w:rFonts w:hint="eastAsia"/>
        </w:rPr>
        <w:t>）</w:t>
      </w:r>
      <w:r>
        <w:rPr>
          <w:rFonts w:hint="eastAsia"/>
        </w:rPr>
        <w:tab/>
      </w:r>
      <w:r>
        <w:rPr>
          <w:rFonts w:hint="eastAsia"/>
        </w:rPr>
        <w:t>实现游戏退出功能。</w:t>
      </w:r>
    </w:p>
    <w:p w:rsidR="006D5B9B" w:rsidRDefault="006D5B9B" w:rsidP="006D5B9B">
      <w:pPr>
        <w:ind w:firstLine="480"/>
      </w:pPr>
      <w:r>
        <w:rPr>
          <w:rFonts w:hint="eastAsia"/>
        </w:rPr>
        <w:t>（</w:t>
      </w:r>
      <w:r>
        <w:rPr>
          <w:rFonts w:hint="eastAsia"/>
        </w:rPr>
        <w:t>2</w:t>
      </w:r>
      <w:r>
        <w:rPr>
          <w:rFonts w:hint="eastAsia"/>
        </w:rPr>
        <w:t>）</w:t>
      </w:r>
      <w:r>
        <w:rPr>
          <w:rFonts w:hint="eastAsia"/>
        </w:rPr>
        <w:tab/>
      </w:r>
      <w:r>
        <w:rPr>
          <w:rFonts w:hint="eastAsia"/>
        </w:rPr>
        <w:t>实现进入各个游戏的交互</w:t>
      </w:r>
      <w:r>
        <w:rPr>
          <w:rFonts w:hint="eastAsia"/>
        </w:rPr>
        <w:t>UI</w:t>
      </w:r>
      <w:r>
        <w:rPr>
          <w:rFonts w:hint="eastAsia"/>
        </w:rPr>
        <w:t>菜单界面。</w:t>
      </w:r>
    </w:p>
    <w:p w:rsidR="006D5B9B" w:rsidRDefault="006D5B9B" w:rsidP="006D5B9B">
      <w:pPr>
        <w:ind w:firstLine="480"/>
      </w:pPr>
      <w:r>
        <w:rPr>
          <w:rFonts w:hint="eastAsia"/>
        </w:rPr>
        <w:t>（</w:t>
      </w:r>
      <w:r>
        <w:rPr>
          <w:rFonts w:hint="eastAsia"/>
        </w:rPr>
        <w:t>3</w:t>
      </w:r>
      <w:r>
        <w:rPr>
          <w:rFonts w:hint="eastAsia"/>
        </w:rPr>
        <w:t>）</w:t>
      </w:r>
      <w:r>
        <w:rPr>
          <w:rFonts w:hint="eastAsia"/>
        </w:rPr>
        <w:tab/>
      </w:r>
      <w:r>
        <w:rPr>
          <w:rFonts w:hint="eastAsia"/>
        </w:rPr>
        <w:t>实现动态加载</w:t>
      </w:r>
      <w:r>
        <w:rPr>
          <w:rFonts w:hint="eastAsia"/>
        </w:rPr>
        <w:t>LOGO</w:t>
      </w:r>
      <w:r>
        <w:rPr>
          <w:rFonts w:hint="eastAsia"/>
        </w:rPr>
        <w:t>。</w:t>
      </w:r>
    </w:p>
    <w:p w:rsidR="006D5B9B" w:rsidRDefault="006D5B9B" w:rsidP="006D5B9B">
      <w:pPr>
        <w:pStyle w:val="3"/>
        <w:ind w:firstLine="643"/>
      </w:pPr>
      <w:bookmarkStart w:id="6" w:name="_Toc468641839"/>
      <w:r w:rsidRPr="006D5B9B">
        <w:rPr>
          <w:rFonts w:hint="eastAsia"/>
        </w:rPr>
        <w:t>工作要求</w:t>
      </w:r>
      <w:bookmarkEnd w:id="6"/>
    </w:p>
    <w:p w:rsidR="00BE717D" w:rsidRPr="002C16C0" w:rsidRDefault="00BE717D" w:rsidP="00BE717D">
      <w:pPr>
        <w:ind w:firstLine="480"/>
      </w:pPr>
      <w:r w:rsidRPr="0052171D">
        <w:t>在完成《</w:t>
      </w:r>
      <w:r w:rsidRPr="0052171D">
        <w:rPr>
          <w:rFonts w:hint="eastAsia"/>
        </w:rPr>
        <w:t>第一人称射击求生游戏》游戏开发的过程当中，需按照软件工程的方法和规范，完成游戏策划、详细设计、编码以及测试。在各个工作当中认真完成其相应的文档的编写。毕业设计结束后，提交可运行，并且达到要求的源程序以及设计文档。</w:t>
      </w:r>
    </w:p>
    <w:p w:rsidR="006D5B9B" w:rsidRDefault="00BE717D" w:rsidP="00BE717D">
      <w:pPr>
        <w:pStyle w:val="1"/>
      </w:pPr>
      <w:bookmarkStart w:id="7" w:name="_Toc468641840"/>
      <w:r>
        <w:rPr>
          <w:rFonts w:hint="eastAsia"/>
        </w:rPr>
        <w:lastRenderedPageBreak/>
        <w:t>U</w:t>
      </w:r>
      <w:r>
        <w:t>nity3D</w:t>
      </w:r>
      <w:r>
        <w:rPr>
          <w:rFonts w:hint="eastAsia"/>
        </w:rPr>
        <w:t>游戏</w:t>
      </w:r>
      <w:r>
        <w:t>引擎相关</w:t>
      </w:r>
      <w:r>
        <w:rPr>
          <w:rFonts w:hint="eastAsia"/>
        </w:rPr>
        <w:t>技术</w:t>
      </w:r>
      <w:r>
        <w:t>研究</w:t>
      </w:r>
      <w:bookmarkEnd w:id="7"/>
    </w:p>
    <w:p w:rsidR="0092576C" w:rsidRPr="0092576C" w:rsidRDefault="0092576C" w:rsidP="0092576C">
      <w:pPr>
        <w:pStyle w:val="2"/>
        <w:ind w:firstLine="643"/>
      </w:pPr>
      <w:bookmarkStart w:id="8" w:name="_Toc468641841"/>
      <w:r>
        <w:rPr>
          <w:rFonts w:hint="eastAsia"/>
        </w:rPr>
        <w:t>、</w:t>
      </w:r>
      <w:r>
        <w:rPr>
          <w:rFonts w:hint="eastAsia"/>
        </w:rPr>
        <w:t>U</w:t>
      </w:r>
      <w:r>
        <w:t>nity</w:t>
      </w:r>
      <w:r>
        <w:rPr>
          <w:rFonts w:hint="eastAsia"/>
        </w:rPr>
        <w:t>编辑</w:t>
      </w:r>
      <w:r>
        <w:t>器特点</w:t>
      </w:r>
      <w:bookmarkEnd w:id="8"/>
    </w:p>
    <w:p w:rsidR="00043448" w:rsidRDefault="00043448" w:rsidP="0092576C">
      <w:pPr>
        <w:ind w:firstLine="480"/>
      </w:pPr>
      <w:r w:rsidRPr="006B291F">
        <w:rPr>
          <w:rFonts w:hint="eastAsia"/>
        </w:rPr>
        <w:t>Unity3D</w:t>
      </w:r>
      <w:r w:rsidRPr="006B291F">
        <w:rPr>
          <w:rFonts w:hint="eastAsia"/>
        </w:rPr>
        <w:t>的是一个屡获殊荣的工具，用于创建交互式</w:t>
      </w:r>
      <w:r w:rsidRPr="006B291F">
        <w:rPr>
          <w:rFonts w:hint="eastAsia"/>
        </w:rPr>
        <w:t>3D</w:t>
      </w:r>
      <w:r w:rsidRPr="006B291F">
        <w:rPr>
          <w:rFonts w:hint="eastAsia"/>
        </w:rPr>
        <w:t>应用程序在多个平台</w:t>
      </w:r>
      <w:r w:rsidRPr="006B291F">
        <w:rPr>
          <w:rFonts w:hint="eastAsia"/>
        </w:rPr>
        <w:t>.Unity3D</w:t>
      </w:r>
      <w:r w:rsidRPr="006B291F">
        <w:rPr>
          <w:rFonts w:hint="eastAsia"/>
        </w:rPr>
        <w:t>由游戏引擎和编辑器。该引擎包含的软件组件，在游戏的研究与开发中最常见的和经常性的任务。发动机所涵盖的主题包括声音，图形，物理和网络功能。该引擎支持</w:t>
      </w:r>
      <w:r w:rsidRPr="006B291F">
        <w:rPr>
          <w:rFonts w:hint="eastAsia"/>
        </w:rPr>
        <w:t>C#</w:t>
      </w:r>
      <w:r w:rsidRPr="006B291F">
        <w:rPr>
          <w:rFonts w:hint="eastAsia"/>
        </w:rPr>
        <w:t>，</w:t>
      </w:r>
      <w:r w:rsidRPr="006B291F">
        <w:rPr>
          <w:rFonts w:hint="eastAsia"/>
        </w:rPr>
        <w:t>Boo</w:t>
      </w:r>
      <w:r w:rsidRPr="006B291F">
        <w:rPr>
          <w:rFonts w:hint="eastAsia"/>
        </w:rPr>
        <w:t>，和</w:t>
      </w:r>
      <w:r w:rsidRPr="006B291F">
        <w:rPr>
          <w:rFonts w:hint="eastAsia"/>
        </w:rPr>
        <w:t>JavaScript</w:t>
      </w:r>
      <w:r w:rsidRPr="006B291F">
        <w:rPr>
          <w:rFonts w:hint="eastAsia"/>
        </w:rPr>
        <w:t>脚本编程。</w:t>
      </w:r>
    </w:p>
    <w:p w:rsidR="00FF3568" w:rsidRDefault="00FF3568" w:rsidP="0092576C">
      <w:pPr>
        <w:ind w:firstLine="480"/>
      </w:pPr>
      <w:r w:rsidRPr="00FF3568">
        <w:rPr>
          <w:rFonts w:hint="eastAsia"/>
        </w:rPr>
        <w:t>Unity</w:t>
      </w:r>
      <w:r w:rsidRPr="00FF3568">
        <w:rPr>
          <w:rFonts w:hint="eastAsia"/>
        </w:rPr>
        <w:t>编辑</w:t>
      </w:r>
      <w:r>
        <w:rPr>
          <w:rFonts w:hint="eastAsia"/>
        </w:rPr>
        <w:t>窗口</w:t>
      </w:r>
      <w:r w:rsidRPr="00FF3568">
        <w:rPr>
          <w:rFonts w:hint="eastAsia"/>
        </w:rPr>
        <w:t>，作为脚本和其他组件，包含游戏场景设置和游戏的预览窗口（见图</w:t>
      </w:r>
      <w:r w:rsidR="0092576C">
        <w:t>2.1</w:t>
      </w:r>
      <w:r w:rsidRPr="00FF3568">
        <w:rPr>
          <w:rFonts w:hint="eastAsia"/>
        </w:rPr>
        <w:t>）分层对象检查项目面板的集成开发环境。它还配备了几个多语言脚本编辑器和一个独特的预制装配系统。</w:t>
      </w:r>
    </w:p>
    <w:p w:rsidR="00FF3568" w:rsidRDefault="00FF3568" w:rsidP="00FF3568">
      <w:pPr>
        <w:pStyle w:val="a9"/>
        <w:ind w:firstLine="360"/>
      </w:pPr>
      <w:bookmarkStart w:id="9" w:name="_Toc468643051"/>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w:t>
      </w:r>
      <w:r w:rsidR="00E8633B">
        <w:fldChar w:fldCharType="end"/>
      </w:r>
      <w:r w:rsidR="0092576C">
        <w:t xml:space="preserve"> Unity3D</w:t>
      </w:r>
      <w:r w:rsidR="0092576C">
        <w:rPr>
          <w:rFonts w:hint="eastAsia"/>
        </w:rPr>
        <w:t>编辑器</w:t>
      </w:r>
      <w:bookmarkEnd w:id="9"/>
    </w:p>
    <w:p w:rsidR="0092576C" w:rsidRDefault="0092576C" w:rsidP="0092576C">
      <w:pPr>
        <w:ind w:firstLine="420"/>
      </w:pPr>
      <w:r>
        <w:rPr>
          <w:rFonts w:ascii="Arial" w:hAnsi="Arial" w:cs="Arial"/>
          <w:noProof/>
          <w:color w:val="333333"/>
          <w:sz w:val="21"/>
        </w:rPr>
        <w:drawing>
          <wp:inline distT="0" distB="0" distL="0" distR="0" wp14:anchorId="56020A8D" wp14:editId="275B9CEA">
            <wp:extent cx="5400040" cy="4003478"/>
            <wp:effectExtent l="0" t="0" r="0" b="0"/>
            <wp:docPr id="49" name="图片 49" descr="http://img.blog.csdn.net/20130828134442875?watermark/2/text/aHR0cDovL2Jsb2cuY3Nkbi5uZXQvamJqd3B6eWwzNjExNDI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828134442875?watermark/2/text/aHR0cDovL2Jsb2cuY3Nkbi5uZXQvamJqd3B6eWwzNjExNDIx/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03478"/>
                    </a:xfrm>
                    <a:prstGeom prst="rect">
                      <a:avLst/>
                    </a:prstGeom>
                    <a:noFill/>
                    <a:ln>
                      <a:noFill/>
                    </a:ln>
                  </pic:spPr>
                </pic:pic>
              </a:graphicData>
            </a:graphic>
          </wp:inline>
        </w:drawing>
      </w:r>
    </w:p>
    <w:p w:rsidR="0092576C" w:rsidRDefault="0092576C" w:rsidP="0092576C">
      <w:pPr>
        <w:ind w:firstLine="480"/>
      </w:pPr>
    </w:p>
    <w:p w:rsidR="0092576C" w:rsidRDefault="0092576C" w:rsidP="0092576C">
      <w:pPr>
        <w:pStyle w:val="2"/>
        <w:ind w:firstLine="643"/>
      </w:pPr>
      <w:bookmarkStart w:id="10" w:name="_Toc468641842"/>
      <w:r w:rsidRPr="0092576C">
        <w:rPr>
          <w:rFonts w:hint="eastAsia"/>
        </w:rPr>
        <w:t>Unity3D</w:t>
      </w:r>
      <w:r w:rsidRPr="0092576C">
        <w:rPr>
          <w:rFonts w:hint="eastAsia"/>
        </w:rPr>
        <w:t>游戏引擎特点</w:t>
      </w:r>
      <w:bookmarkEnd w:id="10"/>
    </w:p>
    <w:p w:rsidR="0092576C" w:rsidRDefault="0092576C" w:rsidP="0092576C">
      <w:pPr>
        <w:pStyle w:val="a8"/>
        <w:shd w:val="clear" w:color="auto" w:fill="FFFFFF"/>
        <w:ind w:firstLine="420"/>
        <w:rPr>
          <w:rFonts w:ascii="Arial" w:hAnsi="Arial" w:cs="Arial"/>
          <w:color w:val="333333"/>
          <w:sz w:val="21"/>
          <w:szCs w:val="21"/>
        </w:rPr>
      </w:pPr>
      <w:r>
        <w:rPr>
          <w:rFonts w:ascii="Arial" w:hAnsi="Arial" w:cs="Arial"/>
          <w:color w:val="333333"/>
          <w:sz w:val="21"/>
          <w:szCs w:val="21"/>
        </w:rPr>
        <w:t>游戏的建筑风格，是一个对象与数据</w:t>
      </w:r>
      <w:r>
        <w:rPr>
          <w:rFonts w:ascii="Arial" w:hAnsi="Arial" w:cs="Arial"/>
          <w:color w:val="333333"/>
          <w:sz w:val="21"/>
          <w:szCs w:val="21"/>
        </w:rPr>
        <w:t>capsules.The</w:t>
      </w:r>
      <w:r>
        <w:rPr>
          <w:rFonts w:ascii="Arial" w:hAnsi="Arial" w:cs="Arial"/>
          <w:color w:val="333333"/>
          <w:sz w:val="21"/>
          <w:szCs w:val="21"/>
        </w:rPr>
        <w:t>的下面的</w:t>
      </w:r>
      <w:r>
        <w:rPr>
          <w:rFonts w:ascii="Arial" w:hAnsi="Arial" w:cs="Arial"/>
          <w:color w:val="333333"/>
          <w:sz w:val="21"/>
          <w:szCs w:val="21"/>
        </w:rPr>
        <w:t>UML</w:t>
      </w:r>
      <w:r>
        <w:rPr>
          <w:rFonts w:ascii="Arial" w:hAnsi="Arial" w:cs="Arial"/>
          <w:color w:val="333333"/>
          <w:sz w:val="21"/>
          <w:szCs w:val="21"/>
        </w:rPr>
        <w:t>组件</w:t>
      </w:r>
      <w:r>
        <w:rPr>
          <w:rFonts w:ascii="Arial" w:hAnsi="Arial" w:cs="Arial" w:hint="eastAsia"/>
          <w:color w:val="333333"/>
          <w:sz w:val="21"/>
          <w:szCs w:val="21"/>
        </w:rPr>
        <w:t>2.2</w:t>
      </w:r>
      <w:r>
        <w:rPr>
          <w:rFonts w:ascii="Arial" w:hAnsi="Arial" w:cs="Arial"/>
          <w:color w:val="333333"/>
          <w:sz w:val="21"/>
          <w:szCs w:val="21"/>
        </w:rPr>
        <w:t>图说明子系统及其关系网络。</w:t>
      </w:r>
    </w:p>
    <w:p w:rsidR="0092576C" w:rsidRDefault="0092576C" w:rsidP="0092576C">
      <w:pPr>
        <w:pStyle w:val="a9"/>
        <w:ind w:firstLine="360"/>
      </w:pPr>
      <w:bookmarkStart w:id="11" w:name="_Toc468643052"/>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w:t>
      </w:r>
      <w:r w:rsidR="00E8633B">
        <w:fldChar w:fldCharType="end"/>
      </w:r>
      <w:r>
        <w:t xml:space="preserve"> Unity</w:t>
      </w:r>
      <w:r>
        <w:rPr>
          <w:rFonts w:hint="eastAsia"/>
        </w:rPr>
        <w:t>子系统</w:t>
      </w:r>
      <w:r>
        <w:t>相关图</w:t>
      </w:r>
      <w:bookmarkEnd w:id="11"/>
    </w:p>
    <w:p w:rsidR="001031C0" w:rsidRDefault="001031C0" w:rsidP="001031C0">
      <w:pPr>
        <w:ind w:firstLineChars="83" w:firstLine="199"/>
      </w:pPr>
      <w:r>
        <w:rPr>
          <w:rFonts w:hint="eastAsia"/>
          <w:noProof/>
        </w:rPr>
        <w:lastRenderedPageBreak/>
        <w:drawing>
          <wp:inline distT="0" distB="0" distL="0" distR="0">
            <wp:extent cx="5400040" cy="31413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引擎介绍相关图例.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rsidR="001031C0" w:rsidRDefault="001031C0" w:rsidP="001031C0">
      <w:pPr>
        <w:ind w:firstLineChars="83" w:firstLine="199"/>
      </w:pPr>
    </w:p>
    <w:p w:rsidR="001031C0" w:rsidRDefault="001031C0" w:rsidP="001031C0">
      <w:pPr>
        <w:ind w:firstLine="422"/>
      </w:pPr>
      <w:r>
        <w:rPr>
          <w:rStyle w:val="aa"/>
          <w:rFonts w:ascii="Arial" w:hAnsi="Arial" w:cs="Arial"/>
          <w:color w:val="333333"/>
          <w:sz w:val="21"/>
        </w:rPr>
        <w:t>游戏逻辑</w:t>
      </w:r>
    </w:p>
    <w:p w:rsidR="001031C0" w:rsidRDefault="001031C0" w:rsidP="001031C0">
      <w:pPr>
        <w:ind w:firstLine="422"/>
      </w:pPr>
      <w:r>
        <w:rPr>
          <w:rStyle w:val="aa"/>
          <w:rFonts w:ascii="Arial" w:hAnsi="Arial" w:cs="Arial"/>
          <w:color w:val="333333"/>
          <w:sz w:val="21"/>
        </w:rPr>
        <w:t>  </w:t>
      </w:r>
      <w:r>
        <w:rPr>
          <w:rStyle w:val="apple-converted-space"/>
          <w:rFonts w:ascii="Arial" w:hAnsi="Arial" w:cs="Arial"/>
          <w:b/>
          <w:bCs/>
          <w:color w:val="333333"/>
          <w:sz w:val="21"/>
        </w:rPr>
        <w:t> </w:t>
      </w:r>
      <w:r>
        <w:t>此模块管理当前玩家和</w:t>
      </w:r>
      <w:r>
        <w:t>AI</w:t>
      </w:r>
      <w:r>
        <w:t>配置倒计时</w:t>
      </w:r>
      <w:r>
        <w:t>timerand</w:t>
      </w:r>
      <w:r>
        <w:t>当前的游戏状态（暂停，等待网络回复）。</w:t>
      </w:r>
    </w:p>
    <w:p w:rsidR="001031C0" w:rsidRDefault="001031C0" w:rsidP="001031C0">
      <w:pPr>
        <w:ind w:firstLine="422"/>
      </w:pPr>
      <w:r>
        <w:rPr>
          <w:rStyle w:val="aa"/>
          <w:rFonts w:ascii="Arial" w:hAnsi="Arial" w:cs="Arial"/>
          <w:color w:val="333333"/>
          <w:sz w:val="21"/>
        </w:rPr>
        <w:t>AI</w:t>
      </w:r>
      <w:r>
        <w:t xml:space="preserve"> </w:t>
      </w:r>
      <w:r>
        <w:rPr>
          <w:rFonts w:hint="eastAsia"/>
        </w:rPr>
        <w:t>人工智能</w:t>
      </w:r>
      <w:hyperlink r:id="rId17" w:tgtFrame="_blank" w:tooltip="人工智能知识库" w:history="1"/>
      <w:r>
        <w:t xml:space="preserve">(Artificial Intelligence) </w:t>
      </w:r>
    </w:p>
    <w:p w:rsidR="001031C0" w:rsidRDefault="001031C0" w:rsidP="001031C0">
      <w:pPr>
        <w:ind w:firstLine="422"/>
      </w:pPr>
      <w:r>
        <w:rPr>
          <w:rStyle w:val="aa"/>
          <w:rFonts w:ascii="Arial" w:hAnsi="Arial" w:cs="Arial"/>
          <w:color w:val="333333"/>
          <w:sz w:val="21"/>
        </w:rPr>
        <w:t>  </w:t>
      </w:r>
      <w:r>
        <w:rPr>
          <w:rStyle w:val="apple-converted-space"/>
          <w:rFonts w:ascii="Arial" w:hAnsi="Arial" w:cs="Arial"/>
          <w:b/>
          <w:bCs/>
          <w:color w:val="333333"/>
          <w:sz w:val="21"/>
        </w:rPr>
        <w:t> </w:t>
      </w:r>
      <w:r>
        <w:t>AI</w:t>
      </w:r>
      <w:r>
        <w:t>模块包含背后的逻辑单元，组和球员</w:t>
      </w:r>
      <w:r>
        <w:t>AI.The</w:t>
      </w:r>
      <w:r>
        <w:t>单位的</w:t>
      </w:r>
      <w:r>
        <w:t>AI</w:t>
      </w:r>
      <w:r>
        <w:t>寻路或障碍物避免使用不同的转向行为控制单元的状态。组</w:t>
      </w:r>
      <w:r>
        <w:t>AI</w:t>
      </w:r>
      <w:r>
        <w:t>管理组的行为和活动，如组寻路。更高的层次上管理播放机的所有组由播放器模块。</w:t>
      </w:r>
      <w:r>
        <w:br/>
      </w:r>
      <w:r>
        <w:br/>
      </w:r>
      <w:r>
        <w:t>人工智能</w:t>
      </w:r>
      <w:r>
        <w:rPr>
          <w:rFonts w:hint="eastAsia"/>
        </w:rPr>
        <w:t>机器学习</w:t>
      </w:r>
      <w:hyperlink r:id="rId18" w:tgtFrame="_blank" w:tooltip="机器学习知识库" w:history="1"/>
      <w:r>
        <w:t>保存和加载它的数据使用的持久性数据模块的接口。</w:t>
      </w:r>
    </w:p>
    <w:p w:rsidR="001031C0" w:rsidRDefault="001031C0" w:rsidP="001031C0">
      <w:pPr>
        <w:ind w:firstLine="422"/>
      </w:pPr>
      <w:r>
        <w:rPr>
          <w:rStyle w:val="aa"/>
          <w:rFonts w:ascii="Arial" w:hAnsi="Arial" w:cs="Arial"/>
          <w:color w:val="333333"/>
          <w:sz w:val="21"/>
        </w:rPr>
        <w:t>Persistant data</w:t>
      </w:r>
      <w:r>
        <w:rPr>
          <w:rStyle w:val="aa"/>
          <w:rFonts w:ascii="Arial" w:hAnsi="Arial" w:cs="Arial"/>
          <w:color w:val="333333"/>
          <w:sz w:val="21"/>
        </w:rPr>
        <w:t>持久性数据</w:t>
      </w:r>
    </w:p>
    <w:p w:rsidR="001031C0" w:rsidRDefault="001031C0" w:rsidP="001031C0">
      <w:pPr>
        <w:ind w:firstLine="480"/>
      </w:pPr>
      <w:r>
        <w:t>  </w:t>
      </w:r>
      <w:r>
        <w:rPr>
          <w:rStyle w:val="apple-converted-space"/>
          <w:rFonts w:ascii="Arial" w:hAnsi="Arial" w:cs="Arial"/>
          <w:color w:val="333333"/>
          <w:sz w:val="21"/>
        </w:rPr>
        <w:t> </w:t>
      </w:r>
      <w:r>
        <w:t>此模块是负责数据之间不同的游戏</w:t>
      </w:r>
      <w:r>
        <w:t>sessions.Among</w:t>
      </w:r>
      <w:r>
        <w:t>其他应可用于保存和加载，存储查找表和图寻路模块和管理学习</w:t>
      </w:r>
      <w:r>
        <w:t>AI</w:t>
      </w:r>
      <w:r>
        <w:t>的</w:t>
      </w:r>
      <w:r>
        <w:t>accumulateddata</w:t>
      </w:r>
      <w:r>
        <w:t>的机器。</w:t>
      </w:r>
    </w:p>
    <w:p w:rsidR="001031C0" w:rsidRDefault="001031C0" w:rsidP="001031C0">
      <w:pPr>
        <w:ind w:firstLine="422"/>
      </w:pPr>
      <w:r>
        <w:rPr>
          <w:rStyle w:val="aa"/>
          <w:rFonts w:ascii="Arial" w:hAnsi="Arial" w:cs="Arial"/>
          <w:color w:val="333333"/>
          <w:sz w:val="21"/>
        </w:rPr>
        <w:t>Game actors</w:t>
      </w:r>
      <w:r>
        <w:rPr>
          <w:rStyle w:val="aa"/>
          <w:rFonts w:ascii="Arial" w:hAnsi="Arial" w:cs="Arial"/>
          <w:color w:val="333333"/>
          <w:sz w:val="21"/>
        </w:rPr>
        <w:t>游戏参与者</w:t>
      </w:r>
    </w:p>
    <w:p w:rsidR="001031C0" w:rsidRDefault="001031C0" w:rsidP="001031C0">
      <w:pPr>
        <w:ind w:firstLine="480"/>
      </w:pPr>
      <w:r>
        <w:t> </w:t>
      </w:r>
      <w:r>
        <w:rPr>
          <w:rStyle w:val="apple-converted-space"/>
          <w:rFonts w:ascii="Arial" w:hAnsi="Arial" w:cs="Arial"/>
          <w:color w:val="333333"/>
          <w:sz w:val="21"/>
        </w:rPr>
        <w:t> </w:t>
      </w:r>
      <w:r>
        <w:rPr>
          <w:rFonts w:hint="eastAsia"/>
        </w:rPr>
        <w:t>游戏参与者在游戏中的地形，单位或建筑物。他们的</w:t>
      </w:r>
      <w:r>
        <w:rPr>
          <w:rFonts w:hint="eastAsia"/>
        </w:rPr>
        <w:t>3D</w:t>
      </w:r>
      <w:r>
        <w:rPr>
          <w:rFonts w:hint="eastAsia"/>
        </w:rPr>
        <w:t>模型获得通过</w:t>
      </w:r>
      <w:r>
        <w:rPr>
          <w:rFonts w:hint="eastAsia"/>
        </w:rPr>
        <w:t>Unity3D</w:t>
      </w:r>
      <w:r>
        <w:rPr>
          <w:rFonts w:hint="eastAsia"/>
        </w:rPr>
        <w:t>的渲染管线的可视化。每场比赛的演员拥有</w:t>
      </w:r>
      <w:r>
        <w:rPr>
          <w:rFonts w:hint="eastAsia"/>
        </w:rPr>
        <w:t>AI</w:t>
      </w:r>
      <w:r>
        <w:rPr>
          <w:rFonts w:hint="eastAsia"/>
        </w:rPr>
        <w:t>模块，控制它的行为。</w:t>
      </w:r>
    </w:p>
    <w:p w:rsidR="001031C0" w:rsidRDefault="001031C0" w:rsidP="001031C0">
      <w:pPr>
        <w:ind w:firstLine="422"/>
      </w:pPr>
      <w:r>
        <w:rPr>
          <w:rStyle w:val="aa"/>
          <w:rFonts w:ascii="Arial" w:hAnsi="Arial" w:cs="Arial" w:hint="eastAsia"/>
          <w:color w:val="333333"/>
          <w:sz w:val="21"/>
        </w:rPr>
        <w:t>Steering behaviours</w:t>
      </w:r>
      <w:r>
        <w:rPr>
          <w:rStyle w:val="aa"/>
          <w:rFonts w:ascii="Arial" w:hAnsi="Arial" w:cs="Arial" w:hint="eastAsia"/>
          <w:color w:val="333333"/>
          <w:sz w:val="21"/>
        </w:rPr>
        <w:t>指导行为</w:t>
      </w:r>
    </w:p>
    <w:p w:rsidR="001031C0" w:rsidRDefault="001031C0" w:rsidP="001031C0">
      <w:pPr>
        <w:ind w:firstLine="480"/>
      </w:pPr>
      <w:r>
        <w:t xml:space="preserve">  </w:t>
      </w:r>
      <w:r>
        <w:t>指导行为的计算力量，影响如何以及如何快速自主游戏代理能动，应该可以用于避障，人流或简单的寻找任务。</w:t>
      </w:r>
    </w:p>
    <w:p w:rsidR="001031C0" w:rsidRDefault="001031C0" w:rsidP="001031C0">
      <w:pPr>
        <w:ind w:firstLine="422"/>
      </w:pPr>
      <w:r>
        <w:rPr>
          <w:rStyle w:val="aa"/>
          <w:rFonts w:ascii="Arial" w:hAnsi="Arial" w:cs="Arial"/>
          <w:color w:val="333333"/>
          <w:sz w:val="21"/>
        </w:rPr>
        <w:t>Pathfinding</w:t>
      </w:r>
      <w:r>
        <w:rPr>
          <w:rStyle w:val="aa"/>
          <w:rFonts w:ascii="Arial" w:hAnsi="Arial" w:cs="Arial"/>
          <w:color w:val="333333"/>
          <w:sz w:val="21"/>
        </w:rPr>
        <w:t>寻路</w:t>
      </w:r>
    </w:p>
    <w:p w:rsidR="001031C0" w:rsidRDefault="001031C0" w:rsidP="001031C0">
      <w:pPr>
        <w:ind w:firstLine="480"/>
      </w:pPr>
      <w:r>
        <w:t> </w:t>
      </w:r>
      <w:r>
        <w:rPr>
          <w:rStyle w:val="apple-converted-space"/>
          <w:rFonts w:ascii="Arial" w:hAnsi="Arial" w:cs="Arial"/>
          <w:color w:val="333333"/>
          <w:sz w:val="21"/>
        </w:rPr>
        <w:t> </w:t>
      </w:r>
      <w:r>
        <w:t>这模块负责创建一个</w:t>
      </w:r>
      <w:r>
        <w:t>pathgrid</w:t>
      </w:r>
      <w:r>
        <w:t>，障碍物信息收集和提供各种寻路请求</w:t>
      </w:r>
      <w:r>
        <w:t>aninterface</w:t>
      </w:r>
      <w:r>
        <w:t>的。为了获得更好的性能的一些信息保存到从磁盘中加载。</w:t>
      </w:r>
    </w:p>
    <w:p w:rsidR="001031C0" w:rsidRDefault="001031C0" w:rsidP="001031C0">
      <w:pPr>
        <w:ind w:firstLine="422"/>
      </w:pPr>
      <w:r>
        <w:rPr>
          <w:rStyle w:val="aa"/>
          <w:rFonts w:ascii="Arial" w:hAnsi="Arial" w:cs="Arial"/>
          <w:color w:val="333333"/>
          <w:sz w:val="21"/>
        </w:rPr>
        <w:t>Input</w:t>
      </w:r>
      <w:r>
        <w:rPr>
          <w:rStyle w:val="aa"/>
          <w:rFonts w:ascii="Arial" w:hAnsi="Arial" w:cs="Arial"/>
          <w:color w:val="333333"/>
          <w:sz w:val="21"/>
        </w:rPr>
        <w:t>输入</w:t>
      </w:r>
    </w:p>
    <w:p w:rsidR="001031C0" w:rsidRDefault="001031C0" w:rsidP="001031C0">
      <w:pPr>
        <w:ind w:firstLine="422"/>
      </w:pPr>
      <w:r>
        <w:rPr>
          <w:rStyle w:val="aa"/>
          <w:rFonts w:ascii="Arial" w:hAnsi="Arial" w:cs="Arial"/>
          <w:color w:val="333333"/>
          <w:sz w:val="21"/>
        </w:rPr>
        <w:lastRenderedPageBreak/>
        <w:t> </w:t>
      </w:r>
      <w:r>
        <w:rPr>
          <w:rStyle w:val="apple-converted-space"/>
          <w:rFonts w:ascii="Arial" w:hAnsi="Arial" w:cs="Arial"/>
          <w:b/>
          <w:bCs/>
          <w:color w:val="333333"/>
          <w:sz w:val="21"/>
        </w:rPr>
        <w:t> </w:t>
      </w:r>
      <w:r>
        <w:t>此模块跟踪用户的输入，对其进行处理，并生成反馈。</w:t>
      </w:r>
    </w:p>
    <w:p w:rsidR="001031C0" w:rsidRDefault="001031C0" w:rsidP="001031C0">
      <w:pPr>
        <w:ind w:firstLine="422"/>
      </w:pPr>
      <w:r>
        <w:rPr>
          <w:rStyle w:val="aa"/>
          <w:rFonts w:ascii="Arial" w:hAnsi="Arial" w:cs="Arial"/>
          <w:color w:val="333333"/>
          <w:sz w:val="21"/>
        </w:rPr>
        <w:t>Network</w:t>
      </w:r>
      <w:r>
        <w:rPr>
          <w:rStyle w:val="aa"/>
          <w:rFonts w:ascii="Arial" w:hAnsi="Arial" w:cs="Arial"/>
          <w:color w:val="333333"/>
          <w:sz w:val="21"/>
        </w:rPr>
        <w:t>网络</w:t>
      </w:r>
    </w:p>
    <w:p w:rsidR="001031C0" w:rsidRDefault="001031C0" w:rsidP="001031C0">
      <w:pPr>
        <w:ind w:firstLine="480"/>
      </w:pPr>
      <w:r>
        <w:t> </w:t>
      </w:r>
      <w:r>
        <w:rPr>
          <w:rStyle w:val="apple-converted-space"/>
          <w:rFonts w:ascii="Arial" w:hAnsi="Arial" w:cs="Arial"/>
          <w:color w:val="333333"/>
          <w:sz w:val="21"/>
        </w:rPr>
        <w:t> </w:t>
      </w:r>
      <w:r>
        <w:t>网络模块是负责所有游戏演员的状态管理是保持比赛状态，在两台机器上都保持一致，以避免抖动网络单元运动网络</w:t>
      </w:r>
      <w:r>
        <w:t>game.Another</w:t>
      </w:r>
      <w:r>
        <w:t>责任。</w:t>
      </w:r>
    </w:p>
    <w:p w:rsidR="001031C0" w:rsidRDefault="001031C0" w:rsidP="001031C0">
      <w:pPr>
        <w:ind w:firstLine="422"/>
      </w:pPr>
      <w:r>
        <w:rPr>
          <w:rStyle w:val="aa"/>
          <w:rFonts w:ascii="Arial" w:hAnsi="Arial" w:cs="Arial"/>
          <w:color w:val="333333"/>
          <w:sz w:val="21"/>
        </w:rPr>
        <w:t>GUI</w:t>
      </w:r>
    </w:p>
    <w:p w:rsidR="001031C0" w:rsidRDefault="001031C0" w:rsidP="001031C0">
      <w:pPr>
        <w:ind w:firstLine="480"/>
      </w:pPr>
      <w:r>
        <w:t> </w:t>
      </w:r>
      <w:r>
        <w:t>图形用户界面（</w:t>
      </w:r>
      <w:r>
        <w:t>GUI</w:t>
      </w:r>
      <w:r>
        <w:t>）显示所有按钮，菜单，在小地图和倒数计时器。它也负责为这些元素的功能和交互依赖与用于此目的的游戏的逻辑模块。</w:t>
      </w:r>
    </w:p>
    <w:p w:rsidR="001031C0" w:rsidRDefault="001031C0" w:rsidP="001031C0">
      <w:pPr>
        <w:ind w:firstLine="422"/>
      </w:pPr>
      <w:r>
        <w:rPr>
          <w:rStyle w:val="aa"/>
          <w:rFonts w:ascii="Arial" w:hAnsi="Arial" w:cs="Arial"/>
          <w:color w:val="333333"/>
          <w:sz w:val="21"/>
        </w:rPr>
        <w:t>3D</w:t>
      </w:r>
      <w:r>
        <w:rPr>
          <w:rStyle w:val="aa"/>
          <w:rFonts w:ascii="Arial" w:hAnsi="Arial" w:cs="Arial"/>
          <w:color w:val="333333"/>
          <w:sz w:val="21"/>
        </w:rPr>
        <w:t>渲染</w:t>
      </w:r>
    </w:p>
    <w:p w:rsidR="001031C0" w:rsidRDefault="001031C0" w:rsidP="001031C0">
      <w:pPr>
        <w:ind w:firstLine="480"/>
      </w:pPr>
      <w:r>
        <w:t xml:space="preserve">  </w:t>
      </w:r>
      <w:r>
        <w:t>该模块主要管理</w:t>
      </w:r>
      <w:r>
        <w:t>Unity3D</w:t>
      </w:r>
      <w:r>
        <w:t>的。场景的主摄像头确定需要渲染的对象，并把它们发送通过渲染管线。</w:t>
      </w:r>
      <w:r>
        <w:rPr>
          <w:rStyle w:val="hps"/>
          <w:rFonts w:ascii="Arial" w:hAnsi="Arial" w:cs="Arial"/>
          <w:color w:val="333333"/>
          <w:sz w:val="21"/>
        </w:rPr>
        <w:t>Unity3D</w:t>
      </w:r>
      <w:r>
        <w:rPr>
          <w:rStyle w:val="hps"/>
          <w:rFonts w:ascii="Arial" w:hAnsi="Arial" w:cs="Arial"/>
          <w:color w:val="333333"/>
          <w:sz w:val="21"/>
        </w:rPr>
        <w:t>的</w:t>
      </w:r>
      <w:r>
        <w:t>封装最渲染的细节，而且还提供了通过像素和顶点着色器的访问。</w:t>
      </w:r>
    </w:p>
    <w:p w:rsidR="001031C0" w:rsidRDefault="001031C0" w:rsidP="001031C0">
      <w:pPr>
        <w:ind w:firstLine="422"/>
      </w:pPr>
      <w:r>
        <w:rPr>
          <w:rStyle w:val="aa"/>
          <w:rFonts w:ascii="Arial" w:hAnsi="Arial" w:cs="Arial"/>
          <w:color w:val="333333"/>
          <w:sz w:val="21"/>
        </w:rPr>
        <w:t>Unity</w:t>
      </w:r>
      <w:r>
        <w:rPr>
          <w:rStyle w:val="aa"/>
          <w:rFonts w:ascii="Arial" w:hAnsi="Arial" w:cs="Arial"/>
          <w:color w:val="333333"/>
          <w:sz w:val="21"/>
        </w:rPr>
        <w:t>场景设置</w:t>
      </w:r>
    </w:p>
    <w:p w:rsidR="001031C0" w:rsidRDefault="001031C0" w:rsidP="001031C0">
      <w:pPr>
        <w:ind w:firstLine="480"/>
      </w:pPr>
      <w:r>
        <w:t> </w:t>
      </w:r>
      <w:r>
        <w:rPr>
          <w:rStyle w:val="apple-converted-space"/>
          <w:rFonts w:ascii="Arial" w:hAnsi="Arial" w:cs="Arial"/>
          <w:color w:val="333333"/>
          <w:sz w:val="21"/>
        </w:rPr>
        <w:t> </w:t>
      </w:r>
      <w:r>
        <w:t>在游戏中的每一个图表示由</w:t>
      </w:r>
      <w:r>
        <w:t>Unity3D</w:t>
      </w:r>
      <w:r>
        <w:t>的场景。下面是一个典型的场景设置在</w:t>
      </w:r>
      <w:r>
        <w:t>Unity</w:t>
      </w:r>
      <w:r>
        <w:t>层次（一）和（二）在现场窗口看起来像</w:t>
      </w:r>
      <w:r>
        <w:rPr>
          <w:rFonts w:hint="eastAsia"/>
        </w:rPr>
        <w:t>2.3</w:t>
      </w:r>
      <w:r w:rsidR="007116E7">
        <w:rPr>
          <w:rFonts w:hint="eastAsia"/>
        </w:rPr>
        <w:t>图</w:t>
      </w:r>
      <w:r>
        <w:t>：</w:t>
      </w:r>
    </w:p>
    <w:p w:rsidR="001031C0" w:rsidRDefault="004503A9" w:rsidP="004503A9">
      <w:pPr>
        <w:pStyle w:val="a9"/>
        <w:ind w:firstLine="360"/>
      </w:pPr>
      <w:bookmarkStart w:id="12" w:name="_Toc468643053"/>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3</w:t>
      </w:r>
      <w:r w:rsidR="00E8633B">
        <w:fldChar w:fldCharType="end"/>
      </w:r>
      <w:r w:rsidRPr="004503A9">
        <w:rPr>
          <w:rFonts w:hint="eastAsia"/>
        </w:rPr>
        <w:t xml:space="preserve"> Unity</w:t>
      </w:r>
      <w:r w:rsidRPr="004503A9">
        <w:rPr>
          <w:rFonts w:hint="eastAsia"/>
        </w:rPr>
        <w:t>层次的地图</w:t>
      </w:r>
      <w:bookmarkEnd w:id="12"/>
    </w:p>
    <w:p w:rsidR="004503A9" w:rsidRDefault="004503A9" w:rsidP="004503A9">
      <w:pPr>
        <w:ind w:firstLine="420"/>
      </w:pPr>
      <w:r>
        <w:rPr>
          <w:rFonts w:ascii="Arial" w:hAnsi="Arial" w:cs="Arial"/>
          <w:noProof/>
          <w:color w:val="333333"/>
          <w:sz w:val="21"/>
        </w:rPr>
        <w:drawing>
          <wp:inline distT="0" distB="0" distL="0" distR="0" wp14:anchorId="6BA931B6" wp14:editId="54E4F3A0">
            <wp:extent cx="3438525" cy="3133725"/>
            <wp:effectExtent l="0" t="0" r="9525" b="9525"/>
            <wp:docPr id="66" name="图片 66" descr="http://img.blog.csdn.net/20130828142342562?watermark/2/text/aHR0cDovL2Jsb2cuY3Nkbi5uZXQvamJqd3B6eWwzNjExNDI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30828142342562?watermark/2/text/aHR0cDovL2Jsb2cuY3Nkbi5uZXQvamJqd3B6eWwzNjExNDIx/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3133725"/>
                    </a:xfrm>
                    <a:prstGeom prst="rect">
                      <a:avLst/>
                    </a:prstGeom>
                    <a:noFill/>
                    <a:ln>
                      <a:noFill/>
                    </a:ln>
                  </pic:spPr>
                </pic:pic>
              </a:graphicData>
            </a:graphic>
          </wp:inline>
        </w:drawing>
      </w:r>
    </w:p>
    <w:p w:rsidR="004503A9" w:rsidRDefault="004503A9" w:rsidP="004503A9">
      <w:pPr>
        <w:ind w:firstLine="480"/>
      </w:pPr>
    </w:p>
    <w:p w:rsidR="004503A9" w:rsidRDefault="004503A9" w:rsidP="004503A9">
      <w:pPr>
        <w:ind w:firstLine="422"/>
      </w:pPr>
      <w:r>
        <w:rPr>
          <w:rStyle w:val="aa"/>
          <w:rFonts w:ascii="Arial" w:hAnsi="Arial" w:cs="Arial"/>
          <w:color w:val="333333"/>
          <w:sz w:val="21"/>
        </w:rPr>
        <w:t>CWalls</w:t>
      </w:r>
    </w:p>
    <w:p w:rsidR="004503A9" w:rsidRDefault="004503A9" w:rsidP="004503A9">
      <w:pPr>
        <w:ind w:firstLine="480"/>
      </w:pPr>
      <w:r>
        <w:t> </w:t>
      </w:r>
      <w:r>
        <w:rPr>
          <w:rStyle w:val="apple-converted-space"/>
          <w:rFonts w:ascii="Arial" w:hAnsi="Arial" w:cs="Arial"/>
          <w:color w:val="333333"/>
          <w:sz w:val="21"/>
        </w:rPr>
        <w:t> </w:t>
      </w:r>
      <w:r>
        <w:t>这个对象包含自定义绘制墙节点和墙壁边缘。另一种是使用自定义绘制墙壁到</w:t>
      </w:r>
      <w:r>
        <w:t>calculatethem</w:t>
      </w:r>
      <w:r>
        <w:t>取决于地图的几何。</w:t>
      </w:r>
    </w:p>
    <w:p w:rsidR="004503A9" w:rsidRDefault="004503A9" w:rsidP="004503A9">
      <w:pPr>
        <w:ind w:firstLine="422"/>
      </w:pPr>
      <w:r>
        <w:rPr>
          <w:rStyle w:val="aa"/>
          <w:rFonts w:ascii="Arial" w:hAnsi="Arial" w:cs="Arial"/>
          <w:color w:val="333333"/>
          <w:sz w:val="21"/>
        </w:rPr>
        <w:t>Directional light</w:t>
      </w:r>
      <w:r>
        <w:rPr>
          <w:rStyle w:val="aa"/>
          <w:rFonts w:ascii="Arial" w:hAnsi="Arial" w:cs="Arial"/>
          <w:color w:val="333333"/>
          <w:sz w:val="21"/>
        </w:rPr>
        <w:t>（定向光）</w:t>
      </w:r>
    </w:p>
    <w:p w:rsidR="004503A9" w:rsidRDefault="004503A9" w:rsidP="004503A9">
      <w:pPr>
        <w:ind w:firstLine="422"/>
      </w:pPr>
      <w:r>
        <w:rPr>
          <w:rStyle w:val="aa"/>
          <w:rFonts w:ascii="Arial" w:hAnsi="Arial" w:cs="Arial"/>
          <w:color w:val="333333"/>
          <w:sz w:val="21"/>
        </w:rPr>
        <w:t> </w:t>
      </w:r>
      <w:r>
        <w:rPr>
          <w:rStyle w:val="apple-converted-space"/>
          <w:rFonts w:ascii="Arial" w:hAnsi="Arial" w:cs="Arial"/>
          <w:b/>
          <w:bCs/>
          <w:color w:val="333333"/>
          <w:sz w:val="21"/>
        </w:rPr>
        <w:t> </w:t>
      </w:r>
      <w:proofErr w:type="gramStart"/>
      <w:r>
        <w:t>此灯仅用于</w:t>
      </w:r>
      <w:proofErr w:type="gramEnd"/>
      <w:r>
        <w:t>计算地形光照贴图。关闭之后，由于性能的原因。</w:t>
      </w:r>
    </w:p>
    <w:p w:rsidR="004503A9" w:rsidRDefault="004503A9" w:rsidP="004503A9">
      <w:pPr>
        <w:ind w:firstLine="422"/>
      </w:pPr>
      <w:r>
        <w:rPr>
          <w:rStyle w:val="aa"/>
          <w:rFonts w:ascii="Arial" w:hAnsi="Arial" w:cs="Arial"/>
          <w:color w:val="333333"/>
          <w:sz w:val="21"/>
        </w:rPr>
        <w:t>Game Music</w:t>
      </w:r>
      <w:r>
        <w:rPr>
          <w:rStyle w:val="aa"/>
          <w:rFonts w:ascii="Arial" w:hAnsi="Arial" w:cs="Arial"/>
          <w:color w:val="333333"/>
          <w:sz w:val="21"/>
        </w:rPr>
        <w:t>（游戏音乐）</w:t>
      </w:r>
    </w:p>
    <w:p w:rsidR="004503A9" w:rsidRDefault="004503A9" w:rsidP="004503A9">
      <w:pPr>
        <w:ind w:firstLine="422"/>
      </w:pPr>
      <w:r>
        <w:rPr>
          <w:rStyle w:val="aa"/>
          <w:rFonts w:ascii="Arial" w:hAnsi="Arial" w:cs="Arial"/>
          <w:color w:val="333333"/>
          <w:sz w:val="21"/>
        </w:rPr>
        <w:t> </w:t>
      </w:r>
      <w:r>
        <w:rPr>
          <w:rStyle w:val="apple-converted-space"/>
          <w:rFonts w:ascii="Arial" w:hAnsi="Arial" w:cs="Arial"/>
          <w:b/>
          <w:bCs/>
          <w:color w:val="333333"/>
          <w:sz w:val="21"/>
        </w:rPr>
        <w:t> </w:t>
      </w:r>
      <w:r>
        <w:t>持有游戏的主要音乐和播放现场启动。</w:t>
      </w:r>
    </w:p>
    <w:p w:rsidR="004503A9" w:rsidRDefault="004503A9" w:rsidP="004503A9">
      <w:pPr>
        <w:ind w:firstLine="422"/>
      </w:pPr>
      <w:r>
        <w:rPr>
          <w:rStyle w:val="aa"/>
          <w:rFonts w:ascii="Arial" w:hAnsi="Arial" w:cs="Arial"/>
          <w:color w:val="333333"/>
          <w:sz w:val="21"/>
        </w:rPr>
        <w:lastRenderedPageBreak/>
        <w:t>GameController(</w:t>
      </w:r>
      <w:r>
        <w:rPr>
          <w:rStyle w:val="aa"/>
          <w:rFonts w:ascii="Arial" w:hAnsi="Arial" w:cs="Arial"/>
          <w:color w:val="333333"/>
          <w:sz w:val="21"/>
        </w:rPr>
        <w:t>游戏控制器</w:t>
      </w:r>
      <w:r>
        <w:rPr>
          <w:rStyle w:val="aa"/>
          <w:rFonts w:ascii="Arial" w:hAnsi="Arial" w:cs="Arial"/>
          <w:color w:val="333333"/>
          <w:sz w:val="21"/>
        </w:rPr>
        <w:t>)</w:t>
      </w:r>
    </w:p>
    <w:p w:rsidR="004503A9" w:rsidRDefault="004503A9" w:rsidP="004503A9">
      <w:pPr>
        <w:ind w:firstLine="422"/>
      </w:pPr>
      <w:r>
        <w:rPr>
          <w:rStyle w:val="aa"/>
          <w:rFonts w:ascii="Arial" w:hAnsi="Arial" w:cs="Arial"/>
          <w:color w:val="333333"/>
          <w:sz w:val="21"/>
        </w:rPr>
        <w:t> </w:t>
      </w:r>
      <w:r>
        <w:rPr>
          <w:rStyle w:val="apple-converted-space"/>
          <w:rFonts w:ascii="Arial" w:hAnsi="Arial" w:cs="Arial"/>
          <w:b/>
          <w:bCs/>
          <w:color w:val="333333"/>
          <w:sz w:val="21"/>
        </w:rPr>
        <w:t> </w:t>
      </w:r>
      <w:r>
        <w:t>GameController</w:t>
      </w:r>
      <w:r>
        <w:t>游戏物体持有并管理所有的游戏对象，管理游戏的逻辑。它包括以下对象：</w:t>
      </w:r>
    </w:p>
    <w:p w:rsidR="004503A9" w:rsidRDefault="004503A9" w:rsidP="004503A9">
      <w:pPr>
        <w:ind w:firstLine="422"/>
      </w:pPr>
      <w:r>
        <w:rPr>
          <w:rStyle w:val="aa"/>
          <w:rFonts w:ascii="Arial" w:hAnsi="Arial" w:cs="Arial"/>
          <w:color w:val="333333"/>
          <w:sz w:val="21"/>
        </w:rPr>
        <w:t>CursorController</w:t>
      </w:r>
      <w:r>
        <w:rPr>
          <w:rStyle w:val="aa"/>
          <w:rFonts w:ascii="Arial" w:hAnsi="Arial" w:cs="Arial"/>
          <w:color w:val="333333"/>
          <w:sz w:val="21"/>
        </w:rPr>
        <w:t>（光标控制器）：</w:t>
      </w:r>
    </w:p>
    <w:p w:rsidR="004503A9" w:rsidRDefault="004503A9" w:rsidP="004503A9">
      <w:pPr>
        <w:ind w:firstLine="422"/>
      </w:pPr>
      <w:r>
        <w:rPr>
          <w:rStyle w:val="aa"/>
          <w:rFonts w:ascii="Arial" w:hAnsi="Arial" w:cs="Arial"/>
          <w:color w:val="333333"/>
          <w:sz w:val="21"/>
        </w:rPr>
        <w:t>  </w:t>
      </w:r>
      <w:r>
        <w:rPr>
          <w:rStyle w:val="apple-converted-space"/>
          <w:rFonts w:ascii="Arial" w:hAnsi="Arial" w:cs="Arial"/>
          <w:b/>
          <w:bCs/>
          <w:color w:val="333333"/>
          <w:sz w:val="21"/>
        </w:rPr>
        <w:t> </w:t>
      </w:r>
      <w:r>
        <w:t>管理光标的外观和背后的逻辑。</w:t>
      </w:r>
    </w:p>
    <w:p w:rsidR="004503A9" w:rsidRDefault="004503A9" w:rsidP="004503A9">
      <w:pPr>
        <w:ind w:firstLine="422"/>
      </w:pPr>
      <w:r>
        <w:rPr>
          <w:rStyle w:val="aa"/>
          <w:rFonts w:ascii="Arial" w:hAnsi="Arial" w:cs="Arial"/>
          <w:color w:val="333333"/>
          <w:sz w:val="21"/>
        </w:rPr>
        <w:t>GameInstantiator(</w:t>
      </w:r>
      <w:r>
        <w:rPr>
          <w:rStyle w:val="aa"/>
          <w:rFonts w:ascii="Arial" w:hAnsi="Arial" w:cs="Arial"/>
          <w:color w:val="333333"/>
          <w:sz w:val="21"/>
        </w:rPr>
        <w:t>游戏实例化</w:t>
      </w:r>
      <w:r>
        <w:rPr>
          <w:rStyle w:val="aa"/>
          <w:rFonts w:ascii="Arial" w:hAnsi="Arial" w:cs="Arial"/>
          <w:color w:val="333333"/>
          <w:sz w:val="21"/>
        </w:rPr>
        <w:t>)</w:t>
      </w:r>
      <w:r>
        <w:rPr>
          <w:rStyle w:val="aa"/>
          <w:rFonts w:ascii="Arial" w:hAnsi="Arial" w:cs="Arial"/>
          <w:color w:val="333333"/>
          <w:sz w:val="21"/>
        </w:rPr>
        <w:t>：</w:t>
      </w:r>
    </w:p>
    <w:p w:rsidR="004503A9" w:rsidRDefault="004503A9" w:rsidP="004503A9">
      <w:pPr>
        <w:ind w:firstLine="480"/>
      </w:pPr>
      <w:r>
        <w:t>  </w:t>
      </w:r>
      <w:r>
        <w:rPr>
          <w:rStyle w:val="apple-converted-space"/>
          <w:rFonts w:ascii="Arial" w:hAnsi="Arial" w:cs="Arial"/>
          <w:color w:val="333333"/>
          <w:sz w:val="21"/>
        </w:rPr>
        <w:t> </w:t>
      </w:r>
      <w:r>
        <w:t>这个重要的游戏对象是负责实例化其他对象需要创建非特异性顺序。</w:t>
      </w:r>
    </w:p>
    <w:p w:rsidR="004503A9" w:rsidRDefault="004503A9" w:rsidP="004503A9">
      <w:pPr>
        <w:pStyle w:val="a9"/>
        <w:ind w:firstLine="360"/>
        <w:rPr>
          <w:rFonts w:ascii="Arial" w:hAnsi="Arial" w:cs="Arial"/>
          <w:color w:val="333333"/>
          <w:sz w:val="21"/>
          <w:szCs w:val="21"/>
        </w:rPr>
      </w:pPr>
      <w:bookmarkStart w:id="13" w:name="_Toc468643054"/>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4</w:t>
      </w:r>
      <w:r w:rsidR="00E8633B">
        <w:fldChar w:fldCharType="end"/>
      </w:r>
      <w:r w:rsidRPr="004503A9">
        <w:rPr>
          <w:rFonts w:ascii="Arial" w:hAnsi="Arial" w:cs="Arial"/>
          <w:color w:val="333333"/>
          <w:sz w:val="21"/>
          <w:szCs w:val="21"/>
        </w:rPr>
        <w:t xml:space="preserve"> </w:t>
      </w:r>
      <w:r w:rsidRPr="002E6038">
        <w:t>GameInstantiator in the Inspector</w:t>
      </w:r>
      <w:bookmarkEnd w:id="13"/>
    </w:p>
    <w:p w:rsidR="002E6038" w:rsidRDefault="002E6038" w:rsidP="002E6038">
      <w:pPr>
        <w:ind w:firstLine="420"/>
        <w:jc w:val="center"/>
      </w:pPr>
      <w:r>
        <w:rPr>
          <w:rFonts w:ascii="Arial" w:hAnsi="Arial" w:cs="Arial"/>
          <w:noProof/>
          <w:color w:val="333333"/>
          <w:sz w:val="21"/>
        </w:rPr>
        <w:drawing>
          <wp:inline distT="0" distB="0" distL="0" distR="0" wp14:anchorId="48BCB033" wp14:editId="09C0678D">
            <wp:extent cx="2771775" cy="3429000"/>
            <wp:effectExtent l="0" t="0" r="9525" b="0"/>
            <wp:docPr id="64" name="图片 64" descr="http://img.blog.csdn.net/20130828143502375?watermark/2/text/aHR0cDovL2Jsb2cuY3Nkbi5uZXQvamJqd3B6eWwzNjExNDI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30828143502375?watermark/2/text/aHR0cDovL2Jsb2cuY3Nkbi5uZXQvamJqd3B6eWwzNjExNDIx/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775" cy="3429000"/>
                    </a:xfrm>
                    <a:prstGeom prst="rect">
                      <a:avLst/>
                    </a:prstGeom>
                    <a:noFill/>
                    <a:ln>
                      <a:noFill/>
                    </a:ln>
                  </pic:spPr>
                </pic:pic>
              </a:graphicData>
            </a:graphic>
          </wp:inline>
        </w:drawing>
      </w:r>
    </w:p>
    <w:p w:rsidR="002E6038" w:rsidRDefault="002E6038" w:rsidP="002E6038">
      <w:pPr>
        <w:pStyle w:val="a9"/>
        <w:ind w:firstLine="360"/>
      </w:pPr>
      <w:bookmarkStart w:id="14" w:name="_Toc468643055"/>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5</w:t>
      </w:r>
      <w:r w:rsidR="00E8633B">
        <w:fldChar w:fldCharType="end"/>
      </w:r>
      <w:r w:rsidRPr="002E6038">
        <w:t xml:space="preserve"> GameController in the Hierarchy</w:t>
      </w:r>
      <w:bookmarkEnd w:id="14"/>
    </w:p>
    <w:p w:rsidR="002E6038" w:rsidRDefault="002E6038" w:rsidP="002E6038">
      <w:pPr>
        <w:ind w:firstLine="420"/>
        <w:jc w:val="center"/>
      </w:pPr>
      <w:r>
        <w:rPr>
          <w:rFonts w:ascii="Arial" w:hAnsi="Arial" w:cs="Arial"/>
          <w:noProof/>
          <w:color w:val="333333"/>
          <w:sz w:val="21"/>
        </w:rPr>
        <w:drawing>
          <wp:inline distT="0" distB="0" distL="0" distR="0" wp14:anchorId="7F0EE993" wp14:editId="7A23AC9A">
            <wp:extent cx="2524125" cy="1504950"/>
            <wp:effectExtent l="0" t="0" r="9525" b="0"/>
            <wp:docPr id="63" name="图片 63" descr="http://img.blog.csdn.net/20130828143722812?watermark/2/text/aHR0cDovL2Jsb2cuY3Nkbi5uZXQvamJqd3B6eWwzNjExNDI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30828143722812?watermark/2/text/aHR0cDovL2Jsb2cuY3Nkbi5uZXQvamJqd3B6eWwzNjExNDIx/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1504950"/>
                    </a:xfrm>
                    <a:prstGeom prst="rect">
                      <a:avLst/>
                    </a:prstGeom>
                    <a:noFill/>
                    <a:ln>
                      <a:noFill/>
                    </a:ln>
                  </pic:spPr>
                </pic:pic>
              </a:graphicData>
            </a:graphic>
          </wp:inline>
        </w:drawing>
      </w:r>
    </w:p>
    <w:p w:rsidR="002E6038" w:rsidRDefault="002E6038" w:rsidP="002E6038">
      <w:pPr>
        <w:ind w:firstLine="480"/>
      </w:pPr>
    </w:p>
    <w:p w:rsidR="002E6038" w:rsidRDefault="002E6038" w:rsidP="002E6038">
      <w:pPr>
        <w:ind w:firstLine="480"/>
      </w:pPr>
      <w:r>
        <w:t>GameInstantiator</w:t>
      </w:r>
      <w:r>
        <w:t>持有的</w:t>
      </w:r>
      <w:proofErr w:type="gramStart"/>
      <w:r>
        <w:t>的</w:t>
      </w:r>
      <w:proofErr w:type="gramEnd"/>
      <w:r>
        <w:t>地图，</w:t>
      </w:r>
      <w:r>
        <w:t>PathCreator</w:t>
      </w:r>
      <w:r>
        <w:t>路径创建和管理障碍，管理球员配置和设置，是用来处理用户输入的</w:t>
      </w:r>
      <w:proofErr w:type="gramStart"/>
      <w:r>
        <w:t>的</w:t>
      </w:r>
      <w:proofErr w:type="gramEnd"/>
      <w:r>
        <w:t>InputControl</w:t>
      </w:r>
      <w:r>
        <w:t>游戏物体，游戏场游戏物体和参考玩家游戏物体上的建筑物</w:t>
      </w:r>
      <w:r>
        <w:t>referenes</w:t>
      </w:r>
      <w:r>
        <w:t>定义了可播放的区域的地图。</w:t>
      </w:r>
    </w:p>
    <w:p w:rsidR="002E6038" w:rsidRDefault="002E6038" w:rsidP="002E6038">
      <w:pPr>
        <w:ind w:firstLine="480"/>
      </w:pPr>
      <w:r>
        <w:t> </w:t>
      </w:r>
      <w:r>
        <w:t>它还包含了玩家的重生点和自定义路径和墙壁的引用。</w:t>
      </w:r>
    </w:p>
    <w:p w:rsidR="002E6038" w:rsidRDefault="002E6038" w:rsidP="002E6038">
      <w:pPr>
        <w:ind w:firstLine="422"/>
      </w:pPr>
      <w:r>
        <w:rPr>
          <w:rStyle w:val="aa"/>
          <w:rFonts w:ascii="Arial" w:hAnsi="Arial" w:cs="Arial"/>
          <w:color w:val="333333"/>
          <w:sz w:val="21"/>
        </w:rPr>
        <w:t>GUI</w:t>
      </w:r>
    </w:p>
    <w:p w:rsidR="002E6038" w:rsidRDefault="002E6038" w:rsidP="002E6038">
      <w:pPr>
        <w:ind w:firstLine="422"/>
      </w:pPr>
      <w:r>
        <w:rPr>
          <w:rStyle w:val="aa"/>
          <w:rFonts w:ascii="Arial" w:hAnsi="Arial" w:cs="Arial"/>
          <w:color w:val="333333"/>
          <w:sz w:val="21"/>
        </w:rPr>
        <w:lastRenderedPageBreak/>
        <w:t> </w:t>
      </w:r>
      <w:r>
        <w:rPr>
          <w:rStyle w:val="apple-converted-space"/>
          <w:rFonts w:ascii="Arial" w:hAnsi="Arial" w:cs="Arial"/>
          <w:b/>
          <w:bCs/>
          <w:color w:val="333333"/>
          <w:sz w:val="21"/>
        </w:rPr>
        <w:t> </w:t>
      </w:r>
      <w:r>
        <w:t>拥有地图的所有</w:t>
      </w:r>
      <w:r>
        <w:t>GUI</w:t>
      </w:r>
      <w:r>
        <w:t>对象。</w:t>
      </w:r>
    </w:p>
    <w:p w:rsidR="002E6038" w:rsidRDefault="002E6038" w:rsidP="002E6038">
      <w:pPr>
        <w:ind w:firstLine="422"/>
      </w:pPr>
      <w:r>
        <w:rPr>
          <w:rStyle w:val="aa"/>
          <w:rFonts w:ascii="Arial" w:hAnsi="Arial" w:cs="Arial"/>
          <w:color w:val="333333"/>
          <w:sz w:val="21"/>
        </w:rPr>
        <w:t>Machine Learning Controller</w:t>
      </w:r>
    </w:p>
    <w:p w:rsidR="002E6038" w:rsidRDefault="002E6038" w:rsidP="002E6038">
      <w:pPr>
        <w:ind w:firstLine="480"/>
      </w:pPr>
      <w:r>
        <w:t>  </w:t>
      </w:r>
      <w:r>
        <w:rPr>
          <w:rStyle w:val="apple-converted-space"/>
          <w:rFonts w:ascii="Arial" w:hAnsi="Arial" w:cs="Arial"/>
          <w:color w:val="333333"/>
          <w:sz w:val="21"/>
        </w:rPr>
        <w:t> </w:t>
      </w:r>
      <w:r>
        <w:t>此游戏物体控制的所有功能，机器学习需要。</w:t>
      </w:r>
    </w:p>
    <w:p w:rsidR="002E6038" w:rsidRDefault="002E6038" w:rsidP="002E6038">
      <w:pPr>
        <w:ind w:firstLine="422"/>
      </w:pPr>
      <w:r>
        <w:rPr>
          <w:rStyle w:val="aa"/>
          <w:rFonts w:ascii="Arial" w:hAnsi="Arial" w:cs="Arial"/>
          <w:color w:val="333333"/>
          <w:sz w:val="21"/>
        </w:rPr>
        <w:t>spawn1, spawn2</w:t>
      </w:r>
    </w:p>
    <w:p w:rsidR="002E6038" w:rsidRDefault="002E6038" w:rsidP="002E6038">
      <w:pPr>
        <w:ind w:firstLine="480"/>
      </w:pPr>
      <w:r>
        <w:t> </w:t>
      </w:r>
      <w:r>
        <w:rPr>
          <w:rStyle w:val="apple-converted-space"/>
          <w:rFonts w:ascii="Arial" w:hAnsi="Arial" w:cs="Arial"/>
          <w:color w:val="333333"/>
          <w:sz w:val="21"/>
        </w:rPr>
        <w:t> </w:t>
      </w:r>
      <w:r>
        <w:t>实际玩家的重生点。重生点的标志是绿色立方体</w:t>
      </w:r>
      <w:r>
        <w:t>“</w:t>
      </w:r>
      <w:r>
        <w:t>场景视图。</w:t>
      </w:r>
      <w:r>
        <w:t>  </w:t>
      </w:r>
    </w:p>
    <w:p w:rsidR="002E6038" w:rsidRDefault="002E6038" w:rsidP="002E6038">
      <w:pPr>
        <w:ind w:firstLine="422"/>
      </w:pPr>
      <w:r>
        <w:rPr>
          <w:rStyle w:val="aa"/>
          <w:rFonts w:ascii="Arial" w:hAnsi="Arial" w:cs="Arial"/>
          <w:color w:val="333333"/>
          <w:sz w:val="21"/>
        </w:rPr>
        <w:t>HPaths</w:t>
      </w:r>
    </w:p>
    <w:p w:rsidR="002E6038" w:rsidRDefault="002E6038" w:rsidP="002E6038">
      <w:pPr>
        <w:ind w:firstLine="480"/>
      </w:pPr>
      <w:r>
        <w:t>  </w:t>
      </w:r>
      <w:r>
        <w:rPr>
          <w:rStyle w:val="apple-converted-space"/>
          <w:rFonts w:ascii="Arial" w:hAnsi="Arial" w:cs="Arial"/>
          <w:color w:val="333333"/>
          <w:sz w:val="21"/>
        </w:rPr>
        <w:t> </w:t>
      </w:r>
      <w:r>
        <w:t>自定义路径节点，在地图的边缘。自定义节点在场景编辑器中标记，并概述红线。</w:t>
      </w:r>
      <w:r>
        <w:t>     </w:t>
      </w:r>
    </w:p>
    <w:p w:rsidR="002E6038" w:rsidRDefault="002E6038" w:rsidP="002E6038">
      <w:pPr>
        <w:ind w:firstLine="422"/>
      </w:pPr>
      <w:r>
        <w:rPr>
          <w:rStyle w:val="aa"/>
          <w:rFonts w:ascii="Arial" w:hAnsi="Arial" w:cs="Arial"/>
          <w:color w:val="333333"/>
          <w:sz w:val="21"/>
        </w:rPr>
        <w:t>Main Camera</w:t>
      </w:r>
      <w:r>
        <w:rPr>
          <w:rStyle w:val="aa"/>
          <w:rFonts w:ascii="Arial" w:hAnsi="Arial" w:cs="Arial"/>
          <w:color w:val="333333"/>
          <w:sz w:val="21"/>
        </w:rPr>
        <w:t>（主摄像机）</w:t>
      </w:r>
    </w:p>
    <w:p w:rsidR="002E6038" w:rsidRDefault="002E6038" w:rsidP="002E6038">
      <w:pPr>
        <w:ind w:firstLine="480"/>
      </w:pPr>
      <w:r>
        <w:t>  </w:t>
      </w:r>
      <w:r>
        <w:rPr>
          <w:rStyle w:val="apple-converted-space"/>
          <w:rFonts w:ascii="Arial" w:hAnsi="Arial" w:cs="Arial"/>
          <w:color w:val="333333"/>
          <w:sz w:val="21"/>
        </w:rPr>
        <w:t> </w:t>
      </w:r>
      <w:r>
        <w:t>现场的主摄像头和音频监听。所有的</w:t>
      </w:r>
      <w:r>
        <w:t>3D</w:t>
      </w:r>
      <w:r>
        <w:t>声音是从相机的角度观察。</w:t>
      </w:r>
      <w:r>
        <w:t>     </w:t>
      </w:r>
    </w:p>
    <w:p w:rsidR="002E6038" w:rsidRDefault="002E6038" w:rsidP="002E6038">
      <w:pPr>
        <w:ind w:firstLine="422"/>
      </w:pPr>
      <w:r>
        <w:rPr>
          <w:rStyle w:val="aa"/>
          <w:rFonts w:ascii="Arial" w:hAnsi="Arial" w:cs="Arial"/>
          <w:color w:val="333333"/>
          <w:sz w:val="21"/>
        </w:rPr>
        <w:t>PlayArea(</w:t>
      </w:r>
      <w:r>
        <w:rPr>
          <w:rStyle w:val="aa"/>
          <w:rFonts w:ascii="Arial" w:hAnsi="Arial" w:cs="Arial"/>
          <w:color w:val="333333"/>
          <w:sz w:val="21"/>
        </w:rPr>
        <w:t>游戏场</w:t>
      </w:r>
      <w:r>
        <w:rPr>
          <w:rStyle w:val="aa"/>
          <w:rFonts w:ascii="Arial" w:hAnsi="Arial" w:cs="Arial"/>
          <w:color w:val="333333"/>
          <w:sz w:val="21"/>
        </w:rPr>
        <w:t>)</w:t>
      </w:r>
    </w:p>
    <w:p w:rsidR="002E6038" w:rsidRDefault="002E6038" w:rsidP="002E6038">
      <w:pPr>
        <w:ind w:firstLine="480"/>
      </w:pPr>
      <w:r>
        <w:t> </w:t>
      </w:r>
      <w:r>
        <w:rPr>
          <w:rStyle w:val="apple-converted-space"/>
          <w:rFonts w:ascii="Arial" w:hAnsi="Arial" w:cs="Arial"/>
          <w:color w:val="333333"/>
          <w:sz w:val="21"/>
        </w:rPr>
        <w:t> </w:t>
      </w:r>
      <w:r>
        <w:t>定义实际可玩的地图区域。</w:t>
      </w:r>
    </w:p>
    <w:p w:rsidR="002E6038" w:rsidRDefault="002E6038" w:rsidP="002E6038">
      <w:pPr>
        <w:ind w:firstLine="480"/>
      </w:pPr>
      <w:r>
        <w:t>Base Prefabs(</w:t>
      </w:r>
      <w:r>
        <w:t>基地预制</w:t>
      </w:r>
      <w:r>
        <w:t>)</w:t>
      </w:r>
    </w:p>
    <w:p w:rsidR="002E6038" w:rsidRDefault="002E6038" w:rsidP="002E6038">
      <w:pPr>
        <w:ind w:firstLine="480"/>
      </w:pPr>
      <w:r>
        <w:t> </w:t>
      </w:r>
      <w:r>
        <w:rPr>
          <w:rStyle w:val="apple-converted-space"/>
          <w:rFonts w:ascii="Arial" w:hAnsi="Arial" w:cs="Arial"/>
          <w:color w:val="333333"/>
          <w:sz w:val="21"/>
        </w:rPr>
        <w:t> </w:t>
      </w:r>
      <w:r>
        <w:t>散落在地图上的建筑物。</w:t>
      </w:r>
    </w:p>
    <w:p w:rsidR="002E6038" w:rsidRDefault="002E6038" w:rsidP="002E6038">
      <w:pPr>
        <w:ind w:firstLine="422"/>
      </w:pPr>
      <w:r>
        <w:rPr>
          <w:rStyle w:val="aa"/>
          <w:rFonts w:ascii="Arial" w:hAnsi="Arial" w:cs="Arial"/>
          <w:color w:val="333333"/>
          <w:sz w:val="21"/>
        </w:rPr>
        <w:t>Terrain(</w:t>
      </w:r>
      <w:r>
        <w:rPr>
          <w:rStyle w:val="aa"/>
          <w:rFonts w:ascii="Arial" w:hAnsi="Arial" w:cs="Arial"/>
          <w:color w:val="333333"/>
          <w:sz w:val="21"/>
        </w:rPr>
        <w:t>地形</w:t>
      </w:r>
      <w:r>
        <w:rPr>
          <w:rStyle w:val="aa"/>
          <w:rFonts w:ascii="Arial" w:hAnsi="Arial" w:cs="Arial"/>
          <w:color w:val="333333"/>
          <w:sz w:val="21"/>
        </w:rPr>
        <w:t>)</w:t>
      </w:r>
    </w:p>
    <w:p w:rsidR="002E6038" w:rsidRDefault="002E6038" w:rsidP="002E6038">
      <w:pPr>
        <w:ind w:firstLine="480"/>
      </w:pPr>
      <w:r>
        <w:t>   Unity</w:t>
      </w:r>
      <w:r>
        <w:t>地形对象。</w:t>
      </w:r>
    </w:p>
    <w:p w:rsidR="002E6038" w:rsidRDefault="002E6038" w:rsidP="002E6038">
      <w:pPr>
        <w:ind w:firstLine="422"/>
      </w:pPr>
      <w:r>
        <w:rPr>
          <w:rStyle w:val="aa"/>
          <w:rFonts w:ascii="Arial" w:hAnsi="Arial" w:cs="Arial"/>
          <w:color w:val="333333"/>
          <w:sz w:val="21"/>
        </w:rPr>
        <w:t>TestRunner</w:t>
      </w:r>
    </w:p>
    <w:p w:rsidR="002E6038" w:rsidRDefault="002E6038" w:rsidP="002E6038">
      <w:pPr>
        <w:ind w:firstLine="480"/>
      </w:pPr>
      <w:r>
        <w:t> </w:t>
      </w:r>
      <w:r>
        <w:rPr>
          <w:rStyle w:val="apple-converted-space"/>
          <w:rFonts w:ascii="Arial" w:hAnsi="Arial" w:cs="Arial"/>
          <w:color w:val="333333"/>
          <w:sz w:val="21"/>
        </w:rPr>
        <w:t> </w:t>
      </w:r>
      <w:r>
        <w:t>一个物体，用于运行单元</w:t>
      </w:r>
      <w:hyperlink r:id="rId22" w:tgtFrame="_blank" w:tooltip="软件测试知识库" w:history="1">
        <w:r>
          <w:rPr>
            <w:rStyle w:val="ab"/>
            <w:rFonts w:ascii="Arial" w:hAnsi="Arial" w:cs="Arial"/>
            <w:b/>
            <w:bCs/>
            <w:color w:val="DF3434"/>
            <w:sz w:val="21"/>
          </w:rPr>
          <w:t>测试</w:t>
        </w:r>
      </w:hyperlink>
      <w:r>
        <w:t>与</w:t>
      </w:r>
      <w:r>
        <w:t>Unity3D</w:t>
      </w:r>
      <w:r>
        <w:t>的</w:t>
      </w:r>
      <w:proofErr w:type="gramStart"/>
      <w:r>
        <w:t>的</w:t>
      </w:r>
      <w:proofErr w:type="gramEnd"/>
      <w:r>
        <w:t>单位</w:t>
      </w:r>
      <w:r>
        <w:t>testingframework</w:t>
      </w:r>
      <w:r>
        <w:rPr>
          <w:rStyle w:val="hps"/>
          <w:rFonts w:ascii="Arial" w:hAnsi="Arial" w:cs="Arial"/>
          <w:color w:val="333333"/>
          <w:sz w:val="21"/>
        </w:rPr>
        <w:t>SharpUnit</w:t>
      </w:r>
      <w:r>
        <w:t>的。</w:t>
      </w:r>
    </w:p>
    <w:p w:rsidR="002E6038" w:rsidRDefault="002E6038" w:rsidP="002E6038">
      <w:pPr>
        <w:ind w:firstLine="422"/>
      </w:pPr>
      <w:r>
        <w:rPr>
          <w:rStyle w:val="aa"/>
          <w:rFonts w:ascii="Arial" w:hAnsi="Arial" w:cs="Arial"/>
          <w:color w:val="333333"/>
          <w:sz w:val="21"/>
        </w:rPr>
        <w:t>MVC Pattern</w:t>
      </w:r>
      <w:r>
        <w:rPr>
          <w:rStyle w:val="aa"/>
          <w:rFonts w:ascii="Arial" w:hAnsi="Arial" w:cs="Arial"/>
          <w:color w:val="333333"/>
          <w:sz w:val="21"/>
        </w:rPr>
        <w:t>（</w:t>
      </w:r>
      <w:r>
        <w:rPr>
          <w:rStyle w:val="aa"/>
          <w:rFonts w:ascii="Arial" w:hAnsi="Arial" w:cs="Arial"/>
          <w:color w:val="333333"/>
          <w:sz w:val="21"/>
        </w:rPr>
        <w:t>MVC</w:t>
      </w:r>
      <w:r>
        <w:rPr>
          <w:rStyle w:val="aa"/>
          <w:rFonts w:ascii="Arial" w:hAnsi="Arial" w:cs="Arial"/>
          <w:color w:val="333333"/>
          <w:sz w:val="21"/>
        </w:rPr>
        <w:t>模式）</w:t>
      </w:r>
    </w:p>
    <w:p w:rsidR="002E6038" w:rsidRDefault="002E6038" w:rsidP="002E6038">
      <w:pPr>
        <w:ind w:firstLine="480"/>
      </w:pPr>
      <w:r>
        <w:t> </w:t>
      </w:r>
      <w:r>
        <w:rPr>
          <w:rStyle w:val="apple-converted-space"/>
          <w:rFonts w:ascii="Arial" w:hAnsi="Arial" w:cs="Arial"/>
          <w:color w:val="333333"/>
          <w:sz w:val="21"/>
        </w:rPr>
        <w:t> </w:t>
      </w:r>
      <w:r>
        <w:t>Unity</w:t>
      </w:r>
      <w:r>
        <w:t>引擎的设计鼓励</w:t>
      </w:r>
      <w:r>
        <w:t>MVC</w:t>
      </w:r>
      <w:r>
        <w:t>（模型</w:t>
      </w:r>
      <w:r>
        <w:t xml:space="preserve"> - </w:t>
      </w:r>
      <w:r>
        <w:t>视图</w:t>
      </w:r>
      <w:r>
        <w:t xml:space="preserve"> -</w:t>
      </w:r>
      <w:r>
        <w:t>控制器）面向</w:t>
      </w:r>
      <w:r>
        <w:t>engineering.In</w:t>
      </w:r>
      <w:r>
        <w:t>的我的情况下，结构看起来像这样：</w:t>
      </w:r>
    </w:p>
    <w:p w:rsidR="002E6038" w:rsidRDefault="00DC5646" w:rsidP="00DC5646">
      <w:pPr>
        <w:pStyle w:val="a9"/>
        <w:ind w:firstLine="360"/>
      </w:pPr>
      <w:bookmarkStart w:id="15" w:name="_Toc468643056"/>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6</w:t>
      </w:r>
      <w:r w:rsidR="00E8633B">
        <w:fldChar w:fldCharType="end"/>
      </w:r>
      <w:r w:rsidRPr="00DC5646">
        <w:rPr>
          <w:rFonts w:hint="eastAsia"/>
        </w:rPr>
        <w:t xml:space="preserve"> MVC</w:t>
      </w:r>
      <w:r w:rsidRPr="00DC5646">
        <w:rPr>
          <w:rFonts w:hint="eastAsia"/>
        </w:rPr>
        <w:t>模式的体系结构表示</w:t>
      </w:r>
      <w:bookmarkEnd w:id="15"/>
    </w:p>
    <w:p w:rsidR="00DC5646" w:rsidRDefault="00DC5646" w:rsidP="00DC5646">
      <w:pPr>
        <w:ind w:firstLine="480"/>
        <w:jc w:val="center"/>
      </w:pPr>
      <w:r>
        <w:rPr>
          <w:rFonts w:hint="eastAsia"/>
          <w:noProof/>
        </w:rPr>
        <w:drawing>
          <wp:inline distT="0" distB="0" distL="0" distR="0">
            <wp:extent cx="5164174" cy="2819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图.jpg"/>
                    <pic:cNvPicPr/>
                  </pic:nvPicPr>
                  <pic:blipFill>
                    <a:blip r:embed="rId23">
                      <a:extLst>
                        <a:ext uri="{28A0092B-C50C-407E-A947-70E740481C1C}">
                          <a14:useLocalDpi xmlns:a14="http://schemas.microsoft.com/office/drawing/2010/main" val="0"/>
                        </a:ext>
                      </a:extLst>
                    </a:blip>
                    <a:stretch>
                      <a:fillRect/>
                    </a:stretch>
                  </pic:blipFill>
                  <pic:spPr>
                    <a:xfrm>
                      <a:off x="0" y="0"/>
                      <a:ext cx="5201351" cy="2839697"/>
                    </a:xfrm>
                    <a:prstGeom prst="rect">
                      <a:avLst/>
                    </a:prstGeom>
                  </pic:spPr>
                </pic:pic>
              </a:graphicData>
            </a:graphic>
          </wp:inline>
        </w:drawing>
      </w:r>
    </w:p>
    <w:p w:rsidR="00361358" w:rsidRDefault="00361358" w:rsidP="00DC5646">
      <w:pPr>
        <w:ind w:firstLine="480"/>
        <w:jc w:val="center"/>
      </w:pPr>
    </w:p>
    <w:p w:rsidR="00361358" w:rsidRDefault="00361358" w:rsidP="00361358">
      <w:pPr>
        <w:ind w:firstLine="480"/>
      </w:pPr>
      <w:r>
        <w:lastRenderedPageBreak/>
        <w:t>模型包含了所有的游戏对象，组件和数据文件。游戏物体的</w:t>
      </w:r>
      <w:proofErr w:type="gramStart"/>
      <w:r>
        <w:t>渲染器</w:t>
      </w:r>
      <w:proofErr w:type="gramEnd"/>
      <w:r>
        <w:t>和摄像机对象的访问。</w:t>
      </w:r>
    </w:p>
    <w:p w:rsidR="00361358" w:rsidRDefault="00361358" w:rsidP="00361358">
      <w:pPr>
        <w:ind w:firstLine="480"/>
      </w:pPr>
      <w:r>
        <w:t>视图呈现模型和主要管理</w:t>
      </w:r>
      <w:r>
        <w:t>Unity3D</w:t>
      </w:r>
      <w:r>
        <w:t>的引擎渲染。它需要</w:t>
      </w:r>
      <w:r>
        <w:t>accessthe</w:t>
      </w:r>
      <w:r>
        <w:t>持有模型的</w:t>
      </w:r>
      <w:r>
        <w:t>3D</w:t>
      </w:r>
      <w:r>
        <w:t>模型，纹理，材质和效果。它还具有什么输入选项的影响。</w:t>
      </w:r>
    </w:p>
    <w:p w:rsidR="00361358" w:rsidRDefault="00361358" w:rsidP="00361358">
      <w:pPr>
        <w:ind w:firstLine="480"/>
      </w:pPr>
      <w:r>
        <w:t>控制器接收用户输入并调用模型对象上的方法反应。这是在我的游戏中所表示的输入子系统。用户能影响与他的输入的视图。</w:t>
      </w:r>
    </w:p>
    <w:p w:rsidR="00361358" w:rsidRDefault="00361358" w:rsidP="00361358">
      <w:pPr>
        <w:ind w:firstLine="422"/>
      </w:pPr>
      <w:r>
        <w:rPr>
          <w:rStyle w:val="aa"/>
          <w:rFonts w:ascii="Arial" w:hAnsi="Arial" w:cs="Arial"/>
          <w:color w:val="333333"/>
          <w:sz w:val="21"/>
        </w:rPr>
        <w:t>Multiplatform Development(</w:t>
      </w:r>
      <w:r>
        <w:rPr>
          <w:rStyle w:val="aa"/>
          <w:rFonts w:ascii="Arial" w:hAnsi="Arial" w:cs="Arial"/>
          <w:color w:val="333333"/>
          <w:sz w:val="21"/>
        </w:rPr>
        <w:t>多平台发展</w:t>
      </w:r>
      <w:r>
        <w:rPr>
          <w:rStyle w:val="aa"/>
          <w:rFonts w:ascii="Arial" w:hAnsi="Arial" w:cs="Arial"/>
          <w:color w:val="333333"/>
          <w:sz w:val="21"/>
        </w:rPr>
        <w:t>)</w:t>
      </w:r>
    </w:p>
    <w:p w:rsidR="00361358" w:rsidRDefault="00361358" w:rsidP="00361358">
      <w:pPr>
        <w:ind w:firstLine="480"/>
      </w:pPr>
      <w:r>
        <w:t>  Unity</w:t>
      </w:r>
      <w:r>
        <w:t>允许部署项目在不同的平台上有轻微的变化。演示和功能在很大程度上是保持取决于平台的</w:t>
      </w:r>
      <w:r>
        <w:t>capabilities.However</w:t>
      </w:r>
      <w:r>
        <w:t>，在某些领域，如在不同的设备上的输入机制存在重大分歧。</w:t>
      </w:r>
    </w:p>
    <w:p w:rsidR="00361358" w:rsidRDefault="00361358" w:rsidP="00361358">
      <w:pPr>
        <w:ind w:firstLine="480"/>
      </w:pPr>
      <w:r>
        <w:t> </w:t>
      </w:r>
      <w:r>
        <w:rPr>
          <w:rStyle w:val="apple-converted-space"/>
          <w:rFonts w:ascii="Arial" w:hAnsi="Arial" w:cs="Arial"/>
          <w:color w:val="333333"/>
          <w:sz w:val="21"/>
        </w:rPr>
        <w:t> </w:t>
      </w:r>
      <w:r>
        <w:t>抽象工厂设计模式应用于设计这些组件。</w:t>
      </w:r>
    </w:p>
    <w:p w:rsidR="00361358" w:rsidRDefault="00361358" w:rsidP="00361358">
      <w:pPr>
        <w:ind w:firstLine="422"/>
      </w:pPr>
      <w:r>
        <w:rPr>
          <w:rStyle w:val="aa"/>
          <w:rFonts w:ascii="Arial" w:hAnsi="Arial" w:cs="Arial"/>
          <w:color w:val="333333"/>
          <w:sz w:val="21"/>
        </w:rPr>
        <w:t>The Abstract Factory Pattern</w:t>
      </w:r>
      <w:r>
        <w:rPr>
          <w:rStyle w:val="aa"/>
          <w:rFonts w:ascii="Arial" w:hAnsi="Arial" w:cs="Arial"/>
          <w:color w:val="333333"/>
          <w:sz w:val="21"/>
        </w:rPr>
        <w:t>抽象工厂模式</w:t>
      </w:r>
    </w:p>
    <w:p w:rsidR="00361358" w:rsidRDefault="001609E4" w:rsidP="001609E4">
      <w:pPr>
        <w:pStyle w:val="a9"/>
        <w:ind w:firstLine="360"/>
      </w:pPr>
      <w:bookmarkStart w:id="16" w:name="_Toc468643057"/>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7</w:t>
      </w:r>
      <w:r w:rsidR="00E8633B">
        <w:fldChar w:fldCharType="end"/>
      </w:r>
      <w:r w:rsidRPr="001609E4">
        <w:rPr>
          <w:rFonts w:hint="eastAsia"/>
        </w:rPr>
        <w:t>抽象工厂模式</w:t>
      </w:r>
      <w:bookmarkEnd w:id="16"/>
    </w:p>
    <w:p w:rsidR="001609E4" w:rsidRDefault="001609E4" w:rsidP="001609E4">
      <w:pPr>
        <w:ind w:firstLine="480"/>
      </w:pPr>
      <w:r>
        <w:rPr>
          <w:rFonts w:hint="eastAsia"/>
          <w:noProof/>
        </w:rPr>
        <w:drawing>
          <wp:inline distT="0" distB="0" distL="0" distR="0">
            <wp:extent cx="5400040" cy="31413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抽象工厂模式.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rsidR="001609E4" w:rsidRDefault="001609E4" w:rsidP="001609E4">
      <w:pPr>
        <w:ind w:firstLine="480"/>
      </w:pPr>
    </w:p>
    <w:p w:rsidR="00D759E0" w:rsidRDefault="00D759E0" w:rsidP="00D759E0">
      <w:pPr>
        <w:ind w:firstLine="480"/>
      </w:pPr>
      <w:r>
        <w:t>抽象工厂模式（见图</w:t>
      </w:r>
      <w:r>
        <w:t>2.7</w:t>
      </w:r>
      <w:r>
        <w:t>）保护客户从不同的平台上实现相同的概念在不同的</w:t>
      </w:r>
      <w:r>
        <w:t>APC</w:t>
      </w:r>
      <w:r>
        <w:t>与平台是一家集的</w:t>
      </w:r>
      <w:r>
        <w:t>AbstractProduct</w:t>
      </w:r>
      <w:r>
        <w:t>类。这些</w:t>
      </w:r>
      <w:proofErr w:type="gramStart"/>
      <w:r>
        <w:t>类表示</w:t>
      </w:r>
      <w:proofErr w:type="gramEnd"/>
      <w:r>
        <w:t>一个概念，是支持所有的抽象工厂</w:t>
      </w:r>
      <w:r>
        <w:t>platforms.An</w:t>
      </w:r>
      <w:r>
        <w:t>类声明创建单一产品的经营，</w:t>
      </w:r>
      <w:r>
        <w:t>ConcreteFactory</w:t>
      </w:r>
      <w:r>
        <w:t>类代表一个特定的平台。</w:t>
      </w:r>
    </w:p>
    <w:p w:rsidR="00D759E0" w:rsidRDefault="00D759E0" w:rsidP="00D759E0">
      <w:pPr>
        <w:ind w:firstLine="480"/>
      </w:pPr>
      <w:r>
        <w:t>客户端只使用抽象工厂和抽象产品的方法，因此从一个平台的具体实施保护。</w:t>
      </w:r>
    </w:p>
    <w:p w:rsidR="00D759E0" w:rsidRDefault="00D759E0" w:rsidP="00D759E0">
      <w:pPr>
        <w:ind w:firstLine="422"/>
      </w:pPr>
      <w:r>
        <w:rPr>
          <w:rStyle w:val="aa"/>
          <w:rFonts w:ascii="Arial" w:hAnsi="Arial" w:cs="Arial"/>
          <w:color w:val="333333"/>
          <w:sz w:val="21"/>
        </w:rPr>
        <w:t>Input and Persistant Data(</w:t>
      </w:r>
      <w:r>
        <w:rPr>
          <w:rStyle w:val="aa"/>
          <w:rFonts w:ascii="Arial" w:hAnsi="Arial" w:cs="Arial"/>
          <w:color w:val="333333"/>
          <w:sz w:val="21"/>
        </w:rPr>
        <w:t>输入和持久性数据</w:t>
      </w:r>
      <w:r>
        <w:rPr>
          <w:rStyle w:val="aa"/>
          <w:rFonts w:ascii="Arial" w:hAnsi="Arial" w:cs="Arial"/>
          <w:color w:val="333333"/>
          <w:sz w:val="21"/>
        </w:rPr>
        <w:t>)</w:t>
      </w:r>
    </w:p>
    <w:p w:rsidR="00D759E0" w:rsidRDefault="00D759E0" w:rsidP="00D759E0">
      <w:pPr>
        <w:ind w:firstLine="480"/>
      </w:pPr>
      <w:r>
        <w:t>  </w:t>
      </w:r>
      <w:r>
        <w:rPr>
          <w:rStyle w:val="apple-converted-space"/>
          <w:rFonts w:ascii="Arial" w:hAnsi="Arial" w:cs="Arial"/>
          <w:color w:val="333333"/>
          <w:sz w:val="21"/>
        </w:rPr>
        <w:t> </w:t>
      </w:r>
      <w:r>
        <w:t>主要有两个方面的游戏，不同的实施要求是输入机制和</w:t>
      </w:r>
      <w:r>
        <w:t>usageof</w:t>
      </w:r>
      <w:r>
        <w:t>的持久性文件的数据。</w:t>
      </w:r>
      <w:r>
        <w:rPr>
          <w:rStyle w:val="hps"/>
          <w:rFonts w:ascii="Arial" w:hAnsi="Arial" w:cs="Arial"/>
          <w:color w:val="333333"/>
          <w:sz w:val="21"/>
        </w:rPr>
        <w:t>Unity3D</w:t>
      </w:r>
      <w:r>
        <w:rPr>
          <w:rStyle w:val="hps"/>
          <w:rFonts w:ascii="Arial" w:hAnsi="Arial" w:cs="Arial"/>
          <w:color w:val="333333"/>
          <w:sz w:val="21"/>
        </w:rPr>
        <w:t>中</w:t>
      </w:r>
      <w:r>
        <w:t>不支持跨</w:t>
      </w:r>
      <w:r>
        <w:t>plattform</w:t>
      </w:r>
      <w:hyperlink r:id="rId25" w:tgtFrame="_blank" w:tooltip="MySQL知识库" w:history="1">
        <w:r>
          <w:rPr>
            <w:rStyle w:val="ab"/>
            <w:rFonts w:ascii="Arial" w:hAnsi="Arial" w:cs="Arial"/>
            <w:b/>
            <w:bCs/>
            <w:color w:val="DF3434"/>
            <w:sz w:val="21"/>
          </w:rPr>
          <w:t>数据库</w:t>
        </w:r>
      </w:hyperlink>
      <w:r>
        <w:t>。这就是</w:t>
      </w:r>
      <w:proofErr w:type="gramStart"/>
      <w:r>
        <w:t>为什么机甲和</w:t>
      </w:r>
      <w:proofErr w:type="gramEnd"/>
      <w:r>
        <w:t>坦克使用的</w:t>
      </w:r>
      <w:r>
        <w:lastRenderedPageBreak/>
        <w:t>持久性数据在磁盘上的二进制文件。所有平台得到了他们对于自己的能力和自己的实施，支持的文件格式。</w:t>
      </w:r>
    </w:p>
    <w:p w:rsidR="00D759E0" w:rsidRDefault="00D759E0" w:rsidP="00D759E0">
      <w:pPr>
        <w:ind w:firstLine="480"/>
      </w:pPr>
      <w:r>
        <w:t>为了保持可读性和灵活性以下适应跨平台的输入处理的抽象工厂模式：</w:t>
      </w:r>
    </w:p>
    <w:p w:rsidR="001609E4" w:rsidRDefault="00D759E0" w:rsidP="00D759E0">
      <w:pPr>
        <w:pStyle w:val="a9"/>
        <w:ind w:firstLine="360"/>
      </w:pPr>
      <w:bookmarkStart w:id="17" w:name="_Toc468643058"/>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8</w:t>
      </w:r>
      <w:r w:rsidR="00E8633B">
        <w:fldChar w:fldCharType="end"/>
      </w:r>
      <w:r w:rsidR="00493109">
        <w:rPr>
          <w:rFonts w:hint="eastAsia"/>
        </w:rPr>
        <w:t>输入子系统结构摘要</w:t>
      </w:r>
      <w:bookmarkEnd w:id="17"/>
    </w:p>
    <w:p w:rsidR="003A68C3" w:rsidRDefault="003A68C3" w:rsidP="003A68C3">
      <w:pPr>
        <w:ind w:firstLine="480"/>
      </w:pPr>
      <w:r>
        <w:rPr>
          <w:rFonts w:hint="eastAsia"/>
          <w:noProof/>
        </w:rPr>
        <w:drawing>
          <wp:inline distT="0" distB="0" distL="0" distR="0">
            <wp:extent cx="5400040" cy="31413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输入子系统结构摘自.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rsidR="003A68C3" w:rsidRDefault="003A68C3" w:rsidP="003A68C3">
      <w:pPr>
        <w:ind w:firstLine="480"/>
      </w:pPr>
    </w:p>
    <w:p w:rsidR="00493109" w:rsidRDefault="00493109" w:rsidP="00493109">
      <w:pPr>
        <w:ind w:firstLine="480"/>
      </w:pPr>
      <w:r>
        <w:t>这仅仅是一个小所涉及的所有平台和命令，选择用于演示的摘录。</w:t>
      </w:r>
    </w:p>
    <w:p w:rsidR="00493109" w:rsidRDefault="00493109" w:rsidP="00493109">
      <w:pPr>
        <w:ind w:firstLine="480"/>
      </w:pPr>
      <w:r>
        <w:t>InputManager</w:t>
      </w:r>
      <w:r>
        <w:t>被附加到游戏物体在场景中的</w:t>
      </w:r>
      <w:r>
        <w:t>InputControl</w:t>
      </w:r>
      <w:r>
        <w:t>。它调用</w:t>
      </w:r>
      <w:r>
        <w:t>CommandImplementor</w:t>
      </w:r>
      <w:r>
        <w:t>的</w:t>
      </w:r>
      <w:r>
        <w:t>Execute</w:t>
      </w:r>
      <w:r>
        <w:t>方法的每一帧里面的更新功能。执行方法的</w:t>
      </w:r>
      <w:r>
        <w:t>CommandImplementor</w:t>
      </w:r>
      <w:r>
        <w:t>遍历所有添加的命令，检查他们的执行情况表示满意，并调用</w:t>
      </w:r>
      <w:r>
        <w:t>Execute</w:t>
      </w:r>
      <w:r>
        <w:t>方法，如果是这样。</w:t>
      </w:r>
    </w:p>
    <w:p w:rsidR="00493109" w:rsidRDefault="00493109" w:rsidP="00493109">
      <w:pPr>
        <w:ind w:firstLine="480"/>
      </w:pPr>
      <w:r>
        <w:t> </w:t>
      </w:r>
    </w:p>
    <w:p w:rsidR="00493109" w:rsidRDefault="00493109" w:rsidP="00493109">
      <w:pPr>
        <w:ind w:firstLine="422"/>
      </w:pPr>
      <w:r>
        <w:rPr>
          <w:rStyle w:val="aa"/>
          <w:rFonts w:ascii="Arial" w:hAnsi="Arial" w:cs="Arial" w:hint="eastAsia"/>
          <w:color w:val="333333"/>
          <w:sz w:val="21"/>
        </w:rPr>
        <w:t>输入子系统的组成部分的图中的抽象工厂模式：</w:t>
      </w:r>
    </w:p>
    <w:p w:rsidR="003A68C3" w:rsidRDefault="006E0A5F" w:rsidP="006E0A5F">
      <w:pPr>
        <w:pStyle w:val="a9"/>
        <w:ind w:firstLine="360"/>
      </w:pPr>
      <w:bookmarkStart w:id="18" w:name="_Toc468643059"/>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2</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9</w:t>
      </w:r>
      <w:r w:rsidR="00E8633B">
        <w:fldChar w:fldCharType="end"/>
      </w:r>
      <w:r w:rsidRPr="006E0A5F">
        <w:rPr>
          <w:rFonts w:hint="eastAsia"/>
        </w:rPr>
        <w:t>组成部分的图中的抽象工厂模式</w:t>
      </w:r>
      <w:bookmarkEnd w:id="18"/>
    </w:p>
    <w:p w:rsidR="006E0A5F" w:rsidRDefault="006E0A5F" w:rsidP="006E0A5F">
      <w:pPr>
        <w:ind w:firstLine="480"/>
      </w:pPr>
      <w:r>
        <w:rPr>
          <w:rFonts w:hint="eastAsia"/>
          <w:noProof/>
        </w:rPr>
        <w:drawing>
          <wp:inline distT="0" distB="0" distL="0" distR="0">
            <wp:extent cx="5123815" cy="240982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组成部分的图中的抽象工厂模式.jpg"/>
                    <pic:cNvPicPr/>
                  </pic:nvPicPr>
                  <pic:blipFill>
                    <a:blip r:embed="rId27">
                      <a:extLst>
                        <a:ext uri="{28A0092B-C50C-407E-A947-70E740481C1C}">
                          <a14:useLocalDpi xmlns:a14="http://schemas.microsoft.com/office/drawing/2010/main" val="0"/>
                        </a:ext>
                      </a:extLst>
                    </a:blip>
                    <a:stretch>
                      <a:fillRect/>
                    </a:stretch>
                  </pic:blipFill>
                  <pic:spPr>
                    <a:xfrm>
                      <a:off x="0" y="0"/>
                      <a:ext cx="5380199" cy="2530407"/>
                    </a:xfrm>
                    <a:prstGeom prst="rect">
                      <a:avLst/>
                    </a:prstGeom>
                  </pic:spPr>
                </pic:pic>
              </a:graphicData>
            </a:graphic>
          </wp:inline>
        </w:drawing>
      </w:r>
    </w:p>
    <w:p w:rsidR="006E0A5F" w:rsidRDefault="006446F2" w:rsidP="006446F2">
      <w:pPr>
        <w:pStyle w:val="1"/>
      </w:pPr>
      <w:bookmarkStart w:id="19" w:name="_Toc468641843"/>
      <w:r>
        <w:rPr>
          <w:rFonts w:hint="eastAsia"/>
        </w:rPr>
        <w:lastRenderedPageBreak/>
        <w:t>第一人称</w:t>
      </w:r>
      <w:r>
        <w:t>射击求生游戏系统设计</w:t>
      </w:r>
      <w:bookmarkEnd w:id="19"/>
    </w:p>
    <w:p w:rsidR="006446F2" w:rsidRDefault="006446F2" w:rsidP="006446F2">
      <w:pPr>
        <w:pStyle w:val="2"/>
        <w:ind w:firstLine="643"/>
      </w:pPr>
      <w:bookmarkStart w:id="20" w:name="_Toc468641844"/>
      <w:r>
        <w:t>游戏系统</w:t>
      </w:r>
      <w:r>
        <w:rPr>
          <w:rFonts w:hint="eastAsia"/>
        </w:rPr>
        <w:t>设计</w:t>
      </w:r>
      <w:bookmarkEnd w:id="20"/>
    </w:p>
    <w:p w:rsidR="006446F2" w:rsidRDefault="006446F2" w:rsidP="006446F2">
      <w:pPr>
        <w:pStyle w:val="3"/>
        <w:ind w:firstLine="643"/>
      </w:pPr>
      <w:bookmarkStart w:id="21" w:name="_Toc468641845"/>
      <w:r>
        <w:t>游戏结构</w:t>
      </w:r>
      <w:r>
        <w:rPr>
          <w:rFonts w:hint="eastAsia"/>
        </w:rPr>
        <w:t>设计</w:t>
      </w:r>
      <w:bookmarkEnd w:id="21"/>
    </w:p>
    <w:p w:rsidR="006446F2" w:rsidRDefault="006446F2" w:rsidP="006446F2">
      <w:pPr>
        <w:ind w:firstLine="480"/>
      </w:pPr>
      <w:r w:rsidRPr="006446F2">
        <w:rPr>
          <w:rFonts w:hint="eastAsia"/>
        </w:rPr>
        <w:t>游戏主体</w:t>
      </w:r>
      <w:proofErr w:type="gramStart"/>
      <w:r w:rsidRPr="006446F2">
        <w:rPr>
          <w:rFonts w:hint="eastAsia"/>
        </w:rPr>
        <w:t>上结构</w:t>
      </w:r>
      <w:proofErr w:type="gramEnd"/>
      <w:r w:rsidRPr="006446F2">
        <w:rPr>
          <w:rFonts w:hint="eastAsia"/>
        </w:rPr>
        <w:t>为一个小的射击类游戏合集，玩家可以自由的选择单人单机，多人竞技，多人合作生存模式下游戏的模式进行游戏。所以游戏的结构主要分为了三成：主菜单对游戏模式的选择，次级菜单对游戏局域网的连接的方式的选择，游戏进行界面。以下是图</w:t>
      </w:r>
      <w:r>
        <w:rPr>
          <w:rFonts w:hint="eastAsia"/>
        </w:rPr>
        <w:t>3.1</w:t>
      </w:r>
      <w:r w:rsidRPr="006446F2">
        <w:rPr>
          <w:rFonts w:hint="eastAsia"/>
        </w:rPr>
        <w:t>菜单结构：</w:t>
      </w:r>
    </w:p>
    <w:p w:rsidR="006446F2" w:rsidRDefault="001C7971" w:rsidP="006446F2">
      <w:pPr>
        <w:pStyle w:val="a9"/>
        <w:ind w:firstLine="360"/>
      </w:pPr>
      <w:bookmarkStart w:id="22" w:name="_Toc468643060"/>
      <w:r>
        <w:rPr>
          <w:rFonts w:hint="eastAsia"/>
          <w:noProof/>
          <w:color w:val="000000" w:themeColor="text1"/>
        </w:rPr>
        <w:drawing>
          <wp:anchor distT="0" distB="0" distL="114300" distR="114300" simplePos="0" relativeHeight="251659264" behindDoc="0" locked="0" layoutInCell="1" allowOverlap="1" wp14:anchorId="662ED430" wp14:editId="2D8F1353">
            <wp:simplePos x="0" y="0"/>
            <wp:positionH relativeFrom="margin">
              <wp:posOffset>742950</wp:posOffset>
            </wp:positionH>
            <wp:positionV relativeFrom="paragraph">
              <wp:posOffset>305435</wp:posOffset>
            </wp:positionV>
            <wp:extent cx="4286250" cy="36188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菜单界面.jpg"/>
                    <pic:cNvPicPr/>
                  </pic:nvPicPr>
                  <pic:blipFill>
                    <a:blip r:embed="rId28">
                      <a:extLst>
                        <a:ext uri="{28A0092B-C50C-407E-A947-70E740481C1C}">
                          <a14:useLocalDpi xmlns:a14="http://schemas.microsoft.com/office/drawing/2010/main" val="0"/>
                        </a:ext>
                      </a:extLst>
                    </a:blip>
                    <a:stretch>
                      <a:fillRect/>
                    </a:stretch>
                  </pic:blipFill>
                  <pic:spPr>
                    <a:xfrm>
                      <a:off x="0" y="0"/>
                      <a:ext cx="4286250" cy="3618865"/>
                    </a:xfrm>
                    <a:prstGeom prst="rect">
                      <a:avLst/>
                    </a:prstGeom>
                  </pic:spPr>
                </pic:pic>
              </a:graphicData>
            </a:graphic>
            <wp14:sizeRelH relativeFrom="page">
              <wp14:pctWidth>0</wp14:pctWidth>
            </wp14:sizeRelH>
            <wp14:sizeRelV relativeFrom="page">
              <wp14:pctHeight>0</wp14:pctHeight>
            </wp14:sizeRelV>
          </wp:anchor>
        </w:drawing>
      </w:r>
      <w:r w:rsidR="006446F2">
        <w:rPr>
          <w:rFonts w:hint="eastAsia"/>
        </w:rPr>
        <w:t>图</w:t>
      </w:r>
      <w:r w:rsidR="006446F2">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w:t>
      </w:r>
      <w:r w:rsidR="00E8633B">
        <w:fldChar w:fldCharType="end"/>
      </w:r>
      <w:r w:rsidR="006446F2" w:rsidRPr="006446F2">
        <w:rPr>
          <w:rFonts w:hint="eastAsia"/>
        </w:rPr>
        <w:t>菜单结构</w:t>
      </w:r>
      <w:bookmarkEnd w:id="22"/>
    </w:p>
    <w:p w:rsidR="006446F2" w:rsidRDefault="006446F2" w:rsidP="006446F2">
      <w:pPr>
        <w:ind w:firstLine="480"/>
        <w:jc w:val="center"/>
      </w:pPr>
    </w:p>
    <w:p w:rsidR="001C7971" w:rsidRDefault="001C7971" w:rsidP="001C7971">
      <w:pPr>
        <w:pStyle w:val="3"/>
        <w:ind w:firstLine="643"/>
      </w:pPr>
      <w:bookmarkStart w:id="23" w:name="_Toc468641846"/>
      <w:r>
        <w:t>游戏流程</w:t>
      </w:r>
      <w:r>
        <w:rPr>
          <w:rFonts w:hint="eastAsia"/>
        </w:rPr>
        <w:t>设计</w:t>
      </w:r>
      <w:bookmarkEnd w:id="23"/>
    </w:p>
    <w:p w:rsidR="001C7971" w:rsidRDefault="001C7971" w:rsidP="001C7971">
      <w:pPr>
        <w:ind w:firstLine="480"/>
      </w:pPr>
      <w:r>
        <w:rPr>
          <w:rFonts w:hint="eastAsia"/>
        </w:rPr>
        <w:t>开始</w:t>
      </w:r>
      <w:r>
        <w:t>打开游戏项目，进入游戏模式选择界面，如果选择了多人竞技或者多人合作生存</w:t>
      </w:r>
      <w:r>
        <w:rPr>
          <w:rFonts w:hint="eastAsia"/>
        </w:rPr>
        <w:t>后</w:t>
      </w:r>
      <w:r>
        <w:t>需要等待其他玩家的加入后才能进入</w:t>
      </w:r>
      <w:r>
        <w:rPr>
          <w:rFonts w:hint="eastAsia"/>
        </w:rPr>
        <w:t>下步</w:t>
      </w:r>
      <w:r>
        <w:t>游戏</w:t>
      </w:r>
      <w:r>
        <w:rPr>
          <w:rFonts w:hint="eastAsia"/>
        </w:rPr>
        <w:t>模式，选择</w:t>
      </w:r>
      <w:r>
        <w:t>了单人模式</w:t>
      </w:r>
      <w:r>
        <w:rPr>
          <w:rFonts w:hint="eastAsia"/>
        </w:rPr>
        <w:t>直接进入</w:t>
      </w:r>
      <w:r>
        <w:t>下步，场景加载完成同时</w:t>
      </w:r>
      <w:r>
        <w:rPr>
          <w:rFonts w:hint="eastAsia"/>
        </w:rPr>
        <w:t>生成</w:t>
      </w:r>
      <w:r>
        <w:t>了玩家的</w:t>
      </w:r>
      <w:r>
        <w:rPr>
          <w:rFonts w:hint="eastAsia"/>
        </w:rPr>
        <w:t>控制</w:t>
      </w:r>
      <w:r>
        <w:t>的第一人称角色，三个游戏的</w:t>
      </w:r>
      <w:r>
        <w:rPr>
          <w:rFonts w:hint="eastAsia"/>
        </w:rPr>
        <w:t>相同</w:t>
      </w:r>
      <w:r>
        <w:t>的目的</w:t>
      </w:r>
      <w:r>
        <w:rPr>
          <w:rFonts w:hint="eastAsia"/>
        </w:rPr>
        <w:t>是</w:t>
      </w:r>
      <w:r>
        <w:t>射击破坏点</w:t>
      </w:r>
      <w:r>
        <w:rPr>
          <w:rFonts w:hint="eastAsia"/>
        </w:rPr>
        <w:t>具有威胁</w:t>
      </w:r>
      <w:r>
        <w:t>的敌人</w:t>
      </w:r>
      <w:r>
        <w:rPr>
          <w:rFonts w:hint="eastAsia"/>
        </w:rPr>
        <w:t>并</w:t>
      </w:r>
      <w:r>
        <w:t>活下去</w:t>
      </w:r>
      <w:r>
        <w:rPr>
          <w:rFonts w:hint="eastAsia"/>
        </w:rPr>
        <w:t>。</w:t>
      </w:r>
    </w:p>
    <w:p w:rsidR="001C7971" w:rsidRDefault="001C7971" w:rsidP="001C7971">
      <w:pPr>
        <w:ind w:firstLine="480"/>
      </w:pPr>
      <w:r>
        <w:t>其中</w:t>
      </w:r>
      <w:r>
        <w:rPr>
          <w:rFonts w:hint="eastAsia"/>
        </w:rPr>
        <w:t>的</w:t>
      </w:r>
      <w:r>
        <w:t>区别是单人单机模式下在不同的怪物的围攻下，玩家需要走出当前的迷宫</w:t>
      </w:r>
      <w:r>
        <w:rPr>
          <w:rFonts w:hint="eastAsia"/>
        </w:rPr>
        <w:t>，</w:t>
      </w:r>
      <w:r>
        <w:t>角色可以捡去各种的道具并增加自身的属性使得自己获得提升的生存能力</w:t>
      </w:r>
      <w:r>
        <w:rPr>
          <w:rFonts w:hint="eastAsia"/>
        </w:rPr>
        <w:lastRenderedPageBreak/>
        <w:t>或</w:t>
      </w:r>
      <w:r>
        <w:t>得到寻路的功能。</w:t>
      </w:r>
    </w:p>
    <w:p w:rsidR="001C7971" w:rsidRPr="001E7D7F" w:rsidRDefault="001C7971" w:rsidP="001C7971">
      <w:pPr>
        <w:ind w:firstLine="480"/>
      </w:pPr>
      <w:r>
        <w:rPr>
          <w:rFonts w:hint="eastAsia"/>
        </w:rPr>
        <w:t>而</w:t>
      </w:r>
      <w:r>
        <w:t>多人模式下，如果是多人竞技，玩家的之间是竞争的关系，破坏掉对方的角色并保护好自身的角色到最后时获得最后的胜利。相对</w:t>
      </w:r>
      <w:r>
        <w:rPr>
          <w:rFonts w:hint="eastAsia"/>
        </w:rPr>
        <w:t>的</w:t>
      </w:r>
      <w:r>
        <w:t>多人合作生存下，玩家需要相互的协作</w:t>
      </w:r>
      <w:r>
        <w:rPr>
          <w:rFonts w:hint="eastAsia"/>
        </w:rPr>
        <w:t>下在</w:t>
      </w:r>
      <w:r>
        <w:t>一个密闭</w:t>
      </w:r>
      <w:r>
        <w:rPr>
          <w:rFonts w:hint="eastAsia"/>
        </w:rPr>
        <w:t>无限</w:t>
      </w:r>
      <w:r>
        <w:t>出现怪物的房间中</w:t>
      </w:r>
      <w:r>
        <w:rPr>
          <w:rFonts w:hint="eastAsia"/>
        </w:rPr>
        <w:t>尽可能</w:t>
      </w:r>
      <w:r>
        <w:t>的生存更长的时间。</w:t>
      </w:r>
    </w:p>
    <w:p w:rsidR="001C7971" w:rsidRDefault="001C7971" w:rsidP="001C7971">
      <w:pPr>
        <w:pStyle w:val="a9"/>
        <w:ind w:firstLine="360"/>
      </w:pPr>
      <w:bookmarkStart w:id="24" w:name="_Toc468643061"/>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w:t>
      </w:r>
      <w:r w:rsidR="00E8633B">
        <w:fldChar w:fldCharType="end"/>
      </w:r>
      <w:r w:rsidRPr="001C7971">
        <w:rPr>
          <w:rFonts w:hint="eastAsia"/>
        </w:rPr>
        <w:t>单人单机游戏模式流程图</w:t>
      </w:r>
      <w:bookmarkEnd w:id="24"/>
    </w:p>
    <w:p w:rsidR="00A36F2A" w:rsidRDefault="00A36F2A" w:rsidP="00A36F2A">
      <w:pPr>
        <w:ind w:firstLine="480"/>
      </w:pPr>
      <w:r>
        <w:rPr>
          <w:noProof/>
        </w:rPr>
        <w:drawing>
          <wp:inline distT="0" distB="0" distL="0" distR="0" wp14:anchorId="0DB1B25E" wp14:editId="75148754">
            <wp:extent cx="4654713" cy="2867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单人模式游戏流程.jpg"/>
                    <pic:cNvPicPr/>
                  </pic:nvPicPr>
                  <pic:blipFill>
                    <a:blip r:embed="rId29">
                      <a:extLst>
                        <a:ext uri="{28A0092B-C50C-407E-A947-70E740481C1C}">
                          <a14:useLocalDpi xmlns:a14="http://schemas.microsoft.com/office/drawing/2010/main" val="0"/>
                        </a:ext>
                      </a:extLst>
                    </a:blip>
                    <a:stretch>
                      <a:fillRect/>
                    </a:stretch>
                  </pic:blipFill>
                  <pic:spPr>
                    <a:xfrm>
                      <a:off x="0" y="0"/>
                      <a:ext cx="4716841" cy="2905292"/>
                    </a:xfrm>
                    <a:prstGeom prst="rect">
                      <a:avLst/>
                    </a:prstGeom>
                  </pic:spPr>
                </pic:pic>
              </a:graphicData>
            </a:graphic>
          </wp:inline>
        </w:drawing>
      </w:r>
    </w:p>
    <w:p w:rsidR="00A36F2A" w:rsidRDefault="00A36F2A" w:rsidP="00A36F2A">
      <w:pPr>
        <w:ind w:firstLine="480"/>
      </w:pPr>
    </w:p>
    <w:p w:rsidR="00A36F2A" w:rsidRDefault="00A36F2A" w:rsidP="00A36F2A">
      <w:pPr>
        <w:pStyle w:val="a9"/>
        <w:ind w:firstLine="360"/>
      </w:pPr>
      <w:bookmarkStart w:id="25" w:name="_Toc468643062"/>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3</w:t>
      </w:r>
      <w:r w:rsidR="00E8633B">
        <w:fldChar w:fldCharType="end"/>
      </w:r>
      <w:r w:rsidRPr="00A36F2A">
        <w:rPr>
          <w:rFonts w:hint="eastAsia"/>
        </w:rPr>
        <w:t>多人竞技模式游戏流程图</w:t>
      </w:r>
      <w:bookmarkEnd w:id="25"/>
    </w:p>
    <w:p w:rsidR="00A36F2A" w:rsidRDefault="00A36F2A" w:rsidP="00A36F2A">
      <w:pPr>
        <w:ind w:firstLine="480"/>
        <w:jc w:val="center"/>
      </w:pPr>
      <w:r>
        <w:rPr>
          <w:noProof/>
        </w:rPr>
        <w:drawing>
          <wp:inline distT="0" distB="0" distL="0" distR="0" wp14:anchorId="1D05E91B" wp14:editId="06CC609E">
            <wp:extent cx="3173475" cy="37719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多人竞技模式游戏流程.jpg"/>
                    <pic:cNvPicPr/>
                  </pic:nvPicPr>
                  <pic:blipFill>
                    <a:blip r:embed="rId30">
                      <a:extLst>
                        <a:ext uri="{28A0092B-C50C-407E-A947-70E740481C1C}">
                          <a14:useLocalDpi xmlns:a14="http://schemas.microsoft.com/office/drawing/2010/main" val="0"/>
                        </a:ext>
                      </a:extLst>
                    </a:blip>
                    <a:stretch>
                      <a:fillRect/>
                    </a:stretch>
                  </pic:blipFill>
                  <pic:spPr>
                    <a:xfrm>
                      <a:off x="0" y="0"/>
                      <a:ext cx="3199648" cy="3803009"/>
                    </a:xfrm>
                    <a:prstGeom prst="rect">
                      <a:avLst/>
                    </a:prstGeom>
                  </pic:spPr>
                </pic:pic>
              </a:graphicData>
            </a:graphic>
          </wp:inline>
        </w:drawing>
      </w:r>
    </w:p>
    <w:p w:rsidR="00A36F2A" w:rsidRDefault="00A36F2A" w:rsidP="00A36F2A">
      <w:pPr>
        <w:pStyle w:val="a9"/>
        <w:ind w:firstLine="360"/>
      </w:pPr>
      <w:bookmarkStart w:id="26" w:name="_Toc468643063"/>
      <w:r>
        <w:rPr>
          <w:rFonts w:hint="eastAsia"/>
        </w:rPr>
        <w:lastRenderedPageBreak/>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4</w:t>
      </w:r>
      <w:r w:rsidR="00E8633B">
        <w:fldChar w:fldCharType="end"/>
      </w:r>
      <w:r w:rsidR="002E68CD" w:rsidRPr="002E68CD">
        <w:rPr>
          <w:rFonts w:hint="eastAsia"/>
        </w:rPr>
        <w:t>多人合作生存模式流程图</w:t>
      </w:r>
      <w:bookmarkEnd w:id="26"/>
    </w:p>
    <w:p w:rsidR="002E68CD" w:rsidRDefault="002E68CD" w:rsidP="002E68CD">
      <w:pPr>
        <w:ind w:firstLine="480"/>
        <w:jc w:val="center"/>
      </w:pPr>
      <w:r>
        <w:rPr>
          <w:rFonts w:hint="eastAsia"/>
          <w:noProof/>
        </w:rPr>
        <w:drawing>
          <wp:inline distT="0" distB="0" distL="0" distR="0" wp14:anchorId="5E99E8E1" wp14:editId="5187EB69">
            <wp:extent cx="3286125" cy="33996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多人合作模式游戏流程.jpg"/>
                    <pic:cNvPicPr/>
                  </pic:nvPicPr>
                  <pic:blipFill>
                    <a:blip r:embed="rId31">
                      <a:extLst>
                        <a:ext uri="{28A0092B-C50C-407E-A947-70E740481C1C}">
                          <a14:useLocalDpi xmlns:a14="http://schemas.microsoft.com/office/drawing/2010/main" val="0"/>
                        </a:ext>
                      </a:extLst>
                    </a:blip>
                    <a:stretch>
                      <a:fillRect/>
                    </a:stretch>
                  </pic:blipFill>
                  <pic:spPr>
                    <a:xfrm>
                      <a:off x="0" y="0"/>
                      <a:ext cx="3302228" cy="3416331"/>
                    </a:xfrm>
                    <a:prstGeom prst="rect">
                      <a:avLst/>
                    </a:prstGeom>
                  </pic:spPr>
                </pic:pic>
              </a:graphicData>
            </a:graphic>
          </wp:inline>
        </w:drawing>
      </w:r>
    </w:p>
    <w:p w:rsidR="002E68CD" w:rsidRDefault="002E68CD" w:rsidP="002E68CD">
      <w:pPr>
        <w:ind w:firstLine="480"/>
        <w:jc w:val="center"/>
      </w:pPr>
    </w:p>
    <w:p w:rsidR="002E68CD" w:rsidRDefault="002E68CD" w:rsidP="002E68CD">
      <w:pPr>
        <w:pStyle w:val="3"/>
        <w:ind w:firstLine="643"/>
      </w:pPr>
      <w:bookmarkStart w:id="27" w:name="_Toc468641847"/>
      <w:r>
        <w:t>功能行为与控制系统设计</w:t>
      </w:r>
      <w:bookmarkEnd w:id="27"/>
    </w:p>
    <w:p w:rsidR="002E68CD" w:rsidRPr="002E68CD" w:rsidRDefault="002E68CD" w:rsidP="002E68CD">
      <w:pPr>
        <w:ind w:firstLine="480"/>
        <w:rPr>
          <w:rFonts w:ascii="宋体" w:hAnsi="宋体"/>
        </w:rPr>
      </w:pPr>
      <w:r w:rsidRPr="002E68CD">
        <w:rPr>
          <w:rFonts w:ascii="宋体" w:hAnsi="宋体" w:hint="eastAsia"/>
        </w:rPr>
        <w:t>游戏</w:t>
      </w:r>
      <w:r w:rsidRPr="002E68CD">
        <w:rPr>
          <w:rFonts w:ascii="宋体" w:hAnsi="宋体"/>
        </w:rPr>
        <w:t>中有很多的功能行为</w:t>
      </w:r>
      <w:r w:rsidRPr="002E68CD">
        <w:rPr>
          <w:rFonts w:ascii="宋体" w:hAnsi="宋体" w:hint="eastAsia"/>
        </w:rPr>
        <w:t>，</w:t>
      </w:r>
      <w:r w:rsidRPr="002E68CD">
        <w:rPr>
          <w:rFonts w:ascii="宋体" w:hAnsi="宋体"/>
        </w:rPr>
        <w:t>在</w:t>
      </w:r>
      <w:r w:rsidRPr="002E68CD">
        <w:rPr>
          <w:rFonts w:ascii="宋体" w:hAnsi="宋体" w:hint="eastAsia"/>
        </w:rPr>
        <w:t>大</w:t>
      </w:r>
      <w:r w:rsidRPr="002E68CD">
        <w:rPr>
          <w:rFonts w:ascii="宋体" w:hAnsi="宋体"/>
        </w:rPr>
        <w:t>的导航功能菜单下面</w:t>
      </w:r>
      <w:r w:rsidRPr="002E68CD">
        <w:rPr>
          <w:rFonts w:ascii="宋体" w:hAnsi="宋体" w:hint="eastAsia"/>
        </w:rPr>
        <w:t>根据不同</w:t>
      </w:r>
      <w:r w:rsidRPr="002E68CD">
        <w:rPr>
          <w:rFonts w:ascii="宋体" w:hAnsi="宋体"/>
        </w:rPr>
        <w:t>的模式有着</w:t>
      </w:r>
      <w:r w:rsidRPr="002E68CD">
        <w:rPr>
          <w:rFonts w:ascii="宋体" w:hAnsi="宋体" w:hint="eastAsia"/>
        </w:rPr>
        <w:t>不同</w:t>
      </w:r>
      <w:r w:rsidRPr="002E68CD">
        <w:rPr>
          <w:rFonts w:ascii="宋体" w:hAnsi="宋体"/>
        </w:rPr>
        <w:t>的</w:t>
      </w:r>
      <w:r w:rsidRPr="002E68CD">
        <w:rPr>
          <w:rFonts w:ascii="宋体" w:hAnsi="宋体" w:hint="eastAsia"/>
        </w:rPr>
        <w:t>功能系统因为主体</w:t>
      </w:r>
      <w:r w:rsidRPr="002E68CD">
        <w:rPr>
          <w:rFonts w:ascii="宋体" w:hAnsi="宋体"/>
        </w:rPr>
        <w:t>玩法是第一人称射击游戏所以主角的生成及主角的控制移动伤害死亡的判断这些功能都是相同的</w:t>
      </w:r>
      <w:r w:rsidRPr="002E68CD">
        <w:rPr>
          <w:rFonts w:ascii="宋体" w:hAnsi="宋体" w:hint="eastAsia"/>
        </w:rPr>
        <w:t>。</w:t>
      </w:r>
    </w:p>
    <w:p w:rsidR="002E68CD" w:rsidRPr="002E68CD" w:rsidRDefault="002E68CD" w:rsidP="002E68CD">
      <w:pPr>
        <w:ind w:firstLine="480"/>
        <w:rPr>
          <w:rFonts w:ascii="宋体" w:hAnsi="宋体"/>
        </w:rPr>
      </w:pPr>
      <w:r w:rsidRPr="002E68CD">
        <w:rPr>
          <w:rFonts w:ascii="宋体" w:hAnsi="宋体"/>
        </w:rPr>
        <w:t>不同的是</w:t>
      </w:r>
      <w:r w:rsidRPr="002E68CD">
        <w:rPr>
          <w:rFonts w:ascii="宋体" w:hAnsi="宋体" w:hint="eastAsia"/>
        </w:rPr>
        <w:t>单人单机</w:t>
      </w:r>
      <w:r w:rsidRPr="002E68CD">
        <w:rPr>
          <w:rFonts w:ascii="宋体" w:hAnsi="宋体"/>
        </w:rPr>
        <w:t>模式下</w:t>
      </w:r>
      <w:r w:rsidRPr="002E68CD">
        <w:rPr>
          <w:rFonts w:ascii="宋体" w:hAnsi="宋体" w:hint="eastAsia"/>
        </w:rPr>
        <w:t>场景是</w:t>
      </w:r>
      <w:r w:rsidRPr="002E68CD">
        <w:rPr>
          <w:rFonts w:ascii="宋体" w:hAnsi="宋体"/>
        </w:rPr>
        <w:t>在开始加载时计算生成的迷宫，怪物</w:t>
      </w:r>
      <w:r w:rsidRPr="002E68CD">
        <w:rPr>
          <w:rFonts w:ascii="宋体" w:hAnsi="宋体" w:hint="eastAsia"/>
        </w:rPr>
        <w:t>和</w:t>
      </w:r>
      <w:r w:rsidRPr="002E68CD">
        <w:rPr>
          <w:rFonts w:ascii="宋体" w:hAnsi="宋体"/>
        </w:rPr>
        <w:t>奖励物品的生成地点</w:t>
      </w:r>
      <w:r w:rsidRPr="002E68CD">
        <w:rPr>
          <w:rFonts w:ascii="宋体" w:hAnsi="宋体" w:hint="eastAsia"/>
        </w:rPr>
        <w:t>在此</w:t>
      </w:r>
      <w:r w:rsidRPr="002E68CD">
        <w:rPr>
          <w:rFonts w:ascii="宋体" w:hAnsi="宋体"/>
        </w:rPr>
        <w:t>场景下也是随机</w:t>
      </w:r>
      <w:r w:rsidRPr="002E68CD">
        <w:rPr>
          <w:rFonts w:ascii="宋体" w:hAnsi="宋体" w:hint="eastAsia"/>
        </w:rPr>
        <w:t>的</w:t>
      </w:r>
      <w:r w:rsidRPr="002E68CD">
        <w:rPr>
          <w:rFonts w:ascii="宋体" w:hAnsi="宋体"/>
        </w:rPr>
        <w:t>生成</w:t>
      </w:r>
      <w:r w:rsidRPr="002E68CD">
        <w:rPr>
          <w:rFonts w:ascii="宋体" w:hAnsi="宋体" w:hint="eastAsia"/>
        </w:rPr>
        <w:t>，在此</w:t>
      </w:r>
      <w:r w:rsidRPr="002E68CD">
        <w:rPr>
          <w:rFonts w:ascii="宋体" w:hAnsi="宋体"/>
        </w:rPr>
        <w:t>基础上</w:t>
      </w:r>
      <w:r w:rsidRPr="002E68CD">
        <w:rPr>
          <w:rFonts w:ascii="宋体" w:hAnsi="宋体" w:hint="eastAsia"/>
        </w:rPr>
        <w:t>主角</w:t>
      </w:r>
      <w:r w:rsidRPr="002E68CD">
        <w:rPr>
          <w:rFonts w:ascii="宋体" w:hAnsi="宋体"/>
        </w:rPr>
        <w:t>得到奖励的判断</w:t>
      </w:r>
      <w:r w:rsidRPr="002E68CD">
        <w:rPr>
          <w:rFonts w:ascii="宋体" w:hAnsi="宋体" w:hint="eastAsia"/>
        </w:rPr>
        <w:t>定</w:t>
      </w:r>
      <w:r w:rsidRPr="002E68CD">
        <w:rPr>
          <w:rFonts w:ascii="宋体" w:hAnsi="宋体"/>
        </w:rPr>
        <w:t>和加成</w:t>
      </w:r>
      <w:r w:rsidRPr="002E68CD">
        <w:rPr>
          <w:rFonts w:ascii="宋体" w:hAnsi="宋体" w:hint="eastAsia"/>
        </w:rPr>
        <w:t>的</w:t>
      </w:r>
      <w:r w:rsidRPr="002E68CD">
        <w:rPr>
          <w:rFonts w:ascii="宋体" w:hAnsi="宋体"/>
        </w:rPr>
        <w:t>属性的判断</w:t>
      </w:r>
      <w:r w:rsidRPr="002E68CD">
        <w:rPr>
          <w:rFonts w:ascii="宋体" w:hAnsi="宋体" w:hint="eastAsia"/>
        </w:rPr>
        <w:t>这些</w:t>
      </w:r>
      <w:r w:rsidRPr="002E68CD">
        <w:rPr>
          <w:rFonts w:ascii="宋体" w:hAnsi="宋体"/>
        </w:rPr>
        <w:t>功能是</w:t>
      </w:r>
      <w:r w:rsidRPr="002E68CD">
        <w:rPr>
          <w:rFonts w:ascii="宋体" w:hAnsi="宋体" w:hint="eastAsia"/>
        </w:rPr>
        <w:t>单人单机</w:t>
      </w:r>
      <w:r w:rsidRPr="002E68CD">
        <w:rPr>
          <w:rFonts w:ascii="宋体" w:hAnsi="宋体"/>
        </w:rPr>
        <w:t>特有的。</w:t>
      </w:r>
    </w:p>
    <w:p w:rsidR="002E68CD" w:rsidRPr="002E68CD" w:rsidRDefault="002E68CD" w:rsidP="002E68CD">
      <w:pPr>
        <w:ind w:firstLine="480"/>
        <w:rPr>
          <w:rFonts w:ascii="宋体" w:hAnsi="宋体"/>
        </w:rPr>
      </w:pPr>
      <w:r w:rsidRPr="002E68CD">
        <w:rPr>
          <w:rFonts w:ascii="宋体" w:hAnsi="宋体" w:hint="eastAsia"/>
        </w:rPr>
        <w:t>相对</w:t>
      </w:r>
      <w:r w:rsidRPr="002E68CD">
        <w:rPr>
          <w:rFonts w:ascii="宋体" w:hAnsi="宋体"/>
        </w:rPr>
        <w:t>的多人模式下</w:t>
      </w:r>
      <w:r w:rsidRPr="002E68CD">
        <w:rPr>
          <w:rFonts w:ascii="宋体" w:hAnsi="宋体" w:hint="eastAsia"/>
        </w:rPr>
        <w:t>特有的功能</w:t>
      </w:r>
      <w:r w:rsidRPr="002E68CD">
        <w:rPr>
          <w:rFonts w:ascii="宋体" w:hAnsi="宋体"/>
        </w:rPr>
        <w:t>是需要判断多人加入的联机，及其</w:t>
      </w:r>
      <w:r w:rsidRPr="002E68CD">
        <w:rPr>
          <w:rFonts w:ascii="宋体" w:hAnsi="宋体" w:hint="eastAsia"/>
        </w:rPr>
        <w:t>角色</w:t>
      </w:r>
      <w:r w:rsidRPr="002E68CD">
        <w:rPr>
          <w:rFonts w:ascii="宋体" w:hAnsi="宋体"/>
        </w:rPr>
        <w:t>动画</w:t>
      </w:r>
      <w:r w:rsidRPr="002E68CD">
        <w:rPr>
          <w:rFonts w:ascii="宋体" w:hAnsi="宋体" w:hint="eastAsia"/>
        </w:rPr>
        <w:t>和</w:t>
      </w:r>
      <w:r w:rsidRPr="002E68CD">
        <w:rPr>
          <w:rFonts w:ascii="宋体" w:hAnsi="宋体"/>
        </w:rPr>
        <w:t>伤害计算等的数据传输同步的功能</w:t>
      </w:r>
      <w:r w:rsidRPr="002E68CD">
        <w:rPr>
          <w:rFonts w:ascii="宋体" w:hAnsi="宋体" w:hint="eastAsia"/>
        </w:rPr>
        <w:t>等。</w:t>
      </w:r>
    </w:p>
    <w:p w:rsidR="002E68CD" w:rsidRPr="002E68CD" w:rsidRDefault="002E68CD" w:rsidP="002E68CD">
      <w:pPr>
        <w:ind w:firstLine="480"/>
        <w:rPr>
          <w:rFonts w:ascii="宋体" w:hAnsi="宋体"/>
        </w:rPr>
      </w:pPr>
      <w:r w:rsidRPr="002E68CD">
        <w:rPr>
          <w:rFonts w:ascii="宋体" w:hAnsi="宋体"/>
        </w:rPr>
        <w:t>详细功能行为与控制关系如</w:t>
      </w:r>
      <w:r w:rsidRPr="002E68CD">
        <w:rPr>
          <w:rFonts w:ascii="宋体" w:hAnsi="宋体" w:hint="eastAsia"/>
        </w:rPr>
        <w:t>表</w:t>
      </w:r>
      <w:r>
        <w:rPr>
          <w:rFonts w:ascii="宋体" w:hAnsi="宋体" w:hint="eastAsia"/>
        </w:rPr>
        <w:t>3-</w:t>
      </w:r>
      <w:r w:rsidRPr="002E68CD">
        <w:rPr>
          <w:rFonts w:ascii="宋体" w:hAnsi="宋体" w:hint="eastAsia"/>
        </w:rPr>
        <w:t>1所示</w:t>
      </w:r>
      <w:r w:rsidRPr="002E68CD">
        <w:rPr>
          <w:rFonts w:ascii="宋体" w:hAnsi="宋体"/>
        </w:rPr>
        <w:t>：</w:t>
      </w:r>
    </w:p>
    <w:p w:rsidR="002E68CD" w:rsidRDefault="002E68CD" w:rsidP="002E68CD">
      <w:pPr>
        <w:pStyle w:val="a9"/>
        <w:ind w:firstLine="360"/>
      </w:pPr>
      <w:bookmarkStart w:id="28" w:name="_Toc468643178"/>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1</w:t>
      </w:r>
      <w:r w:rsidR="00D30F7A">
        <w:fldChar w:fldCharType="end"/>
      </w:r>
      <w:r w:rsidRPr="002E68CD">
        <w:rPr>
          <w:rFonts w:hint="eastAsia"/>
        </w:rPr>
        <w:t>功能行为与控制关系表</w:t>
      </w:r>
      <w:bookmarkEnd w:id="28"/>
    </w:p>
    <w:tbl>
      <w:tblPr>
        <w:tblW w:w="8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0"/>
        <w:gridCol w:w="2750"/>
        <w:gridCol w:w="2750"/>
      </w:tblGrid>
      <w:tr w:rsidR="002E68CD" w:rsidRPr="009950C4" w:rsidTr="00A22B75">
        <w:trPr>
          <w:trHeight w:val="299"/>
          <w:jc w:val="center"/>
        </w:trPr>
        <w:tc>
          <w:tcPr>
            <w:tcW w:w="2750" w:type="dxa"/>
            <w:shd w:val="clear" w:color="auto" w:fill="AEAAAA"/>
          </w:tcPr>
          <w:p w:rsidR="002E68CD" w:rsidRPr="009950C4" w:rsidRDefault="002E68CD" w:rsidP="00A22B75">
            <w:pPr>
              <w:ind w:firstLine="361"/>
              <w:jc w:val="center"/>
              <w:rPr>
                <w:b/>
                <w:bCs/>
                <w:sz w:val="18"/>
                <w:szCs w:val="18"/>
              </w:rPr>
            </w:pPr>
            <w:bookmarkStart w:id="29" w:name="OLE_LINK1"/>
            <w:bookmarkStart w:id="30" w:name="OLE_LINK2"/>
            <w:r w:rsidRPr="009950C4">
              <w:rPr>
                <w:b/>
                <w:bCs/>
                <w:sz w:val="18"/>
                <w:szCs w:val="18"/>
              </w:rPr>
              <w:t>功能行为</w:t>
            </w:r>
          </w:p>
        </w:tc>
        <w:tc>
          <w:tcPr>
            <w:tcW w:w="2750" w:type="dxa"/>
            <w:shd w:val="clear" w:color="auto" w:fill="AEAAAA"/>
          </w:tcPr>
          <w:p w:rsidR="002E68CD" w:rsidRPr="009950C4" w:rsidRDefault="002E68CD" w:rsidP="00A22B75">
            <w:pPr>
              <w:ind w:firstLine="361"/>
              <w:jc w:val="center"/>
              <w:rPr>
                <w:b/>
                <w:bCs/>
                <w:sz w:val="18"/>
                <w:szCs w:val="18"/>
              </w:rPr>
            </w:pPr>
            <w:r w:rsidRPr="009950C4">
              <w:rPr>
                <w:b/>
                <w:bCs/>
                <w:sz w:val="18"/>
                <w:szCs w:val="18"/>
              </w:rPr>
              <w:t>系统控制</w:t>
            </w:r>
          </w:p>
        </w:tc>
        <w:tc>
          <w:tcPr>
            <w:tcW w:w="2750" w:type="dxa"/>
            <w:shd w:val="clear" w:color="auto" w:fill="AEAAAA"/>
          </w:tcPr>
          <w:p w:rsidR="002E68CD" w:rsidRPr="009950C4" w:rsidRDefault="002E68CD" w:rsidP="00A22B75">
            <w:pPr>
              <w:ind w:firstLine="361"/>
              <w:jc w:val="center"/>
              <w:rPr>
                <w:b/>
                <w:bCs/>
                <w:sz w:val="18"/>
                <w:szCs w:val="18"/>
              </w:rPr>
            </w:pPr>
            <w:r w:rsidRPr="009950C4">
              <w:rPr>
                <w:b/>
                <w:bCs/>
                <w:sz w:val="18"/>
                <w:szCs w:val="18"/>
              </w:rPr>
              <w:t>玩家控制</w:t>
            </w:r>
          </w:p>
        </w:tc>
      </w:tr>
      <w:tr w:rsidR="002E68CD" w:rsidRPr="009950C4" w:rsidTr="00A22B75">
        <w:trPr>
          <w:trHeight w:val="299"/>
          <w:jc w:val="center"/>
        </w:trPr>
        <w:tc>
          <w:tcPr>
            <w:tcW w:w="2750" w:type="dxa"/>
            <w:shd w:val="clear" w:color="auto" w:fill="auto"/>
          </w:tcPr>
          <w:p w:rsidR="002E68CD" w:rsidRPr="009950C4" w:rsidRDefault="002E68CD" w:rsidP="00A22B75">
            <w:pPr>
              <w:ind w:firstLine="360"/>
              <w:jc w:val="center"/>
              <w:rPr>
                <w:bCs/>
                <w:sz w:val="18"/>
                <w:szCs w:val="18"/>
              </w:rPr>
            </w:pPr>
            <w:r>
              <w:rPr>
                <w:rFonts w:hint="eastAsia"/>
                <w:bCs/>
                <w:sz w:val="18"/>
                <w:szCs w:val="18"/>
              </w:rPr>
              <w:t>角色</w:t>
            </w:r>
            <w:r w:rsidRPr="009950C4">
              <w:rPr>
                <w:rFonts w:hint="eastAsia"/>
                <w:bCs/>
                <w:sz w:val="18"/>
                <w:szCs w:val="18"/>
              </w:rPr>
              <w:t>射击</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r>
      <w:tr w:rsidR="002E68CD" w:rsidRPr="009950C4" w:rsidTr="00A22B75">
        <w:trPr>
          <w:trHeight w:val="310"/>
          <w:jc w:val="center"/>
        </w:trPr>
        <w:tc>
          <w:tcPr>
            <w:tcW w:w="2750" w:type="dxa"/>
            <w:shd w:val="clear" w:color="auto" w:fill="auto"/>
          </w:tcPr>
          <w:p w:rsidR="002E68CD" w:rsidRPr="009950C4" w:rsidRDefault="002E68CD" w:rsidP="00A22B75">
            <w:pPr>
              <w:ind w:firstLine="360"/>
              <w:jc w:val="center"/>
              <w:rPr>
                <w:bCs/>
                <w:sz w:val="18"/>
                <w:szCs w:val="18"/>
              </w:rPr>
            </w:pPr>
            <w:r>
              <w:rPr>
                <w:rFonts w:hint="eastAsia"/>
                <w:bCs/>
                <w:sz w:val="18"/>
                <w:szCs w:val="18"/>
              </w:rPr>
              <w:t>角色</w:t>
            </w:r>
            <w:r>
              <w:rPr>
                <w:bCs/>
                <w:sz w:val="18"/>
                <w:szCs w:val="18"/>
              </w:rPr>
              <w:t>移动</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r>
      <w:tr w:rsidR="002E68CD" w:rsidRPr="009950C4" w:rsidTr="00A22B75">
        <w:trPr>
          <w:trHeight w:val="299"/>
          <w:jc w:val="center"/>
        </w:trPr>
        <w:tc>
          <w:tcPr>
            <w:tcW w:w="2750" w:type="dxa"/>
            <w:shd w:val="clear" w:color="auto" w:fill="auto"/>
          </w:tcPr>
          <w:p w:rsidR="002E68CD" w:rsidRPr="009950C4" w:rsidRDefault="002E68CD" w:rsidP="00A22B75">
            <w:pPr>
              <w:ind w:firstLine="360"/>
              <w:jc w:val="center"/>
              <w:rPr>
                <w:bCs/>
                <w:sz w:val="18"/>
                <w:szCs w:val="18"/>
              </w:rPr>
            </w:pPr>
            <w:proofErr w:type="gramStart"/>
            <w:r>
              <w:rPr>
                <w:rFonts w:hint="eastAsia"/>
                <w:bCs/>
                <w:sz w:val="18"/>
                <w:szCs w:val="18"/>
              </w:rPr>
              <w:t>角色</w:t>
            </w:r>
            <w:r>
              <w:rPr>
                <w:bCs/>
                <w:sz w:val="18"/>
                <w:szCs w:val="18"/>
              </w:rPr>
              <w:t>减</w:t>
            </w:r>
            <w:r>
              <w:rPr>
                <w:rFonts w:hint="eastAsia"/>
                <w:bCs/>
                <w:sz w:val="18"/>
                <w:szCs w:val="18"/>
              </w:rPr>
              <w:t>血</w:t>
            </w:r>
            <w:proofErr w:type="gramEnd"/>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Pr="009950C4" w:rsidRDefault="002E68CD" w:rsidP="00A22B75">
            <w:pPr>
              <w:ind w:firstLine="360"/>
              <w:jc w:val="center"/>
              <w:rPr>
                <w:bCs/>
                <w:sz w:val="18"/>
                <w:szCs w:val="18"/>
              </w:rPr>
            </w:pPr>
            <w:r>
              <w:rPr>
                <w:rFonts w:hint="eastAsia"/>
                <w:bCs/>
                <w:sz w:val="18"/>
                <w:szCs w:val="18"/>
              </w:rPr>
              <w:t>角色</w:t>
            </w:r>
            <w:r>
              <w:rPr>
                <w:bCs/>
                <w:sz w:val="18"/>
                <w:szCs w:val="18"/>
              </w:rPr>
              <w:t>消灭</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迷宫</w:t>
            </w:r>
            <w:r>
              <w:rPr>
                <w:bCs/>
                <w:sz w:val="18"/>
                <w:szCs w:val="18"/>
              </w:rPr>
              <w:t>生成</w:t>
            </w:r>
            <w:r>
              <w:rPr>
                <w:rFonts w:hint="eastAsia"/>
                <w:bCs/>
                <w:sz w:val="18"/>
                <w:szCs w:val="18"/>
              </w:rPr>
              <w:t>场景加载</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lastRenderedPageBreak/>
              <w:t>迷宫</w:t>
            </w:r>
            <w:r>
              <w:rPr>
                <w:bCs/>
                <w:sz w:val="18"/>
                <w:szCs w:val="18"/>
              </w:rPr>
              <w:t>自动寻路</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怪物</w:t>
            </w:r>
            <w:r>
              <w:rPr>
                <w:bCs/>
                <w:sz w:val="18"/>
                <w:szCs w:val="18"/>
              </w:rPr>
              <w:t>生成</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奖励</w:t>
            </w:r>
            <w:r>
              <w:rPr>
                <w:bCs/>
                <w:sz w:val="18"/>
                <w:szCs w:val="18"/>
              </w:rPr>
              <w:t>物品生成</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拾起</w:t>
            </w:r>
            <w:r>
              <w:rPr>
                <w:bCs/>
                <w:sz w:val="18"/>
                <w:szCs w:val="18"/>
              </w:rPr>
              <w:t>奖励物品</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Pr="009950C4" w:rsidRDefault="002E68CD" w:rsidP="00A22B75">
            <w:pPr>
              <w:ind w:firstLine="360"/>
              <w:jc w:val="center"/>
              <w:rPr>
                <w:bCs/>
                <w:sz w:val="18"/>
                <w:szCs w:val="18"/>
              </w:rPr>
            </w:pPr>
            <w:r w:rsidRPr="009950C4">
              <w:rPr>
                <w:rFonts w:hint="eastAsia"/>
                <w:bCs/>
                <w:sz w:val="18"/>
                <w:szCs w:val="18"/>
              </w:rPr>
              <w:t>过关</w:t>
            </w:r>
            <w:r w:rsidRPr="009950C4">
              <w:rPr>
                <w:bCs/>
                <w:sz w:val="18"/>
                <w:szCs w:val="18"/>
              </w:rPr>
              <w:t>判断</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Pr="009950C4" w:rsidRDefault="002E68CD" w:rsidP="00A22B75">
            <w:pPr>
              <w:ind w:firstLine="360"/>
              <w:jc w:val="center"/>
              <w:rPr>
                <w:bCs/>
                <w:sz w:val="18"/>
                <w:szCs w:val="18"/>
              </w:rPr>
            </w:pPr>
            <w:r w:rsidRPr="009950C4">
              <w:rPr>
                <w:rFonts w:hint="eastAsia"/>
                <w:bCs/>
                <w:sz w:val="18"/>
                <w:szCs w:val="18"/>
              </w:rPr>
              <w:t>声音</w:t>
            </w:r>
            <w:r w:rsidRPr="009950C4">
              <w:rPr>
                <w:bCs/>
                <w:sz w:val="18"/>
                <w:szCs w:val="18"/>
              </w:rPr>
              <w:t>控制</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99"/>
          <w:jc w:val="center"/>
        </w:trPr>
        <w:tc>
          <w:tcPr>
            <w:tcW w:w="2750" w:type="dxa"/>
            <w:shd w:val="clear" w:color="auto" w:fill="auto"/>
          </w:tcPr>
          <w:p w:rsidR="002E68CD" w:rsidRPr="009950C4" w:rsidRDefault="002E68CD" w:rsidP="00A22B75">
            <w:pPr>
              <w:ind w:firstLine="360"/>
              <w:jc w:val="center"/>
              <w:rPr>
                <w:bCs/>
                <w:sz w:val="18"/>
                <w:szCs w:val="18"/>
              </w:rPr>
            </w:pPr>
            <w:r>
              <w:rPr>
                <w:rFonts w:hint="eastAsia"/>
                <w:bCs/>
                <w:sz w:val="18"/>
                <w:szCs w:val="18"/>
              </w:rPr>
              <w:t>玩家</w:t>
            </w:r>
            <w:r>
              <w:rPr>
                <w:bCs/>
                <w:sz w:val="18"/>
                <w:szCs w:val="18"/>
              </w:rPr>
              <w:t>对战胜者</w:t>
            </w:r>
            <w:r w:rsidRPr="009950C4">
              <w:rPr>
                <w:bCs/>
                <w:sz w:val="18"/>
                <w:szCs w:val="18"/>
              </w:rPr>
              <w:t>判断</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r>
      <w:tr w:rsidR="002E68CD" w:rsidRPr="009950C4" w:rsidTr="00A22B75">
        <w:trPr>
          <w:trHeight w:val="286"/>
          <w:jc w:val="center"/>
        </w:trPr>
        <w:tc>
          <w:tcPr>
            <w:tcW w:w="2750" w:type="dxa"/>
            <w:shd w:val="clear" w:color="auto" w:fill="auto"/>
          </w:tcPr>
          <w:p w:rsidR="002E68CD" w:rsidRPr="009950C4" w:rsidRDefault="002E68CD" w:rsidP="00A22B75">
            <w:pPr>
              <w:ind w:firstLine="360"/>
              <w:jc w:val="center"/>
              <w:rPr>
                <w:bCs/>
                <w:sz w:val="18"/>
                <w:szCs w:val="18"/>
              </w:rPr>
            </w:pPr>
            <w:r>
              <w:rPr>
                <w:bCs/>
                <w:sz w:val="18"/>
                <w:szCs w:val="18"/>
              </w:rPr>
              <w:t>重新开始</w:t>
            </w:r>
            <w:r w:rsidRPr="009950C4">
              <w:rPr>
                <w:rFonts w:hint="eastAsia"/>
                <w:bCs/>
                <w:sz w:val="18"/>
                <w:szCs w:val="18"/>
              </w:rPr>
              <w:t>游戏</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r>
      <w:tr w:rsidR="002E68CD" w:rsidRPr="009950C4" w:rsidTr="00A22B75">
        <w:trPr>
          <w:trHeight w:val="286"/>
          <w:jc w:val="center"/>
        </w:trPr>
        <w:tc>
          <w:tcPr>
            <w:tcW w:w="2750" w:type="dxa"/>
            <w:shd w:val="clear" w:color="auto" w:fill="auto"/>
          </w:tcPr>
          <w:p w:rsidR="002E68CD" w:rsidRDefault="002E68CD" w:rsidP="00A22B75">
            <w:pPr>
              <w:ind w:firstLine="360"/>
              <w:jc w:val="center"/>
              <w:rPr>
                <w:bCs/>
                <w:sz w:val="18"/>
                <w:szCs w:val="18"/>
              </w:rPr>
            </w:pPr>
            <w:r w:rsidRPr="009950C4">
              <w:rPr>
                <w:rFonts w:hint="eastAsia"/>
                <w:bCs/>
                <w:sz w:val="18"/>
                <w:szCs w:val="18"/>
              </w:rPr>
              <w:t>开启</w:t>
            </w:r>
            <w:r w:rsidRPr="009950C4">
              <w:rPr>
                <w:bCs/>
                <w:sz w:val="18"/>
                <w:szCs w:val="18"/>
              </w:rPr>
              <w:t>关卡</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86"/>
          <w:jc w:val="center"/>
        </w:trPr>
        <w:tc>
          <w:tcPr>
            <w:tcW w:w="2750" w:type="dxa"/>
            <w:shd w:val="clear" w:color="auto" w:fill="auto"/>
          </w:tcPr>
          <w:p w:rsidR="002E68CD" w:rsidRPr="009950C4" w:rsidRDefault="002E68CD" w:rsidP="00A22B75">
            <w:pPr>
              <w:ind w:firstLine="360"/>
              <w:jc w:val="center"/>
              <w:rPr>
                <w:bCs/>
                <w:sz w:val="18"/>
                <w:szCs w:val="18"/>
              </w:rPr>
            </w:pPr>
            <w:r>
              <w:rPr>
                <w:rFonts w:hint="eastAsia"/>
                <w:bCs/>
                <w:sz w:val="18"/>
                <w:szCs w:val="18"/>
              </w:rPr>
              <w:t>联机创建服务</w:t>
            </w:r>
            <w:r>
              <w:rPr>
                <w:bCs/>
                <w:sz w:val="18"/>
                <w:szCs w:val="18"/>
              </w:rPr>
              <w:t>端</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86"/>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联机连接</w:t>
            </w:r>
            <w:r>
              <w:rPr>
                <w:bCs/>
                <w:sz w:val="18"/>
                <w:szCs w:val="18"/>
              </w:rPr>
              <w:t>客户端</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p>
        </w:tc>
      </w:tr>
      <w:tr w:rsidR="002E68CD" w:rsidRPr="009950C4" w:rsidTr="00A22B75">
        <w:trPr>
          <w:trHeight w:val="286"/>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主角复活</w:t>
            </w:r>
          </w:p>
        </w:tc>
        <w:tc>
          <w:tcPr>
            <w:tcW w:w="2750" w:type="dxa"/>
            <w:shd w:val="clear" w:color="auto" w:fill="auto"/>
          </w:tcPr>
          <w:p w:rsidR="002E68CD" w:rsidRPr="009950C4" w:rsidRDefault="002E68CD" w:rsidP="00A22B75">
            <w:pPr>
              <w:ind w:firstLine="361"/>
              <w:jc w:val="center"/>
              <w:rPr>
                <w:b/>
                <w:sz w:val="18"/>
                <w:szCs w:val="18"/>
              </w:rPr>
            </w:pP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r>
      <w:tr w:rsidR="002E68CD" w:rsidRPr="009950C4" w:rsidTr="00A22B75">
        <w:trPr>
          <w:trHeight w:val="286"/>
          <w:jc w:val="center"/>
        </w:trPr>
        <w:tc>
          <w:tcPr>
            <w:tcW w:w="2750" w:type="dxa"/>
            <w:shd w:val="clear" w:color="auto" w:fill="auto"/>
          </w:tcPr>
          <w:p w:rsidR="002E68CD" w:rsidRDefault="002E68CD" w:rsidP="00A22B75">
            <w:pPr>
              <w:ind w:firstLine="360"/>
              <w:jc w:val="center"/>
              <w:rPr>
                <w:bCs/>
                <w:sz w:val="18"/>
                <w:szCs w:val="18"/>
              </w:rPr>
            </w:pPr>
            <w:r>
              <w:rPr>
                <w:rFonts w:hint="eastAsia"/>
                <w:bCs/>
                <w:sz w:val="18"/>
                <w:szCs w:val="18"/>
              </w:rPr>
              <w:t>导航菜单</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c>
          <w:tcPr>
            <w:tcW w:w="2750" w:type="dxa"/>
            <w:shd w:val="clear" w:color="auto" w:fill="auto"/>
          </w:tcPr>
          <w:p w:rsidR="002E68CD" w:rsidRPr="009950C4" w:rsidRDefault="002E68CD" w:rsidP="00A22B75">
            <w:pPr>
              <w:ind w:firstLine="361"/>
              <w:jc w:val="center"/>
              <w:rPr>
                <w:b/>
                <w:sz w:val="18"/>
                <w:szCs w:val="18"/>
              </w:rPr>
            </w:pPr>
            <w:r w:rsidRPr="009950C4">
              <w:rPr>
                <w:b/>
                <w:sz w:val="18"/>
                <w:szCs w:val="18"/>
              </w:rPr>
              <w:t>√</w:t>
            </w:r>
          </w:p>
        </w:tc>
      </w:tr>
      <w:bookmarkEnd w:id="29"/>
      <w:bookmarkEnd w:id="30"/>
    </w:tbl>
    <w:p w:rsidR="002E68CD" w:rsidRDefault="002E68CD" w:rsidP="002E68CD">
      <w:pPr>
        <w:ind w:firstLine="480"/>
      </w:pPr>
    </w:p>
    <w:p w:rsidR="002E68CD" w:rsidRDefault="002E68CD" w:rsidP="002E68CD">
      <w:pPr>
        <w:pStyle w:val="2"/>
        <w:ind w:firstLine="643"/>
      </w:pPr>
      <w:bookmarkStart w:id="31" w:name="_Toc468641848"/>
      <w:r>
        <w:rPr>
          <w:rFonts w:hint="eastAsia"/>
        </w:rPr>
        <w:t>游戏</w:t>
      </w:r>
      <w:r>
        <w:t>框架</w:t>
      </w:r>
      <w:r>
        <w:rPr>
          <w:rFonts w:hint="eastAsia"/>
        </w:rPr>
        <w:t>设计</w:t>
      </w:r>
      <w:bookmarkEnd w:id="31"/>
    </w:p>
    <w:p w:rsidR="002E68CD" w:rsidRDefault="002E68CD" w:rsidP="002E68CD">
      <w:pPr>
        <w:pStyle w:val="3"/>
        <w:ind w:firstLine="643"/>
      </w:pPr>
      <w:bookmarkStart w:id="32" w:name="_Toc468641849"/>
      <w:r>
        <w:t>设计要求</w:t>
      </w:r>
      <w:bookmarkEnd w:id="32"/>
    </w:p>
    <w:p w:rsidR="002E68CD" w:rsidRDefault="002E68CD" w:rsidP="002E68CD">
      <w:pPr>
        <w:ind w:firstLine="480"/>
      </w:pPr>
      <w:r>
        <w:rPr>
          <w:rFonts w:hint="eastAsia"/>
        </w:rPr>
        <w:t>游戏类型</w:t>
      </w:r>
      <w:r>
        <w:rPr>
          <w:rFonts w:hint="eastAsia"/>
        </w:rPr>
        <w:t xml:space="preserve"> FPC</w:t>
      </w:r>
      <w:r>
        <w:rPr>
          <w:rFonts w:hint="eastAsia"/>
        </w:rPr>
        <w:t>是本游戏的核心，也是本游戏项目的亮点之一。单人模式为第一人称射击解密求生类型。多人模式下分为</w:t>
      </w:r>
      <w:r>
        <w:rPr>
          <w:rFonts w:hint="eastAsia"/>
        </w:rPr>
        <w:t>PVP</w:t>
      </w:r>
      <w:r>
        <w:rPr>
          <w:rFonts w:hint="eastAsia"/>
        </w:rPr>
        <w:t>（玩家和玩家进行对抗），</w:t>
      </w:r>
      <w:r>
        <w:rPr>
          <w:rFonts w:hint="eastAsia"/>
        </w:rPr>
        <w:t>PVE</w:t>
      </w:r>
      <w:r>
        <w:rPr>
          <w:rFonts w:hint="eastAsia"/>
        </w:rPr>
        <w:t>（玩家们合作与电脑进行对坑）属于第一人称射击竞技或求生类游戏。</w:t>
      </w:r>
    </w:p>
    <w:p w:rsidR="002E68CD" w:rsidRDefault="002E68CD" w:rsidP="002E68CD">
      <w:pPr>
        <w:ind w:firstLine="480"/>
      </w:pPr>
      <w:r>
        <w:rPr>
          <w:rFonts w:hint="eastAsia"/>
        </w:rPr>
        <w:t>运行平台</w:t>
      </w:r>
      <w:r>
        <w:t xml:space="preserve"> </w:t>
      </w:r>
      <w:r>
        <w:rPr>
          <w:rFonts w:hint="eastAsia"/>
        </w:rPr>
        <w:t>本游戏所有的操作及场景的计算都在</w:t>
      </w:r>
      <w:r>
        <w:rPr>
          <w:rFonts w:hint="eastAsia"/>
        </w:rPr>
        <w:t>Windows</w:t>
      </w:r>
      <w:r>
        <w:rPr>
          <w:rFonts w:hint="eastAsia"/>
        </w:rPr>
        <w:t>下</w:t>
      </w:r>
      <w:r>
        <w:rPr>
          <w:rFonts w:hint="eastAsia"/>
        </w:rPr>
        <w:t>P C</w:t>
      </w:r>
      <w:r>
        <w:rPr>
          <w:rFonts w:hint="eastAsia"/>
        </w:rPr>
        <w:t>电脑端完成，</w:t>
      </w:r>
      <w:r>
        <w:rPr>
          <w:rFonts w:hint="eastAsia"/>
        </w:rPr>
        <w:t>UI</w:t>
      </w:r>
      <w:r>
        <w:rPr>
          <w:rFonts w:hint="eastAsia"/>
        </w:rPr>
        <w:t>在不同的分辨率下能够自适应。因为第一人称射击类操控方式需要键位较多移植到移动</w:t>
      </w:r>
      <w:proofErr w:type="gramStart"/>
      <w:r>
        <w:rPr>
          <w:rFonts w:hint="eastAsia"/>
        </w:rPr>
        <w:t>端操作</w:t>
      </w:r>
      <w:proofErr w:type="gramEnd"/>
      <w:r>
        <w:rPr>
          <w:rFonts w:hint="eastAsia"/>
        </w:rPr>
        <w:t>难度会提升并且真实感下降。本游戏放弃了移动端的开发。</w:t>
      </w:r>
    </w:p>
    <w:p w:rsidR="00C6245D" w:rsidRDefault="00C6245D" w:rsidP="00C6245D">
      <w:pPr>
        <w:pStyle w:val="3"/>
        <w:ind w:firstLine="643"/>
      </w:pPr>
      <w:bookmarkStart w:id="33" w:name="_Toc468641850"/>
      <w:r>
        <w:rPr>
          <w:rFonts w:hint="eastAsia"/>
        </w:rPr>
        <w:t>游戏</w:t>
      </w:r>
      <w:r>
        <w:t>框架介绍</w:t>
      </w:r>
      <w:bookmarkEnd w:id="33"/>
    </w:p>
    <w:p w:rsidR="00C6245D" w:rsidRDefault="00C6245D" w:rsidP="00C6245D">
      <w:pPr>
        <w:ind w:firstLine="480"/>
      </w:pPr>
      <w:r>
        <w:rPr>
          <w:rFonts w:hint="eastAsia"/>
        </w:rPr>
        <w:t>本游戏通过</w:t>
      </w:r>
      <w:r>
        <w:rPr>
          <w:rFonts w:hint="eastAsia"/>
        </w:rPr>
        <w:t>Unity3D</w:t>
      </w:r>
      <w:r>
        <w:rPr>
          <w:rFonts w:hint="eastAsia"/>
        </w:rPr>
        <w:t>引擎建模，通过脚本调用实现游戏功能。本游戏由各场景</w:t>
      </w:r>
      <w:r>
        <w:rPr>
          <w:rFonts w:hint="eastAsia"/>
        </w:rPr>
        <w:t>scene</w:t>
      </w:r>
      <w:r>
        <w:rPr>
          <w:rFonts w:hint="eastAsia"/>
        </w:rPr>
        <w:t>和脚本构成。根据游戏结构及流程分析项目的需求类型主要大体类如下列对象：</w:t>
      </w:r>
    </w:p>
    <w:p w:rsidR="00C6245D" w:rsidRDefault="00C6245D" w:rsidP="00C6245D">
      <w:pPr>
        <w:ind w:firstLine="480"/>
      </w:pPr>
      <w:r>
        <w:rPr>
          <w:rFonts w:hint="eastAsia"/>
        </w:rPr>
        <w:t>全体公共类：</w:t>
      </w:r>
      <w:r>
        <w:rPr>
          <w:rFonts w:hint="eastAsia"/>
        </w:rPr>
        <w:t>Menu</w:t>
      </w:r>
      <w:r>
        <w:rPr>
          <w:rFonts w:hint="eastAsia"/>
        </w:rPr>
        <w:t>、</w:t>
      </w:r>
      <w:r>
        <w:rPr>
          <w:rFonts w:hint="eastAsia"/>
        </w:rPr>
        <w:t>Player</w:t>
      </w:r>
      <w:r>
        <w:rPr>
          <w:rFonts w:hint="eastAsia"/>
        </w:rPr>
        <w:t>、</w:t>
      </w:r>
      <w:r>
        <w:rPr>
          <w:rFonts w:hint="eastAsia"/>
        </w:rPr>
        <w:t>Shoot</w:t>
      </w:r>
      <w:r>
        <w:rPr>
          <w:rFonts w:hint="eastAsia"/>
        </w:rPr>
        <w:t>、</w:t>
      </w:r>
      <w:r>
        <w:rPr>
          <w:rFonts w:hint="eastAsia"/>
        </w:rPr>
        <w:t>Bullet</w:t>
      </w:r>
    </w:p>
    <w:p w:rsidR="00C6245D" w:rsidRDefault="00C6245D" w:rsidP="00C6245D">
      <w:pPr>
        <w:ind w:firstLine="480"/>
      </w:pPr>
      <w:r>
        <w:rPr>
          <w:rFonts w:hint="eastAsia"/>
        </w:rPr>
        <w:t>单人单机类：</w:t>
      </w:r>
      <w:r>
        <w:rPr>
          <w:rFonts w:hint="eastAsia"/>
        </w:rPr>
        <w:t>Enemy</w:t>
      </w:r>
      <w:r>
        <w:rPr>
          <w:rFonts w:hint="eastAsia"/>
        </w:rPr>
        <w:t>、</w:t>
      </w:r>
      <w:r>
        <w:rPr>
          <w:rFonts w:hint="eastAsia"/>
        </w:rPr>
        <w:t>Gift</w:t>
      </w:r>
      <w:r>
        <w:rPr>
          <w:rFonts w:hint="eastAsia"/>
        </w:rPr>
        <w:t>、</w:t>
      </w:r>
      <w:r>
        <w:rPr>
          <w:rFonts w:hint="eastAsia"/>
        </w:rPr>
        <w:t>Migong</w:t>
      </w:r>
      <w:r>
        <w:rPr>
          <w:rFonts w:hint="eastAsia"/>
        </w:rPr>
        <w:t>、</w:t>
      </w:r>
      <w:r>
        <w:rPr>
          <w:rFonts w:hint="eastAsia"/>
        </w:rPr>
        <w:t>Wall</w:t>
      </w:r>
      <w:r>
        <w:rPr>
          <w:rFonts w:hint="eastAsia"/>
        </w:rPr>
        <w:t>、</w:t>
      </w:r>
      <w:r>
        <w:rPr>
          <w:rFonts w:hint="eastAsia"/>
        </w:rPr>
        <w:t>TrueWay</w:t>
      </w:r>
      <w:r>
        <w:rPr>
          <w:rFonts w:hint="eastAsia"/>
        </w:rPr>
        <w:t>、</w:t>
      </w:r>
      <w:r>
        <w:rPr>
          <w:rFonts w:hint="eastAsia"/>
        </w:rPr>
        <w:t>EnemyBullet</w:t>
      </w:r>
    </w:p>
    <w:p w:rsidR="00C6245D" w:rsidRDefault="00C6245D" w:rsidP="00C6245D">
      <w:pPr>
        <w:ind w:firstLine="480"/>
      </w:pPr>
      <w:r>
        <w:rPr>
          <w:rFonts w:hint="eastAsia"/>
        </w:rPr>
        <w:t>多人竞技类：</w:t>
      </w:r>
      <w:r>
        <w:rPr>
          <w:rFonts w:hint="eastAsia"/>
        </w:rPr>
        <w:t>Server</w:t>
      </w:r>
      <w:r>
        <w:rPr>
          <w:rFonts w:hint="eastAsia"/>
        </w:rPr>
        <w:t>、</w:t>
      </w:r>
      <w:r>
        <w:rPr>
          <w:rFonts w:hint="eastAsia"/>
        </w:rPr>
        <w:t>Client</w:t>
      </w:r>
      <w:r>
        <w:rPr>
          <w:rFonts w:hint="eastAsia"/>
        </w:rPr>
        <w:t>、</w:t>
      </w:r>
      <w:r>
        <w:rPr>
          <w:rFonts w:hint="eastAsia"/>
        </w:rPr>
        <w:t>OtherPlayer</w:t>
      </w:r>
      <w:r>
        <w:rPr>
          <w:rFonts w:hint="eastAsia"/>
        </w:rPr>
        <w:t>、</w:t>
      </w:r>
      <w:r>
        <w:rPr>
          <w:rFonts w:hint="eastAsia"/>
        </w:rPr>
        <w:t>Environment</w:t>
      </w:r>
    </w:p>
    <w:p w:rsidR="00C6245D" w:rsidRDefault="00C6245D" w:rsidP="00C6245D">
      <w:pPr>
        <w:ind w:firstLine="480"/>
      </w:pPr>
      <w:r>
        <w:rPr>
          <w:rFonts w:hint="eastAsia"/>
        </w:rPr>
        <w:t>多人合作生存类：</w:t>
      </w:r>
      <w:r>
        <w:rPr>
          <w:rFonts w:hint="eastAsia"/>
        </w:rPr>
        <w:t>Server</w:t>
      </w:r>
      <w:r>
        <w:rPr>
          <w:rFonts w:hint="eastAsia"/>
        </w:rPr>
        <w:t>、</w:t>
      </w:r>
      <w:r>
        <w:rPr>
          <w:rFonts w:hint="eastAsia"/>
        </w:rPr>
        <w:t>Client</w:t>
      </w:r>
      <w:r>
        <w:rPr>
          <w:rFonts w:hint="eastAsia"/>
        </w:rPr>
        <w:t>、</w:t>
      </w:r>
      <w:r>
        <w:rPr>
          <w:rFonts w:hint="eastAsia"/>
        </w:rPr>
        <w:t>Environment</w:t>
      </w:r>
      <w:r>
        <w:rPr>
          <w:rFonts w:hint="eastAsia"/>
        </w:rPr>
        <w:t>、</w:t>
      </w:r>
      <w:r>
        <w:rPr>
          <w:rFonts w:hint="eastAsia"/>
        </w:rPr>
        <w:t>OtherPlayer</w:t>
      </w:r>
      <w:r>
        <w:rPr>
          <w:rFonts w:hint="eastAsia"/>
        </w:rPr>
        <w:t>、</w:t>
      </w:r>
      <w:r>
        <w:rPr>
          <w:rFonts w:hint="eastAsia"/>
        </w:rPr>
        <w:t>Enemy</w:t>
      </w:r>
    </w:p>
    <w:p w:rsidR="00C6245D" w:rsidRDefault="00C6245D" w:rsidP="00C6245D">
      <w:pPr>
        <w:ind w:firstLine="480"/>
      </w:pPr>
      <w:r>
        <w:rPr>
          <w:rFonts w:hint="eastAsia"/>
        </w:rPr>
        <w:lastRenderedPageBreak/>
        <w:t>具体情况如下图：</w:t>
      </w:r>
    </w:p>
    <w:p w:rsidR="00C6245D" w:rsidRDefault="008033C1" w:rsidP="004956D9">
      <w:pPr>
        <w:pStyle w:val="4"/>
        <w:ind w:firstLine="562"/>
      </w:pPr>
      <w:r>
        <w:rPr>
          <w:rFonts w:hint="eastAsia"/>
        </w:rPr>
        <w:t>主界面</w:t>
      </w:r>
    </w:p>
    <w:p w:rsidR="00C6245D" w:rsidRDefault="00C6245D" w:rsidP="00C6245D">
      <w:pPr>
        <w:ind w:firstLine="480"/>
      </w:pPr>
      <w:r>
        <w:rPr>
          <w:rFonts w:hint="eastAsia"/>
        </w:rPr>
        <w:t>分别有</w:t>
      </w:r>
      <w:r>
        <w:rPr>
          <w:rFonts w:hint="eastAsia"/>
        </w:rPr>
        <w:t xml:space="preserve"> LoadManager </w:t>
      </w:r>
      <w:r>
        <w:rPr>
          <w:rFonts w:hint="eastAsia"/>
        </w:rPr>
        <w:t>–</w:t>
      </w:r>
      <w:r>
        <w:rPr>
          <w:rFonts w:hint="eastAsia"/>
        </w:rPr>
        <w:t xml:space="preserve"> UI</w:t>
      </w:r>
      <w:r>
        <w:rPr>
          <w:rFonts w:hint="eastAsia"/>
        </w:rPr>
        <w:t>控制类、</w:t>
      </w:r>
      <w:r>
        <w:rPr>
          <w:rFonts w:hint="eastAsia"/>
        </w:rPr>
        <w:t>Menu -- Unity</w:t>
      </w:r>
      <w:r>
        <w:rPr>
          <w:rFonts w:hint="eastAsia"/>
        </w:rPr>
        <w:t>场景管理类</w:t>
      </w:r>
    </w:p>
    <w:p w:rsidR="00C6245D" w:rsidRDefault="00C6245D" w:rsidP="00C6245D">
      <w:pPr>
        <w:pStyle w:val="a9"/>
        <w:ind w:firstLine="360"/>
      </w:pPr>
      <w:bookmarkStart w:id="34" w:name="_Toc468643064"/>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5</w:t>
      </w:r>
      <w:r w:rsidR="00E8633B">
        <w:fldChar w:fldCharType="end"/>
      </w:r>
      <w:r w:rsidRPr="00C6245D">
        <w:rPr>
          <w:rFonts w:hint="eastAsia"/>
        </w:rPr>
        <w:t>主菜单</w:t>
      </w:r>
      <w:r>
        <w:rPr>
          <w:rFonts w:hint="eastAsia"/>
        </w:rPr>
        <w:t>抽象</w:t>
      </w:r>
      <w:r w:rsidR="00EF36BC">
        <w:rPr>
          <w:rFonts w:hint="eastAsia"/>
        </w:rPr>
        <w:t>结构</w:t>
      </w:r>
      <w:r w:rsidRPr="00C6245D">
        <w:rPr>
          <w:rFonts w:hint="eastAsia"/>
        </w:rPr>
        <w:t>类图</w:t>
      </w:r>
      <w:bookmarkEnd w:id="34"/>
    </w:p>
    <w:p w:rsidR="00C6245D" w:rsidRDefault="00C6245D" w:rsidP="00C6245D">
      <w:pPr>
        <w:ind w:firstLine="480"/>
      </w:pPr>
      <w:r>
        <w:rPr>
          <w:noProof/>
        </w:rPr>
        <w:drawing>
          <wp:inline distT="0" distB="0" distL="0" distR="0" wp14:anchorId="6AFF41EA" wp14:editId="5D909735">
            <wp:extent cx="4248150" cy="30560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主菜单结构.jpg"/>
                    <pic:cNvPicPr/>
                  </pic:nvPicPr>
                  <pic:blipFill>
                    <a:blip r:embed="rId32">
                      <a:extLst>
                        <a:ext uri="{28A0092B-C50C-407E-A947-70E740481C1C}">
                          <a14:useLocalDpi xmlns:a14="http://schemas.microsoft.com/office/drawing/2010/main" val="0"/>
                        </a:ext>
                      </a:extLst>
                    </a:blip>
                    <a:stretch>
                      <a:fillRect/>
                    </a:stretch>
                  </pic:blipFill>
                  <pic:spPr>
                    <a:xfrm>
                      <a:off x="0" y="0"/>
                      <a:ext cx="4250919" cy="3058011"/>
                    </a:xfrm>
                    <a:prstGeom prst="rect">
                      <a:avLst/>
                    </a:prstGeom>
                  </pic:spPr>
                </pic:pic>
              </a:graphicData>
            </a:graphic>
          </wp:inline>
        </w:drawing>
      </w:r>
    </w:p>
    <w:p w:rsidR="00C6245D" w:rsidRPr="008033C1" w:rsidRDefault="00C6245D" w:rsidP="004956D9">
      <w:pPr>
        <w:pStyle w:val="4"/>
        <w:ind w:firstLine="562"/>
      </w:pPr>
      <w:r w:rsidRPr="008033C1">
        <w:rPr>
          <w:rFonts w:hint="eastAsia"/>
        </w:rPr>
        <w:tab/>
      </w:r>
      <w:r w:rsidRPr="008033C1">
        <w:rPr>
          <w:rFonts w:hint="eastAsia"/>
        </w:rPr>
        <w:t>单人单机模式</w:t>
      </w:r>
    </w:p>
    <w:p w:rsidR="00C6245D" w:rsidRDefault="00C6245D" w:rsidP="00C6245D">
      <w:pPr>
        <w:ind w:firstLine="480"/>
      </w:pPr>
      <w:r>
        <w:rPr>
          <w:rFonts w:hint="eastAsia"/>
        </w:rPr>
        <w:t>单人单机模式下分别有：</w:t>
      </w:r>
      <w:r>
        <w:rPr>
          <w:rFonts w:hint="eastAsia"/>
        </w:rPr>
        <w:t>Player</w:t>
      </w:r>
      <w:r>
        <w:rPr>
          <w:rFonts w:hint="eastAsia"/>
        </w:rPr>
        <w:t>类、</w:t>
      </w:r>
      <w:r>
        <w:rPr>
          <w:rFonts w:hint="eastAsia"/>
        </w:rPr>
        <w:t>Enemy</w:t>
      </w:r>
      <w:r>
        <w:rPr>
          <w:rFonts w:hint="eastAsia"/>
        </w:rPr>
        <w:t>类、场景类、</w:t>
      </w:r>
      <w:r>
        <w:rPr>
          <w:rFonts w:hint="eastAsia"/>
        </w:rPr>
        <w:t>UI</w:t>
      </w:r>
      <w:r>
        <w:rPr>
          <w:rFonts w:hint="eastAsia"/>
        </w:rPr>
        <w:t>控制类、</w:t>
      </w:r>
      <w:r>
        <w:rPr>
          <w:rFonts w:hint="eastAsia"/>
        </w:rPr>
        <w:t>Bullet</w:t>
      </w:r>
      <w:r>
        <w:rPr>
          <w:rFonts w:hint="eastAsia"/>
        </w:rPr>
        <w:t>类、</w:t>
      </w:r>
      <w:r>
        <w:rPr>
          <w:rFonts w:hint="eastAsia"/>
        </w:rPr>
        <w:t>gift</w:t>
      </w:r>
      <w:r>
        <w:rPr>
          <w:rFonts w:hint="eastAsia"/>
        </w:rPr>
        <w:t>类、</w:t>
      </w:r>
      <w:r>
        <w:rPr>
          <w:rFonts w:hint="eastAsia"/>
        </w:rPr>
        <w:t>Unity</w:t>
      </w:r>
      <w:r>
        <w:rPr>
          <w:rFonts w:hint="eastAsia"/>
        </w:rPr>
        <w:t>的场景分类之一</w:t>
      </w:r>
      <w:r>
        <w:rPr>
          <w:rFonts w:hint="eastAsia"/>
        </w:rPr>
        <w:t>migong2</w:t>
      </w:r>
      <w:r>
        <w:rPr>
          <w:rFonts w:hint="eastAsia"/>
        </w:rPr>
        <w:t>。</w:t>
      </w:r>
    </w:p>
    <w:p w:rsidR="00C6245D" w:rsidRDefault="00C6245D" w:rsidP="00C6245D">
      <w:pPr>
        <w:pStyle w:val="a9"/>
        <w:ind w:firstLine="360"/>
      </w:pPr>
      <w:bookmarkStart w:id="35" w:name="_Toc468643065"/>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6</w:t>
      </w:r>
      <w:r w:rsidR="00E8633B">
        <w:fldChar w:fldCharType="end"/>
      </w:r>
      <w:r w:rsidRPr="00C6245D">
        <w:rPr>
          <w:rFonts w:hint="eastAsia"/>
        </w:rPr>
        <w:t>单人单机</w:t>
      </w:r>
      <w:r w:rsidR="00EF36BC">
        <w:rPr>
          <w:rFonts w:hint="eastAsia"/>
        </w:rPr>
        <w:t>抽象结构</w:t>
      </w:r>
      <w:r w:rsidRPr="00C6245D">
        <w:rPr>
          <w:rFonts w:hint="eastAsia"/>
        </w:rPr>
        <w:t>类图</w:t>
      </w:r>
      <w:bookmarkEnd w:id="35"/>
    </w:p>
    <w:p w:rsidR="00C6245D" w:rsidRDefault="00C6245D" w:rsidP="00C6245D">
      <w:pPr>
        <w:ind w:firstLine="480"/>
      </w:pPr>
      <w:r>
        <w:rPr>
          <w:rFonts w:hint="eastAsia"/>
          <w:noProof/>
        </w:rPr>
        <w:lastRenderedPageBreak/>
        <w:drawing>
          <wp:inline distT="0" distB="0" distL="0" distR="0" wp14:anchorId="211ACAC9" wp14:editId="1BE2328D">
            <wp:extent cx="4400550" cy="3686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单机单机结构.jpg"/>
                    <pic:cNvPicPr/>
                  </pic:nvPicPr>
                  <pic:blipFill>
                    <a:blip r:embed="rId33">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rsidR="00C6245D" w:rsidRDefault="00C6245D" w:rsidP="00C6245D">
      <w:pPr>
        <w:ind w:firstLine="480"/>
      </w:pPr>
      <w:r w:rsidRPr="00C6245D">
        <w:rPr>
          <w:rFonts w:hint="eastAsia"/>
        </w:rPr>
        <w:t>Player</w:t>
      </w:r>
      <w:r w:rsidRPr="00C6245D">
        <w:rPr>
          <w:rFonts w:hint="eastAsia"/>
        </w:rPr>
        <w:t>类中有：</w:t>
      </w:r>
      <w:r w:rsidRPr="00C6245D">
        <w:rPr>
          <w:rFonts w:hint="eastAsia"/>
        </w:rPr>
        <w:t>FirstPersonCotroller</w:t>
      </w:r>
      <w:r w:rsidRPr="00C6245D">
        <w:rPr>
          <w:rFonts w:hint="eastAsia"/>
        </w:rPr>
        <w:t>—第一人称控制类、</w:t>
      </w:r>
      <w:r w:rsidRPr="00C6245D">
        <w:rPr>
          <w:rFonts w:hint="eastAsia"/>
        </w:rPr>
        <w:t xml:space="preserve">AnimsNames </w:t>
      </w:r>
      <w:r w:rsidRPr="00C6245D">
        <w:rPr>
          <w:rFonts w:hint="eastAsia"/>
        </w:rPr>
        <w:t>–</w:t>
      </w:r>
      <w:r w:rsidRPr="00C6245D">
        <w:rPr>
          <w:rFonts w:hint="eastAsia"/>
        </w:rPr>
        <w:t xml:space="preserve"> </w:t>
      </w:r>
      <w:r w:rsidRPr="00C6245D">
        <w:rPr>
          <w:rFonts w:hint="eastAsia"/>
        </w:rPr>
        <w:t>动画名称管理类、</w:t>
      </w:r>
      <w:r w:rsidRPr="00C6245D">
        <w:rPr>
          <w:rFonts w:hint="eastAsia"/>
        </w:rPr>
        <w:t xml:space="preserve">SoildPlayer </w:t>
      </w:r>
      <w:r w:rsidRPr="00C6245D">
        <w:rPr>
          <w:rFonts w:hint="eastAsia"/>
        </w:rPr>
        <w:t>–</w:t>
      </w:r>
      <w:r w:rsidRPr="00C6245D">
        <w:rPr>
          <w:rFonts w:hint="eastAsia"/>
        </w:rPr>
        <w:t xml:space="preserve"> </w:t>
      </w:r>
      <w:r w:rsidRPr="00C6245D">
        <w:rPr>
          <w:rFonts w:hint="eastAsia"/>
        </w:rPr>
        <w:t>角色属性管理类、</w:t>
      </w:r>
      <w:r w:rsidRPr="00C6245D">
        <w:rPr>
          <w:rFonts w:hint="eastAsia"/>
        </w:rPr>
        <w:t xml:space="preserve">BulletGenertor </w:t>
      </w:r>
      <w:r w:rsidRPr="00C6245D">
        <w:rPr>
          <w:rFonts w:hint="eastAsia"/>
        </w:rPr>
        <w:t>–</w:t>
      </w:r>
      <w:r w:rsidRPr="00C6245D">
        <w:rPr>
          <w:rFonts w:hint="eastAsia"/>
        </w:rPr>
        <w:t xml:space="preserve"> </w:t>
      </w:r>
      <w:r w:rsidRPr="00C6245D">
        <w:rPr>
          <w:rFonts w:hint="eastAsia"/>
        </w:rPr>
        <w:t>开火管理类、</w:t>
      </w:r>
      <w:r w:rsidRPr="00C6245D">
        <w:rPr>
          <w:rFonts w:hint="eastAsia"/>
        </w:rPr>
        <w:t xml:space="preserve">PlayerWork </w:t>
      </w:r>
      <w:r w:rsidRPr="00C6245D">
        <w:rPr>
          <w:rFonts w:hint="eastAsia"/>
        </w:rPr>
        <w:t>–</w:t>
      </w:r>
      <w:r w:rsidRPr="00C6245D">
        <w:rPr>
          <w:rFonts w:hint="eastAsia"/>
        </w:rPr>
        <w:t xml:space="preserve"> </w:t>
      </w:r>
      <w:r w:rsidRPr="00C6245D">
        <w:rPr>
          <w:rFonts w:hint="eastAsia"/>
        </w:rPr>
        <w:t>角色特技管理类</w:t>
      </w:r>
    </w:p>
    <w:p w:rsidR="00C6245D" w:rsidRDefault="00C6245D" w:rsidP="00C6245D">
      <w:pPr>
        <w:pStyle w:val="a9"/>
        <w:ind w:firstLine="360"/>
      </w:pPr>
      <w:bookmarkStart w:id="36" w:name="_Toc468643066"/>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7</w:t>
      </w:r>
      <w:r w:rsidR="00E8633B">
        <w:fldChar w:fldCharType="end"/>
      </w:r>
      <w:r w:rsidRPr="00C6245D">
        <w:rPr>
          <w:rFonts w:hint="eastAsia"/>
        </w:rPr>
        <w:t>玩家角色</w:t>
      </w:r>
      <w:r w:rsidR="00EF36BC">
        <w:rPr>
          <w:rFonts w:hint="eastAsia"/>
        </w:rPr>
        <w:t>抽象结构</w:t>
      </w:r>
      <w:r w:rsidRPr="00C6245D">
        <w:rPr>
          <w:rFonts w:hint="eastAsia"/>
        </w:rPr>
        <w:t>类图</w:t>
      </w:r>
      <w:bookmarkEnd w:id="36"/>
    </w:p>
    <w:p w:rsidR="00C6245D" w:rsidRDefault="00C6245D" w:rsidP="00C6245D">
      <w:pPr>
        <w:ind w:firstLine="480"/>
      </w:pPr>
      <w:r>
        <w:rPr>
          <w:rFonts w:hint="eastAsia"/>
          <w:noProof/>
        </w:rPr>
        <w:drawing>
          <wp:inline distT="0" distB="0" distL="0" distR="0" wp14:anchorId="7A9873F6" wp14:editId="45A5ACF6">
            <wp:extent cx="4400550" cy="3281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玩家类.jpg"/>
                    <pic:cNvPicPr/>
                  </pic:nvPicPr>
                  <pic:blipFill>
                    <a:blip r:embed="rId34">
                      <a:extLst>
                        <a:ext uri="{28A0092B-C50C-407E-A947-70E740481C1C}">
                          <a14:useLocalDpi xmlns:a14="http://schemas.microsoft.com/office/drawing/2010/main" val="0"/>
                        </a:ext>
                      </a:extLst>
                    </a:blip>
                    <a:stretch>
                      <a:fillRect/>
                    </a:stretch>
                  </pic:blipFill>
                  <pic:spPr>
                    <a:xfrm>
                      <a:off x="0" y="0"/>
                      <a:ext cx="4400550" cy="3281509"/>
                    </a:xfrm>
                    <a:prstGeom prst="rect">
                      <a:avLst/>
                    </a:prstGeom>
                  </pic:spPr>
                </pic:pic>
              </a:graphicData>
            </a:graphic>
          </wp:inline>
        </w:drawing>
      </w:r>
    </w:p>
    <w:p w:rsidR="00C6245D" w:rsidRDefault="00C6245D" w:rsidP="00C6245D">
      <w:pPr>
        <w:ind w:firstLine="480"/>
      </w:pPr>
      <w:r w:rsidRPr="00C6245D">
        <w:rPr>
          <w:rFonts w:hint="eastAsia"/>
        </w:rPr>
        <w:t>Enemys</w:t>
      </w:r>
      <w:r w:rsidRPr="00C6245D">
        <w:rPr>
          <w:rFonts w:hint="eastAsia"/>
        </w:rPr>
        <w:t>类中有：</w:t>
      </w:r>
      <w:r w:rsidRPr="00C6245D">
        <w:rPr>
          <w:rFonts w:hint="eastAsia"/>
        </w:rPr>
        <w:t xml:space="preserve">AnimsValueNames </w:t>
      </w:r>
      <w:r w:rsidRPr="00C6245D">
        <w:rPr>
          <w:rFonts w:hint="eastAsia"/>
        </w:rPr>
        <w:t>–</w:t>
      </w:r>
      <w:r w:rsidRPr="00C6245D">
        <w:rPr>
          <w:rFonts w:hint="eastAsia"/>
        </w:rPr>
        <w:t xml:space="preserve"> </w:t>
      </w:r>
      <w:r w:rsidRPr="00C6245D">
        <w:rPr>
          <w:rFonts w:hint="eastAsia"/>
        </w:rPr>
        <w:t>动画名称管理类、</w:t>
      </w:r>
      <w:r w:rsidRPr="00C6245D">
        <w:rPr>
          <w:rFonts w:hint="eastAsia"/>
        </w:rPr>
        <w:t xml:space="preserve">Enemy </w:t>
      </w:r>
      <w:r w:rsidRPr="00C6245D">
        <w:rPr>
          <w:rFonts w:hint="eastAsia"/>
        </w:rPr>
        <w:t>–</w:t>
      </w:r>
      <w:r w:rsidRPr="00C6245D">
        <w:rPr>
          <w:rFonts w:hint="eastAsia"/>
        </w:rPr>
        <w:t xml:space="preserve"> </w:t>
      </w:r>
      <w:r w:rsidRPr="00C6245D">
        <w:rPr>
          <w:rFonts w:hint="eastAsia"/>
        </w:rPr>
        <w:t>怪物基础属性及功能管理类、</w:t>
      </w:r>
      <w:r w:rsidRPr="00C6245D">
        <w:rPr>
          <w:rFonts w:hint="eastAsia"/>
        </w:rPr>
        <w:t xml:space="preserve">ZombeEnemy </w:t>
      </w:r>
      <w:r w:rsidRPr="00C6245D">
        <w:rPr>
          <w:rFonts w:hint="eastAsia"/>
        </w:rPr>
        <w:t>–</w:t>
      </w:r>
      <w:r w:rsidRPr="00C6245D">
        <w:rPr>
          <w:rFonts w:hint="eastAsia"/>
        </w:rPr>
        <w:t xml:space="preserve"> </w:t>
      </w:r>
      <w:r w:rsidRPr="00C6245D">
        <w:rPr>
          <w:rFonts w:hint="eastAsia"/>
        </w:rPr>
        <w:t>继承</w:t>
      </w:r>
      <w:r w:rsidRPr="00C6245D">
        <w:rPr>
          <w:rFonts w:hint="eastAsia"/>
        </w:rPr>
        <w:t>Enemy</w:t>
      </w:r>
      <w:r w:rsidRPr="00C6245D">
        <w:rPr>
          <w:rFonts w:hint="eastAsia"/>
        </w:rPr>
        <w:t>之靠近主角有伤害的怪物类、</w:t>
      </w:r>
      <w:r w:rsidRPr="00C6245D">
        <w:rPr>
          <w:rFonts w:hint="eastAsia"/>
        </w:rPr>
        <w:t xml:space="preserve">SoulEnemy </w:t>
      </w:r>
      <w:r w:rsidRPr="00C6245D">
        <w:rPr>
          <w:rFonts w:hint="eastAsia"/>
        </w:rPr>
        <w:t>–</w:t>
      </w:r>
      <w:r w:rsidRPr="00C6245D">
        <w:rPr>
          <w:rFonts w:hint="eastAsia"/>
        </w:rPr>
        <w:t xml:space="preserve"> </w:t>
      </w:r>
      <w:r w:rsidRPr="00C6245D">
        <w:rPr>
          <w:rFonts w:hint="eastAsia"/>
        </w:rPr>
        <w:t>继承</w:t>
      </w:r>
      <w:r w:rsidRPr="00C6245D">
        <w:rPr>
          <w:rFonts w:hint="eastAsia"/>
        </w:rPr>
        <w:t>Enemy</w:t>
      </w:r>
      <w:r w:rsidRPr="00C6245D">
        <w:rPr>
          <w:rFonts w:hint="eastAsia"/>
        </w:rPr>
        <w:t>之有攻击动画怪物类、</w:t>
      </w:r>
      <w:r w:rsidRPr="00C6245D">
        <w:rPr>
          <w:rFonts w:hint="eastAsia"/>
        </w:rPr>
        <w:t xml:space="preserve">ShootSoulEnemy </w:t>
      </w:r>
      <w:r w:rsidRPr="00C6245D">
        <w:rPr>
          <w:rFonts w:hint="eastAsia"/>
        </w:rPr>
        <w:t>–</w:t>
      </w:r>
      <w:r w:rsidRPr="00C6245D">
        <w:rPr>
          <w:rFonts w:hint="eastAsia"/>
        </w:rPr>
        <w:t xml:space="preserve"> </w:t>
      </w:r>
      <w:r w:rsidRPr="00C6245D">
        <w:rPr>
          <w:rFonts w:hint="eastAsia"/>
        </w:rPr>
        <w:t>继承</w:t>
      </w:r>
      <w:r w:rsidRPr="00C6245D">
        <w:rPr>
          <w:rFonts w:hint="eastAsia"/>
        </w:rPr>
        <w:lastRenderedPageBreak/>
        <w:t>SoulEnemy</w:t>
      </w:r>
      <w:r w:rsidRPr="00C6245D">
        <w:rPr>
          <w:rFonts w:hint="eastAsia"/>
        </w:rPr>
        <w:t>之远程怪物管理类。</w:t>
      </w:r>
    </w:p>
    <w:p w:rsidR="00C6245D" w:rsidRDefault="00C6245D" w:rsidP="00C6245D">
      <w:pPr>
        <w:pStyle w:val="a9"/>
        <w:ind w:firstLine="360"/>
      </w:pPr>
      <w:bookmarkStart w:id="37" w:name="_Toc468643067"/>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8</w:t>
      </w:r>
      <w:r w:rsidR="00E8633B">
        <w:fldChar w:fldCharType="end"/>
      </w:r>
      <w:r w:rsidRPr="00C6245D">
        <w:rPr>
          <w:rFonts w:hint="eastAsia"/>
        </w:rPr>
        <w:t>敌人</w:t>
      </w:r>
      <w:r w:rsidR="00EF36BC">
        <w:rPr>
          <w:rFonts w:hint="eastAsia"/>
        </w:rPr>
        <w:t>抽象结构</w:t>
      </w:r>
      <w:r w:rsidRPr="00C6245D">
        <w:rPr>
          <w:rFonts w:hint="eastAsia"/>
        </w:rPr>
        <w:t>类图</w:t>
      </w:r>
      <w:bookmarkEnd w:id="37"/>
    </w:p>
    <w:p w:rsidR="00C6245D" w:rsidRDefault="00EF36BC" w:rsidP="00C6245D">
      <w:pPr>
        <w:ind w:firstLine="480"/>
      </w:pPr>
      <w:r>
        <w:rPr>
          <w:rFonts w:hint="eastAsia"/>
          <w:noProof/>
        </w:rPr>
        <w:drawing>
          <wp:inline distT="0" distB="0" distL="0" distR="0" wp14:anchorId="4EE37DF9" wp14:editId="0864A834">
            <wp:extent cx="3905250" cy="30880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敌人类.jpg"/>
                    <pic:cNvPicPr/>
                  </pic:nvPicPr>
                  <pic:blipFill>
                    <a:blip r:embed="rId35">
                      <a:extLst>
                        <a:ext uri="{28A0092B-C50C-407E-A947-70E740481C1C}">
                          <a14:useLocalDpi xmlns:a14="http://schemas.microsoft.com/office/drawing/2010/main" val="0"/>
                        </a:ext>
                      </a:extLst>
                    </a:blip>
                    <a:stretch>
                      <a:fillRect/>
                    </a:stretch>
                  </pic:blipFill>
                  <pic:spPr>
                    <a:xfrm>
                      <a:off x="0" y="0"/>
                      <a:ext cx="3908942" cy="3090991"/>
                    </a:xfrm>
                    <a:prstGeom prst="rect">
                      <a:avLst/>
                    </a:prstGeom>
                  </pic:spPr>
                </pic:pic>
              </a:graphicData>
            </a:graphic>
          </wp:inline>
        </w:drawing>
      </w:r>
    </w:p>
    <w:p w:rsidR="00EF36BC" w:rsidRDefault="00EF36BC" w:rsidP="00C6245D">
      <w:pPr>
        <w:ind w:firstLine="480"/>
      </w:pPr>
    </w:p>
    <w:p w:rsidR="00EF36BC" w:rsidRDefault="00EF36BC" w:rsidP="00C6245D">
      <w:pPr>
        <w:ind w:firstLine="480"/>
      </w:pPr>
      <w:r w:rsidRPr="00EF36BC">
        <w:rPr>
          <w:rFonts w:hint="eastAsia"/>
        </w:rPr>
        <w:t>场景类中有：</w:t>
      </w:r>
      <w:r w:rsidRPr="00EF36BC">
        <w:rPr>
          <w:rFonts w:hint="eastAsia"/>
        </w:rPr>
        <w:t xml:space="preserve">Tags </w:t>
      </w:r>
      <w:r w:rsidRPr="00EF36BC">
        <w:rPr>
          <w:rFonts w:hint="eastAsia"/>
        </w:rPr>
        <w:t>–</w:t>
      </w:r>
      <w:r w:rsidRPr="00EF36BC">
        <w:rPr>
          <w:rFonts w:hint="eastAsia"/>
        </w:rPr>
        <w:t xml:space="preserve"> </w:t>
      </w:r>
      <w:r w:rsidRPr="00EF36BC">
        <w:rPr>
          <w:rFonts w:hint="eastAsia"/>
        </w:rPr>
        <w:t>物体类型区分管理类、</w:t>
      </w:r>
      <w:r w:rsidRPr="00EF36BC">
        <w:rPr>
          <w:rFonts w:hint="eastAsia"/>
        </w:rPr>
        <w:t xml:space="preserve">RandCreatePrim </w:t>
      </w:r>
      <w:r w:rsidRPr="00EF36BC">
        <w:rPr>
          <w:rFonts w:hint="eastAsia"/>
        </w:rPr>
        <w:t>–</w:t>
      </w:r>
      <w:r w:rsidRPr="00EF36BC">
        <w:rPr>
          <w:rFonts w:hint="eastAsia"/>
        </w:rPr>
        <w:t xml:space="preserve"> </w:t>
      </w:r>
      <w:r w:rsidRPr="00EF36BC">
        <w:rPr>
          <w:rFonts w:hint="eastAsia"/>
        </w:rPr>
        <w:t>迷宫随机生成管理类、</w:t>
      </w:r>
      <w:r w:rsidRPr="00EF36BC">
        <w:rPr>
          <w:rFonts w:hint="eastAsia"/>
        </w:rPr>
        <w:t xml:space="preserve">AutoPathing </w:t>
      </w:r>
      <w:r w:rsidRPr="00EF36BC">
        <w:rPr>
          <w:rFonts w:hint="eastAsia"/>
        </w:rPr>
        <w:t>–</w:t>
      </w:r>
      <w:r w:rsidRPr="00EF36BC">
        <w:rPr>
          <w:rFonts w:hint="eastAsia"/>
        </w:rPr>
        <w:t xml:space="preserve"> </w:t>
      </w:r>
      <w:r w:rsidRPr="00EF36BC">
        <w:rPr>
          <w:rFonts w:hint="eastAsia"/>
        </w:rPr>
        <w:t>根据主角位子自动寻路管理类、</w:t>
      </w:r>
      <w:r w:rsidRPr="00EF36BC">
        <w:rPr>
          <w:rFonts w:hint="eastAsia"/>
        </w:rPr>
        <w:t xml:space="preserve">MakeProduces </w:t>
      </w:r>
      <w:r w:rsidRPr="00EF36BC">
        <w:rPr>
          <w:rFonts w:hint="eastAsia"/>
        </w:rPr>
        <w:t>–</w:t>
      </w:r>
      <w:r w:rsidRPr="00EF36BC">
        <w:rPr>
          <w:rFonts w:hint="eastAsia"/>
        </w:rPr>
        <w:t xml:space="preserve"> </w:t>
      </w:r>
      <w:r w:rsidRPr="00EF36BC">
        <w:rPr>
          <w:rFonts w:hint="eastAsia"/>
        </w:rPr>
        <w:t>奖励与怪物生产点与产生管理类、</w:t>
      </w:r>
      <w:r w:rsidRPr="00EF36BC">
        <w:rPr>
          <w:rFonts w:hint="eastAsia"/>
        </w:rPr>
        <w:t xml:space="preserve">miniMap </w:t>
      </w:r>
      <w:r w:rsidRPr="00EF36BC">
        <w:rPr>
          <w:rFonts w:hint="eastAsia"/>
        </w:rPr>
        <w:t>–</w:t>
      </w:r>
      <w:r w:rsidRPr="00EF36BC">
        <w:rPr>
          <w:rFonts w:hint="eastAsia"/>
        </w:rPr>
        <w:t xml:space="preserve"> </w:t>
      </w:r>
      <w:r w:rsidRPr="00EF36BC">
        <w:rPr>
          <w:rFonts w:hint="eastAsia"/>
        </w:rPr>
        <w:t>小地图显示管理类。</w:t>
      </w:r>
    </w:p>
    <w:p w:rsidR="00EF36BC" w:rsidRDefault="00EF36BC" w:rsidP="00EF36BC">
      <w:pPr>
        <w:pStyle w:val="a9"/>
        <w:ind w:firstLine="360"/>
      </w:pPr>
      <w:bookmarkStart w:id="38" w:name="_Toc468643068"/>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9</w:t>
      </w:r>
      <w:r w:rsidR="00E8633B">
        <w:fldChar w:fldCharType="end"/>
      </w:r>
      <w:r w:rsidRPr="00EF36BC">
        <w:rPr>
          <w:rFonts w:hint="eastAsia"/>
        </w:rPr>
        <w:t>场景</w:t>
      </w:r>
      <w:r>
        <w:t>抽象</w:t>
      </w:r>
      <w:r>
        <w:rPr>
          <w:rFonts w:hint="eastAsia"/>
        </w:rPr>
        <w:t>结构</w:t>
      </w:r>
      <w:r w:rsidRPr="00EF36BC">
        <w:rPr>
          <w:rFonts w:hint="eastAsia"/>
        </w:rPr>
        <w:t>类图</w:t>
      </w:r>
      <w:bookmarkEnd w:id="38"/>
    </w:p>
    <w:p w:rsidR="00EF36BC" w:rsidRDefault="00EF36BC" w:rsidP="00EF36BC">
      <w:pPr>
        <w:ind w:firstLine="480"/>
      </w:pPr>
      <w:r>
        <w:rPr>
          <w:rFonts w:hint="eastAsia"/>
          <w:noProof/>
        </w:rPr>
        <w:drawing>
          <wp:inline distT="0" distB="0" distL="0" distR="0" wp14:anchorId="05198961" wp14:editId="3FB80A2E">
            <wp:extent cx="4152900" cy="3771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场景类.jpg"/>
                    <pic:cNvPicPr/>
                  </pic:nvPicPr>
                  <pic:blipFill>
                    <a:blip r:embed="rId36">
                      <a:extLst>
                        <a:ext uri="{28A0092B-C50C-407E-A947-70E740481C1C}">
                          <a14:useLocalDpi xmlns:a14="http://schemas.microsoft.com/office/drawing/2010/main" val="0"/>
                        </a:ext>
                      </a:extLst>
                    </a:blip>
                    <a:stretch>
                      <a:fillRect/>
                    </a:stretch>
                  </pic:blipFill>
                  <pic:spPr>
                    <a:xfrm>
                      <a:off x="0" y="0"/>
                      <a:ext cx="4152900" cy="3771900"/>
                    </a:xfrm>
                    <a:prstGeom prst="rect">
                      <a:avLst/>
                    </a:prstGeom>
                  </pic:spPr>
                </pic:pic>
              </a:graphicData>
            </a:graphic>
          </wp:inline>
        </w:drawing>
      </w:r>
    </w:p>
    <w:p w:rsidR="00EF36BC" w:rsidRDefault="00A0559C" w:rsidP="00EF36BC">
      <w:pPr>
        <w:ind w:firstLine="480"/>
      </w:pPr>
      <w:r w:rsidRPr="00A0559C">
        <w:rPr>
          <w:rFonts w:hint="eastAsia"/>
        </w:rPr>
        <w:lastRenderedPageBreak/>
        <w:t>UI</w:t>
      </w:r>
      <w:r w:rsidRPr="00A0559C">
        <w:rPr>
          <w:rFonts w:hint="eastAsia"/>
        </w:rPr>
        <w:t>控制类中有：</w:t>
      </w:r>
      <w:r w:rsidRPr="00A0559C">
        <w:rPr>
          <w:rFonts w:hint="eastAsia"/>
        </w:rPr>
        <w:t xml:space="preserve">GameManager </w:t>
      </w:r>
      <w:r w:rsidRPr="00A0559C">
        <w:rPr>
          <w:rFonts w:hint="eastAsia"/>
        </w:rPr>
        <w:t>–</w:t>
      </w:r>
      <w:r w:rsidRPr="00A0559C">
        <w:rPr>
          <w:rFonts w:hint="eastAsia"/>
        </w:rPr>
        <w:t xml:space="preserve"> </w:t>
      </w:r>
      <w:r w:rsidRPr="00A0559C">
        <w:rPr>
          <w:rFonts w:hint="eastAsia"/>
        </w:rPr>
        <w:t>场景功能管理类、</w:t>
      </w:r>
      <w:r w:rsidRPr="00A0559C">
        <w:rPr>
          <w:rFonts w:hint="eastAsia"/>
        </w:rPr>
        <w:t xml:space="preserve">Blood </w:t>
      </w:r>
      <w:r w:rsidRPr="00A0559C">
        <w:rPr>
          <w:rFonts w:hint="eastAsia"/>
        </w:rPr>
        <w:t>–</w:t>
      </w:r>
      <w:r w:rsidRPr="00A0559C">
        <w:rPr>
          <w:rFonts w:hint="eastAsia"/>
        </w:rPr>
        <w:t xml:space="preserve"> </w:t>
      </w:r>
      <w:r w:rsidRPr="00A0559C">
        <w:rPr>
          <w:rFonts w:hint="eastAsia"/>
        </w:rPr>
        <w:t>主角血量等属性显示管理类、</w:t>
      </w:r>
      <w:r w:rsidRPr="00A0559C">
        <w:rPr>
          <w:rFonts w:hint="eastAsia"/>
        </w:rPr>
        <w:t xml:space="preserve">GameOverPanel </w:t>
      </w:r>
      <w:r w:rsidRPr="00A0559C">
        <w:rPr>
          <w:rFonts w:hint="eastAsia"/>
        </w:rPr>
        <w:t>–</w:t>
      </w:r>
      <w:r w:rsidRPr="00A0559C">
        <w:rPr>
          <w:rFonts w:hint="eastAsia"/>
        </w:rPr>
        <w:t xml:space="preserve"> </w:t>
      </w:r>
      <w:r w:rsidRPr="00A0559C">
        <w:rPr>
          <w:rFonts w:hint="eastAsia"/>
        </w:rPr>
        <w:t>游戏失败显示管理类、</w:t>
      </w:r>
      <w:r w:rsidRPr="00A0559C">
        <w:rPr>
          <w:rFonts w:hint="eastAsia"/>
        </w:rPr>
        <w:t xml:space="preserve"> WinGamePanel </w:t>
      </w:r>
      <w:r w:rsidRPr="00A0559C">
        <w:rPr>
          <w:rFonts w:hint="eastAsia"/>
        </w:rPr>
        <w:t>–</w:t>
      </w:r>
      <w:r w:rsidRPr="00A0559C">
        <w:rPr>
          <w:rFonts w:hint="eastAsia"/>
        </w:rPr>
        <w:t xml:space="preserve"> </w:t>
      </w:r>
      <w:r w:rsidRPr="00A0559C">
        <w:rPr>
          <w:rFonts w:hint="eastAsia"/>
        </w:rPr>
        <w:t>游戏胜利显示管理类。</w:t>
      </w:r>
    </w:p>
    <w:p w:rsidR="00E84693" w:rsidRDefault="00E84693" w:rsidP="00E84693">
      <w:pPr>
        <w:pStyle w:val="a9"/>
        <w:ind w:firstLine="360"/>
      </w:pPr>
      <w:bookmarkStart w:id="39" w:name="_Toc468643069"/>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10</w:t>
      </w:r>
      <w:r w:rsidR="00E8633B">
        <w:fldChar w:fldCharType="end"/>
      </w:r>
      <w:r w:rsidRPr="00E84693">
        <w:rPr>
          <w:rFonts w:hint="eastAsia"/>
        </w:rPr>
        <w:t xml:space="preserve"> UI</w:t>
      </w:r>
      <w:r w:rsidRPr="00E84693">
        <w:rPr>
          <w:rFonts w:hint="eastAsia"/>
        </w:rPr>
        <w:t>控制</w:t>
      </w:r>
      <w:r>
        <w:rPr>
          <w:rFonts w:hint="eastAsia"/>
        </w:rPr>
        <w:t>抽象</w:t>
      </w:r>
      <w:r>
        <w:t>结构</w:t>
      </w:r>
      <w:r w:rsidRPr="00E84693">
        <w:rPr>
          <w:rFonts w:hint="eastAsia"/>
        </w:rPr>
        <w:t>类图</w:t>
      </w:r>
      <w:bookmarkEnd w:id="39"/>
    </w:p>
    <w:p w:rsidR="00E84693" w:rsidRDefault="00E84693" w:rsidP="00E84693">
      <w:pPr>
        <w:ind w:firstLine="480"/>
      </w:pPr>
      <w:r>
        <w:rPr>
          <w:rFonts w:hint="eastAsia"/>
          <w:noProof/>
        </w:rPr>
        <w:drawing>
          <wp:inline distT="0" distB="0" distL="0" distR="0" wp14:anchorId="3CF5B3BB" wp14:editId="38FCF084">
            <wp:extent cx="3971925" cy="27328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UI控制类结构.jpg"/>
                    <pic:cNvPicPr/>
                  </pic:nvPicPr>
                  <pic:blipFill>
                    <a:blip r:embed="rId37">
                      <a:extLst>
                        <a:ext uri="{28A0092B-C50C-407E-A947-70E740481C1C}">
                          <a14:useLocalDpi xmlns:a14="http://schemas.microsoft.com/office/drawing/2010/main" val="0"/>
                        </a:ext>
                      </a:extLst>
                    </a:blip>
                    <a:stretch>
                      <a:fillRect/>
                    </a:stretch>
                  </pic:blipFill>
                  <pic:spPr>
                    <a:xfrm>
                      <a:off x="0" y="0"/>
                      <a:ext cx="3977878" cy="2736991"/>
                    </a:xfrm>
                    <a:prstGeom prst="rect">
                      <a:avLst/>
                    </a:prstGeom>
                  </pic:spPr>
                </pic:pic>
              </a:graphicData>
            </a:graphic>
          </wp:inline>
        </w:drawing>
      </w:r>
    </w:p>
    <w:p w:rsidR="005A1113" w:rsidRDefault="005A1113" w:rsidP="00E84693">
      <w:pPr>
        <w:ind w:firstLine="480"/>
      </w:pPr>
      <w:r w:rsidRPr="005A1113">
        <w:rPr>
          <w:rFonts w:hint="eastAsia"/>
        </w:rPr>
        <w:t>Bullet</w:t>
      </w:r>
      <w:r w:rsidRPr="005A1113">
        <w:rPr>
          <w:rFonts w:hint="eastAsia"/>
        </w:rPr>
        <w:t>类中有：</w:t>
      </w:r>
      <w:r w:rsidRPr="005A1113">
        <w:rPr>
          <w:rFonts w:hint="eastAsia"/>
        </w:rPr>
        <w:t xml:space="preserve">PlayerBullet </w:t>
      </w:r>
      <w:r w:rsidRPr="005A1113">
        <w:rPr>
          <w:rFonts w:hint="eastAsia"/>
        </w:rPr>
        <w:t>–</w:t>
      </w:r>
      <w:r w:rsidRPr="005A1113">
        <w:rPr>
          <w:rFonts w:hint="eastAsia"/>
        </w:rPr>
        <w:t xml:space="preserve"> </w:t>
      </w:r>
      <w:r w:rsidRPr="005A1113">
        <w:rPr>
          <w:rFonts w:hint="eastAsia"/>
        </w:rPr>
        <w:t>玩家发射的子弹管理类、</w:t>
      </w:r>
      <w:r w:rsidRPr="005A1113">
        <w:rPr>
          <w:rFonts w:hint="eastAsia"/>
        </w:rPr>
        <w:t xml:space="preserve"> EnemyBullet </w:t>
      </w:r>
      <w:r w:rsidRPr="005A1113">
        <w:rPr>
          <w:rFonts w:hint="eastAsia"/>
        </w:rPr>
        <w:t>–</w:t>
      </w:r>
      <w:r w:rsidRPr="005A1113">
        <w:rPr>
          <w:rFonts w:hint="eastAsia"/>
        </w:rPr>
        <w:t xml:space="preserve"> </w:t>
      </w:r>
      <w:r w:rsidRPr="005A1113">
        <w:rPr>
          <w:rFonts w:hint="eastAsia"/>
        </w:rPr>
        <w:t>敌人发射的子弹管理类。</w:t>
      </w:r>
    </w:p>
    <w:p w:rsidR="005A1113" w:rsidRDefault="005A1113" w:rsidP="005A1113">
      <w:pPr>
        <w:pStyle w:val="a9"/>
        <w:ind w:firstLine="360"/>
      </w:pPr>
      <w:bookmarkStart w:id="40" w:name="_Toc468643070"/>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11</w:t>
      </w:r>
      <w:r w:rsidR="00E8633B">
        <w:fldChar w:fldCharType="end"/>
      </w:r>
      <w:r w:rsidRPr="005A1113">
        <w:rPr>
          <w:rFonts w:hint="eastAsia"/>
        </w:rPr>
        <w:t>子弹</w:t>
      </w:r>
      <w:r>
        <w:rPr>
          <w:rFonts w:hint="eastAsia"/>
        </w:rPr>
        <w:t>抽象结构</w:t>
      </w:r>
      <w:r w:rsidRPr="005A1113">
        <w:rPr>
          <w:rFonts w:hint="eastAsia"/>
        </w:rPr>
        <w:t>类图</w:t>
      </w:r>
      <w:bookmarkEnd w:id="40"/>
    </w:p>
    <w:p w:rsidR="005A1113" w:rsidRDefault="005A1113" w:rsidP="005A1113">
      <w:pPr>
        <w:ind w:firstLine="480"/>
      </w:pPr>
      <w:r>
        <w:rPr>
          <w:rFonts w:hint="eastAsia"/>
          <w:noProof/>
        </w:rPr>
        <w:drawing>
          <wp:inline distT="0" distB="0" distL="0" distR="0" wp14:anchorId="1DD8CA1F" wp14:editId="20CEDB8F">
            <wp:extent cx="4319270" cy="2096116"/>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子弹类.jpg"/>
                    <pic:cNvPicPr/>
                  </pic:nvPicPr>
                  <pic:blipFill>
                    <a:blip r:embed="rId38">
                      <a:extLst>
                        <a:ext uri="{28A0092B-C50C-407E-A947-70E740481C1C}">
                          <a14:useLocalDpi xmlns:a14="http://schemas.microsoft.com/office/drawing/2010/main" val="0"/>
                        </a:ext>
                      </a:extLst>
                    </a:blip>
                    <a:stretch>
                      <a:fillRect/>
                    </a:stretch>
                  </pic:blipFill>
                  <pic:spPr>
                    <a:xfrm>
                      <a:off x="0" y="0"/>
                      <a:ext cx="4325177" cy="2098983"/>
                    </a:xfrm>
                    <a:prstGeom prst="rect">
                      <a:avLst/>
                    </a:prstGeom>
                  </pic:spPr>
                </pic:pic>
              </a:graphicData>
            </a:graphic>
          </wp:inline>
        </w:drawing>
      </w:r>
    </w:p>
    <w:p w:rsidR="005A1113" w:rsidRDefault="005A1113" w:rsidP="005A1113">
      <w:pPr>
        <w:ind w:firstLine="480"/>
      </w:pPr>
      <w:r w:rsidRPr="005A1113">
        <w:rPr>
          <w:rFonts w:hint="eastAsia"/>
        </w:rPr>
        <w:t>Gift</w:t>
      </w:r>
      <w:r w:rsidRPr="005A1113">
        <w:rPr>
          <w:rFonts w:hint="eastAsia"/>
        </w:rPr>
        <w:t>类中有：</w:t>
      </w:r>
      <w:r w:rsidRPr="005A1113">
        <w:rPr>
          <w:rFonts w:hint="eastAsia"/>
        </w:rPr>
        <w:t xml:space="preserve">Gifts </w:t>
      </w:r>
      <w:r w:rsidRPr="005A1113">
        <w:rPr>
          <w:rFonts w:hint="eastAsia"/>
        </w:rPr>
        <w:t>–</w:t>
      </w:r>
      <w:r w:rsidRPr="005A1113">
        <w:rPr>
          <w:rFonts w:hint="eastAsia"/>
        </w:rPr>
        <w:t xml:space="preserve"> </w:t>
      </w:r>
      <w:r w:rsidRPr="005A1113">
        <w:rPr>
          <w:rFonts w:hint="eastAsia"/>
        </w:rPr>
        <w:t>随机奖励物属性并检测触发与属性加成管理类。</w:t>
      </w:r>
    </w:p>
    <w:p w:rsidR="005A1113" w:rsidRDefault="005A1113" w:rsidP="005A1113">
      <w:pPr>
        <w:pStyle w:val="a9"/>
        <w:ind w:firstLine="360"/>
      </w:pPr>
      <w:bookmarkStart w:id="41" w:name="_Toc468643071"/>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12</w:t>
      </w:r>
      <w:r w:rsidR="00E8633B">
        <w:fldChar w:fldCharType="end"/>
      </w:r>
      <w:r w:rsidRPr="005A1113">
        <w:rPr>
          <w:rFonts w:hint="eastAsia"/>
        </w:rPr>
        <w:t>奖励物品</w:t>
      </w:r>
      <w:r>
        <w:rPr>
          <w:rFonts w:hint="eastAsia"/>
        </w:rPr>
        <w:t>抽象结构</w:t>
      </w:r>
      <w:r w:rsidRPr="005A1113">
        <w:rPr>
          <w:rFonts w:hint="eastAsia"/>
        </w:rPr>
        <w:t>类图</w:t>
      </w:r>
      <w:bookmarkEnd w:id="41"/>
    </w:p>
    <w:p w:rsidR="005A1113" w:rsidRDefault="005A1113" w:rsidP="005A1113">
      <w:pPr>
        <w:ind w:firstLine="480"/>
      </w:pPr>
      <w:r>
        <w:rPr>
          <w:rFonts w:hint="eastAsia"/>
          <w:noProof/>
        </w:rPr>
        <w:drawing>
          <wp:inline distT="0" distB="0" distL="0" distR="0" wp14:anchorId="041F973C" wp14:editId="4AF98AC6">
            <wp:extent cx="4109987" cy="174307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奖励物品类.jpg"/>
                    <pic:cNvPicPr/>
                  </pic:nvPicPr>
                  <pic:blipFill>
                    <a:blip r:embed="rId39">
                      <a:extLst>
                        <a:ext uri="{28A0092B-C50C-407E-A947-70E740481C1C}">
                          <a14:useLocalDpi xmlns:a14="http://schemas.microsoft.com/office/drawing/2010/main" val="0"/>
                        </a:ext>
                      </a:extLst>
                    </a:blip>
                    <a:stretch>
                      <a:fillRect/>
                    </a:stretch>
                  </pic:blipFill>
                  <pic:spPr>
                    <a:xfrm>
                      <a:off x="0" y="0"/>
                      <a:ext cx="4138688" cy="1755247"/>
                    </a:xfrm>
                    <a:prstGeom prst="rect">
                      <a:avLst/>
                    </a:prstGeom>
                  </pic:spPr>
                </pic:pic>
              </a:graphicData>
            </a:graphic>
          </wp:inline>
        </w:drawing>
      </w:r>
    </w:p>
    <w:p w:rsidR="005A1113" w:rsidRDefault="005E74AE" w:rsidP="004956D9">
      <w:pPr>
        <w:pStyle w:val="4"/>
        <w:ind w:firstLine="562"/>
      </w:pPr>
      <w:r w:rsidRPr="005E74AE">
        <w:rPr>
          <w:rFonts w:hint="eastAsia"/>
        </w:rPr>
        <w:lastRenderedPageBreak/>
        <w:tab/>
      </w:r>
      <w:r w:rsidR="008033C1">
        <w:rPr>
          <w:rFonts w:hint="eastAsia"/>
        </w:rPr>
        <w:t>多人竞技模式</w:t>
      </w:r>
    </w:p>
    <w:p w:rsidR="005E74AE" w:rsidRDefault="005E74AE" w:rsidP="005A1113">
      <w:pPr>
        <w:ind w:firstLine="480"/>
      </w:pPr>
      <w:r w:rsidRPr="005E74AE">
        <w:rPr>
          <w:rFonts w:hint="eastAsia"/>
        </w:rPr>
        <w:t>单人竞技类中有：</w:t>
      </w:r>
      <w:r w:rsidRPr="005E74AE">
        <w:rPr>
          <w:rFonts w:hint="eastAsia"/>
        </w:rPr>
        <w:t>Player</w:t>
      </w:r>
      <w:r w:rsidRPr="005E74AE">
        <w:rPr>
          <w:rFonts w:hint="eastAsia"/>
        </w:rPr>
        <w:t>类、</w:t>
      </w:r>
      <w:r w:rsidRPr="005E74AE">
        <w:rPr>
          <w:rFonts w:hint="eastAsia"/>
        </w:rPr>
        <w:t>Client</w:t>
      </w:r>
      <w:r w:rsidRPr="005E74AE">
        <w:rPr>
          <w:rFonts w:hint="eastAsia"/>
        </w:rPr>
        <w:t>类、</w:t>
      </w:r>
      <w:r w:rsidRPr="005E74AE">
        <w:rPr>
          <w:rFonts w:hint="eastAsia"/>
        </w:rPr>
        <w:t>Server</w:t>
      </w:r>
      <w:r w:rsidRPr="005E74AE">
        <w:rPr>
          <w:rFonts w:hint="eastAsia"/>
        </w:rPr>
        <w:t>类、</w:t>
      </w:r>
      <w:r w:rsidRPr="005E74AE">
        <w:rPr>
          <w:rFonts w:hint="eastAsia"/>
        </w:rPr>
        <w:t>bullet</w:t>
      </w:r>
      <w:r w:rsidRPr="005E74AE">
        <w:rPr>
          <w:rFonts w:hint="eastAsia"/>
        </w:rPr>
        <w:t>类、场景类、</w:t>
      </w:r>
      <w:r w:rsidRPr="005E74AE">
        <w:rPr>
          <w:rFonts w:hint="eastAsia"/>
        </w:rPr>
        <w:t>UI</w:t>
      </w:r>
      <w:r w:rsidRPr="005E74AE">
        <w:rPr>
          <w:rFonts w:hint="eastAsia"/>
        </w:rPr>
        <w:t>控制类、</w:t>
      </w:r>
      <w:r w:rsidRPr="005E74AE">
        <w:rPr>
          <w:rFonts w:hint="eastAsia"/>
        </w:rPr>
        <w:t>Unity</w:t>
      </w:r>
      <w:r w:rsidRPr="005E74AE">
        <w:rPr>
          <w:rFonts w:hint="eastAsia"/>
        </w:rPr>
        <w:t>场景分类之一</w:t>
      </w:r>
      <w:r w:rsidRPr="005E74AE">
        <w:rPr>
          <w:rFonts w:hint="eastAsia"/>
        </w:rPr>
        <w:t>migong3</w:t>
      </w:r>
      <w:r w:rsidRPr="005E74AE">
        <w:rPr>
          <w:rFonts w:hint="eastAsia"/>
        </w:rPr>
        <w:t>。</w:t>
      </w:r>
    </w:p>
    <w:p w:rsidR="005E74AE" w:rsidRDefault="005E74AE" w:rsidP="005E74AE">
      <w:pPr>
        <w:pStyle w:val="a9"/>
        <w:ind w:firstLine="360"/>
      </w:pPr>
      <w:bookmarkStart w:id="42" w:name="_Toc468643072"/>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13</w:t>
      </w:r>
      <w:r w:rsidR="00E8633B">
        <w:fldChar w:fldCharType="end"/>
      </w:r>
      <w:r w:rsidRPr="005E74AE">
        <w:rPr>
          <w:rFonts w:hint="eastAsia"/>
        </w:rPr>
        <w:t>多人竞技</w:t>
      </w:r>
      <w:r>
        <w:rPr>
          <w:rFonts w:hint="eastAsia"/>
        </w:rPr>
        <w:t>抽象</w:t>
      </w:r>
      <w:r>
        <w:t>结构</w:t>
      </w:r>
      <w:r w:rsidRPr="005E74AE">
        <w:rPr>
          <w:rFonts w:hint="eastAsia"/>
        </w:rPr>
        <w:t>类图</w:t>
      </w:r>
      <w:bookmarkEnd w:id="42"/>
    </w:p>
    <w:p w:rsidR="005E74AE" w:rsidRDefault="005E74AE" w:rsidP="005E74AE">
      <w:pPr>
        <w:ind w:firstLine="480"/>
      </w:pPr>
      <w:r>
        <w:rPr>
          <w:rFonts w:hint="eastAsia"/>
          <w:noProof/>
        </w:rPr>
        <w:drawing>
          <wp:inline distT="0" distB="0" distL="0" distR="0" wp14:anchorId="231DF0B2" wp14:editId="4EA7A2B9">
            <wp:extent cx="3936741" cy="316230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多人竞技模式类.jpg"/>
                    <pic:cNvPicPr/>
                  </pic:nvPicPr>
                  <pic:blipFill>
                    <a:blip r:embed="rId40">
                      <a:extLst>
                        <a:ext uri="{28A0092B-C50C-407E-A947-70E740481C1C}">
                          <a14:useLocalDpi xmlns:a14="http://schemas.microsoft.com/office/drawing/2010/main" val="0"/>
                        </a:ext>
                      </a:extLst>
                    </a:blip>
                    <a:stretch>
                      <a:fillRect/>
                    </a:stretch>
                  </pic:blipFill>
                  <pic:spPr>
                    <a:xfrm>
                      <a:off x="0" y="0"/>
                      <a:ext cx="3943185" cy="3167476"/>
                    </a:xfrm>
                    <a:prstGeom prst="rect">
                      <a:avLst/>
                    </a:prstGeom>
                  </pic:spPr>
                </pic:pic>
              </a:graphicData>
            </a:graphic>
          </wp:inline>
        </w:drawing>
      </w:r>
    </w:p>
    <w:p w:rsidR="005E74AE" w:rsidRDefault="00A7246F" w:rsidP="005E74AE">
      <w:pPr>
        <w:ind w:firstLine="480"/>
      </w:pPr>
      <w:r w:rsidRPr="00A7246F">
        <w:rPr>
          <w:rFonts w:hint="eastAsia"/>
        </w:rPr>
        <w:t>Player</w:t>
      </w:r>
      <w:r w:rsidRPr="00A7246F">
        <w:rPr>
          <w:rFonts w:hint="eastAsia"/>
        </w:rPr>
        <w:t>类中有：</w:t>
      </w:r>
      <w:r w:rsidRPr="00A7246F">
        <w:rPr>
          <w:rFonts w:hint="eastAsia"/>
        </w:rPr>
        <w:t xml:space="preserve">FirstPersonCotroller </w:t>
      </w:r>
      <w:r w:rsidRPr="00A7246F">
        <w:rPr>
          <w:rFonts w:hint="eastAsia"/>
        </w:rPr>
        <w:t>–</w:t>
      </w:r>
      <w:r w:rsidRPr="00A7246F">
        <w:rPr>
          <w:rFonts w:hint="eastAsia"/>
        </w:rPr>
        <w:t xml:space="preserve"> </w:t>
      </w:r>
      <w:r w:rsidRPr="00A7246F">
        <w:rPr>
          <w:rFonts w:hint="eastAsia"/>
        </w:rPr>
        <w:t>第一人称控制类、</w:t>
      </w:r>
      <w:r w:rsidRPr="00A7246F">
        <w:rPr>
          <w:rFonts w:hint="eastAsia"/>
        </w:rPr>
        <w:t xml:space="preserve">AnimsNames </w:t>
      </w:r>
      <w:r w:rsidRPr="00A7246F">
        <w:rPr>
          <w:rFonts w:hint="eastAsia"/>
        </w:rPr>
        <w:t>–</w:t>
      </w:r>
      <w:r w:rsidRPr="00A7246F">
        <w:rPr>
          <w:rFonts w:hint="eastAsia"/>
        </w:rPr>
        <w:t xml:space="preserve"> </w:t>
      </w:r>
      <w:r w:rsidRPr="00A7246F">
        <w:rPr>
          <w:rFonts w:hint="eastAsia"/>
        </w:rPr>
        <w:t>动画名称管理类、</w:t>
      </w:r>
      <w:r w:rsidRPr="00A7246F">
        <w:rPr>
          <w:rFonts w:hint="eastAsia"/>
        </w:rPr>
        <w:t xml:space="preserve">PlayerAnimation </w:t>
      </w:r>
      <w:r w:rsidRPr="00A7246F">
        <w:rPr>
          <w:rFonts w:hint="eastAsia"/>
        </w:rPr>
        <w:t>–</w:t>
      </w:r>
      <w:r w:rsidRPr="00A7246F">
        <w:rPr>
          <w:rFonts w:hint="eastAsia"/>
        </w:rPr>
        <w:t xml:space="preserve"> </w:t>
      </w:r>
      <w:r w:rsidRPr="00A7246F">
        <w:rPr>
          <w:rFonts w:hint="eastAsia"/>
        </w:rPr>
        <w:t>动画切换管理类、</w:t>
      </w:r>
      <w:r w:rsidRPr="00A7246F">
        <w:rPr>
          <w:rFonts w:hint="eastAsia"/>
        </w:rPr>
        <w:t xml:space="preserve"> OwnerPalyer </w:t>
      </w:r>
      <w:r w:rsidRPr="00A7246F">
        <w:rPr>
          <w:rFonts w:hint="eastAsia"/>
        </w:rPr>
        <w:t>–</w:t>
      </w:r>
      <w:r w:rsidRPr="00A7246F">
        <w:rPr>
          <w:rFonts w:hint="eastAsia"/>
        </w:rPr>
        <w:t xml:space="preserve"> </w:t>
      </w:r>
      <w:r w:rsidRPr="00A7246F">
        <w:rPr>
          <w:rFonts w:hint="eastAsia"/>
        </w:rPr>
        <w:t>角色属性管理类、</w:t>
      </w:r>
      <w:r w:rsidRPr="00A7246F">
        <w:rPr>
          <w:rFonts w:hint="eastAsia"/>
        </w:rPr>
        <w:t xml:space="preserve">SCBulletGenertor </w:t>
      </w:r>
      <w:r w:rsidRPr="00A7246F">
        <w:rPr>
          <w:rFonts w:hint="eastAsia"/>
        </w:rPr>
        <w:t>–</w:t>
      </w:r>
      <w:r w:rsidRPr="00A7246F">
        <w:rPr>
          <w:rFonts w:hint="eastAsia"/>
        </w:rPr>
        <w:t xml:space="preserve"> </w:t>
      </w:r>
      <w:r w:rsidRPr="00A7246F">
        <w:rPr>
          <w:rFonts w:hint="eastAsia"/>
        </w:rPr>
        <w:t>角色开火管理类。</w:t>
      </w:r>
    </w:p>
    <w:p w:rsidR="00A7246F" w:rsidRDefault="00A7246F" w:rsidP="00A7246F">
      <w:pPr>
        <w:pStyle w:val="a9"/>
        <w:ind w:firstLine="360"/>
      </w:pPr>
      <w:bookmarkStart w:id="43" w:name="_Toc468643073"/>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14</w:t>
      </w:r>
      <w:r w:rsidR="00E8633B">
        <w:fldChar w:fldCharType="end"/>
      </w:r>
      <w:r w:rsidRPr="00A7246F">
        <w:rPr>
          <w:rFonts w:hint="eastAsia"/>
        </w:rPr>
        <w:t>玩家角色</w:t>
      </w:r>
      <w:r>
        <w:rPr>
          <w:rFonts w:hint="eastAsia"/>
        </w:rPr>
        <w:t>抽象</w:t>
      </w:r>
      <w:r>
        <w:t>结构</w:t>
      </w:r>
      <w:r w:rsidRPr="00A7246F">
        <w:rPr>
          <w:rFonts w:hint="eastAsia"/>
        </w:rPr>
        <w:t>类图</w:t>
      </w:r>
      <w:bookmarkEnd w:id="43"/>
    </w:p>
    <w:p w:rsidR="00462569" w:rsidRPr="00462569" w:rsidRDefault="00DD4CD4" w:rsidP="00462569">
      <w:pPr>
        <w:ind w:firstLine="480"/>
      </w:pPr>
      <w:r>
        <w:rPr>
          <w:rFonts w:hint="eastAsia"/>
          <w:noProof/>
        </w:rPr>
        <w:drawing>
          <wp:inline distT="0" distB="0" distL="0" distR="0" wp14:anchorId="1BD906E1" wp14:editId="6FE9B682">
            <wp:extent cx="3705225" cy="2818155"/>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玩家角色类.jpg"/>
                    <pic:cNvPicPr/>
                  </pic:nvPicPr>
                  <pic:blipFill>
                    <a:blip r:embed="rId41">
                      <a:extLst>
                        <a:ext uri="{28A0092B-C50C-407E-A947-70E740481C1C}">
                          <a14:useLocalDpi xmlns:a14="http://schemas.microsoft.com/office/drawing/2010/main" val="0"/>
                        </a:ext>
                      </a:extLst>
                    </a:blip>
                    <a:stretch>
                      <a:fillRect/>
                    </a:stretch>
                  </pic:blipFill>
                  <pic:spPr>
                    <a:xfrm>
                      <a:off x="0" y="0"/>
                      <a:ext cx="3712627" cy="2823785"/>
                    </a:xfrm>
                    <a:prstGeom prst="rect">
                      <a:avLst/>
                    </a:prstGeom>
                  </pic:spPr>
                </pic:pic>
              </a:graphicData>
            </a:graphic>
          </wp:inline>
        </w:drawing>
      </w:r>
    </w:p>
    <w:p w:rsidR="00A7246F" w:rsidRDefault="00A7246F" w:rsidP="00A7246F">
      <w:pPr>
        <w:ind w:firstLine="480"/>
      </w:pPr>
      <w:r>
        <w:rPr>
          <w:rFonts w:hint="eastAsia"/>
        </w:rPr>
        <w:t>Client</w:t>
      </w:r>
      <w:r>
        <w:rPr>
          <w:rFonts w:hint="eastAsia"/>
        </w:rPr>
        <w:t>类</w:t>
      </w:r>
      <w:r>
        <w:t>：</w:t>
      </w:r>
      <w:r>
        <w:rPr>
          <w:rFonts w:hint="eastAsia"/>
        </w:rPr>
        <w:t>C</w:t>
      </w:r>
      <w:r>
        <w:t xml:space="preserve">lientPlayerCreate – </w:t>
      </w:r>
      <w:proofErr w:type="gramStart"/>
      <w:r>
        <w:rPr>
          <w:rFonts w:hint="eastAsia"/>
        </w:rPr>
        <w:t>客服</w:t>
      </w:r>
      <w:r>
        <w:t>端玩家</w:t>
      </w:r>
      <w:proofErr w:type="gramEnd"/>
      <w:r>
        <w:t>及主机角色管理类</w:t>
      </w:r>
      <w:r>
        <w:rPr>
          <w:rFonts w:hint="eastAsia"/>
        </w:rPr>
        <w:t>。</w:t>
      </w:r>
    </w:p>
    <w:p w:rsidR="00462569" w:rsidRDefault="00462569" w:rsidP="00462569">
      <w:pPr>
        <w:pStyle w:val="a9"/>
        <w:ind w:firstLine="360"/>
      </w:pPr>
      <w:bookmarkStart w:id="44" w:name="_Toc468643074"/>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15</w:t>
      </w:r>
      <w:r w:rsidR="00E8633B">
        <w:fldChar w:fldCharType="end"/>
      </w:r>
      <w:r w:rsidRPr="00462569">
        <w:rPr>
          <w:rFonts w:hint="eastAsia"/>
        </w:rPr>
        <w:t>客户端</w:t>
      </w:r>
      <w:r>
        <w:rPr>
          <w:rFonts w:hint="eastAsia"/>
        </w:rPr>
        <w:t>抽象结构</w:t>
      </w:r>
      <w:r w:rsidRPr="00462569">
        <w:rPr>
          <w:rFonts w:hint="eastAsia"/>
        </w:rPr>
        <w:t>类图</w:t>
      </w:r>
      <w:bookmarkEnd w:id="44"/>
    </w:p>
    <w:p w:rsidR="00DD4CD4" w:rsidRDefault="00DD4CD4" w:rsidP="00DD4CD4">
      <w:pPr>
        <w:ind w:firstLine="480"/>
      </w:pPr>
      <w:r>
        <w:rPr>
          <w:rFonts w:hint="eastAsia"/>
          <w:noProof/>
        </w:rPr>
        <w:lastRenderedPageBreak/>
        <w:drawing>
          <wp:inline distT="0" distB="0" distL="0" distR="0" wp14:anchorId="6B5690E6" wp14:editId="7301C0B6">
            <wp:extent cx="3981450" cy="172646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lient类.jpg"/>
                    <pic:cNvPicPr/>
                  </pic:nvPicPr>
                  <pic:blipFill>
                    <a:blip r:embed="rId42">
                      <a:extLst>
                        <a:ext uri="{28A0092B-C50C-407E-A947-70E740481C1C}">
                          <a14:useLocalDpi xmlns:a14="http://schemas.microsoft.com/office/drawing/2010/main" val="0"/>
                        </a:ext>
                      </a:extLst>
                    </a:blip>
                    <a:stretch>
                      <a:fillRect/>
                    </a:stretch>
                  </pic:blipFill>
                  <pic:spPr>
                    <a:xfrm>
                      <a:off x="0" y="0"/>
                      <a:ext cx="3992110" cy="1731091"/>
                    </a:xfrm>
                    <a:prstGeom prst="rect">
                      <a:avLst/>
                    </a:prstGeom>
                  </pic:spPr>
                </pic:pic>
              </a:graphicData>
            </a:graphic>
          </wp:inline>
        </w:drawing>
      </w:r>
    </w:p>
    <w:p w:rsidR="00DD4CD4" w:rsidRDefault="00DD4CD4" w:rsidP="00DD4CD4">
      <w:pPr>
        <w:ind w:firstLine="480"/>
      </w:pPr>
      <w:r w:rsidRPr="00DD4CD4">
        <w:rPr>
          <w:rFonts w:hint="eastAsia"/>
        </w:rPr>
        <w:t>Server</w:t>
      </w:r>
      <w:r w:rsidRPr="00DD4CD4">
        <w:rPr>
          <w:rFonts w:hint="eastAsia"/>
        </w:rPr>
        <w:t>类中有：</w:t>
      </w:r>
      <w:r w:rsidRPr="00DD4CD4">
        <w:rPr>
          <w:rFonts w:hint="eastAsia"/>
        </w:rPr>
        <w:t xml:space="preserve">ServerPlayerCreate </w:t>
      </w:r>
      <w:r w:rsidRPr="00DD4CD4">
        <w:rPr>
          <w:rFonts w:hint="eastAsia"/>
        </w:rPr>
        <w:t>–</w:t>
      </w:r>
      <w:r w:rsidRPr="00DD4CD4">
        <w:rPr>
          <w:rFonts w:hint="eastAsia"/>
        </w:rPr>
        <w:t xml:space="preserve"> </w:t>
      </w:r>
      <w:r w:rsidRPr="00DD4CD4">
        <w:rPr>
          <w:rFonts w:hint="eastAsia"/>
        </w:rPr>
        <w:t>服务器玩家及连接玩家管理类、</w:t>
      </w:r>
      <w:r w:rsidRPr="00DD4CD4">
        <w:rPr>
          <w:rFonts w:hint="eastAsia"/>
        </w:rPr>
        <w:t xml:space="preserve">GameController </w:t>
      </w:r>
      <w:r w:rsidRPr="00DD4CD4">
        <w:rPr>
          <w:rFonts w:hint="eastAsia"/>
        </w:rPr>
        <w:t>–</w:t>
      </w:r>
      <w:r w:rsidRPr="00DD4CD4">
        <w:rPr>
          <w:rFonts w:hint="eastAsia"/>
        </w:rPr>
        <w:t xml:space="preserve"> </w:t>
      </w:r>
      <w:r w:rsidRPr="00DD4CD4">
        <w:rPr>
          <w:rFonts w:hint="eastAsia"/>
        </w:rPr>
        <w:t>伤害数据计算管理类。</w:t>
      </w:r>
    </w:p>
    <w:p w:rsidR="00DD4CD4" w:rsidRDefault="00DD4CD4" w:rsidP="00DD4CD4">
      <w:pPr>
        <w:pStyle w:val="a9"/>
        <w:ind w:firstLine="360"/>
      </w:pPr>
      <w:bookmarkStart w:id="45" w:name="_Toc468643075"/>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16</w:t>
      </w:r>
      <w:r w:rsidR="00E8633B">
        <w:fldChar w:fldCharType="end"/>
      </w:r>
      <w:r w:rsidRPr="00DD4CD4">
        <w:rPr>
          <w:rFonts w:hint="eastAsia"/>
        </w:rPr>
        <w:t>服务器</w:t>
      </w:r>
      <w:r>
        <w:rPr>
          <w:rFonts w:hint="eastAsia"/>
        </w:rPr>
        <w:t>抽象</w:t>
      </w:r>
      <w:r>
        <w:t>结构</w:t>
      </w:r>
      <w:r w:rsidRPr="00DD4CD4">
        <w:rPr>
          <w:rFonts w:hint="eastAsia"/>
        </w:rPr>
        <w:t>类图</w:t>
      </w:r>
      <w:bookmarkEnd w:id="45"/>
    </w:p>
    <w:p w:rsidR="00DD4CD4" w:rsidRDefault="00DD4CD4" w:rsidP="00DD4CD4">
      <w:pPr>
        <w:ind w:firstLine="480"/>
      </w:pPr>
      <w:r>
        <w:rPr>
          <w:rFonts w:hint="eastAsia"/>
          <w:noProof/>
        </w:rPr>
        <w:drawing>
          <wp:inline distT="0" distB="0" distL="0" distR="0" wp14:anchorId="0AA275E8" wp14:editId="1591FEFB">
            <wp:extent cx="3819525" cy="172972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server类.jpg"/>
                    <pic:cNvPicPr/>
                  </pic:nvPicPr>
                  <pic:blipFill>
                    <a:blip r:embed="rId43">
                      <a:extLst>
                        <a:ext uri="{28A0092B-C50C-407E-A947-70E740481C1C}">
                          <a14:useLocalDpi xmlns:a14="http://schemas.microsoft.com/office/drawing/2010/main" val="0"/>
                        </a:ext>
                      </a:extLst>
                    </a:blip>
                    <a:stretch>
                      <a:fillRect/>
                    </a:stretch>
                  </pic:blipFill>
                  <pic:spPr>
                    <a:xfrm>
                      <a:off x="0" y="0"/>
                      <a:ext cx="3829693" cy="1734334"/>
                    </a:xfrm>
                    <a:prstGeom prst="rect">
                      <a:avLst/>
                    </a:prstGeom>
                  </pic:spPr>
                </pic:pic>
              </a:graphicData>
            </a:graphic>
          </wp:inline>
        </w:drawing>
      </w:r>
    </w:p>
    <w:p w:rsidR="000146FB" w:rsidRDefault="000146FB" w:rsidP="00DD4CD4">
      <w:pPr>
        <w:ind w:firstLine="480"/>
      </w:pPr>
      <w:r w:rsidRPr="000146FB">
        <w:rPr>
          <w:rFonts w:hint="eastAsia"/>
        </w:rPr>
        <w:t>Bullet</w:t>
      </w:r>
      <w:r w:rsidRPr="000146FB">
        <w:rPr>
          <w:rFonts w:hint="eastAsia"/>
        </w:rPr>
        <w:t>类中有：</w:t>
      </w:r>
      <w:r w:rsidRPr="000146FB">
        <w:rPr>
          <w:rFonts w:hint="eastAsia"/>
        </w:rPr>
        <w:t xml:space="preserve">PlayerBullet </w:t>
      </w:r>
      <w:r w:rsidRPr="000146FB">
        <w:rPr>
          <w:rFonts w:hint="eastAsia"/>
        </w:rPr>
        <w:t>–</w:t>
      </w:r>
      <w:r w:rsidRPr="000146FB">
        <w:rPr>
          <w:rFonts w:hint="eastAsia"/>
        </w:rPr>
        <w:t xml:space="preserve"> </w:t>
      </w:r>
      <w:r w:rsidRPr="000146FB">
        <w:rPr>
          <w:rFonts w:hint="eastAsia"/>
        </w:rPr>
        <w:t>当前玩家子弹管理类、</w:t>
      </w:r>
      <w:r w:rsidRPr="000146FB">
        <w:rPr>
          <w:rFonts w:hint="eastAsia"/>
        </w:rPr>
        <w:t xml:space="preserve">OtherPlayerBullet </w:t>
      </w:r>
      <w:r w:rsidRPr="000146FB">
        <w:rPr>
          <w:rFonts w:hint="eastAsia"/>
        </w:rPr>
        <w:t>–</w:t>
      </w:r>
      <w:r w:rsidRPr="000146FB">
        <w:rPr>
          <w:rFonts w:hint="eastAsia"/>
        </w:rPr>
        <w:t xml:space="preserve"> </w:t>
      </w:r>
      <w:r w:rsidRPr="000146FB">
        <w:rPr>
          <w:rFonts w:hint="eastAsia"/>
        </w:rPr>
        <w:t>其他玩家子弹管理类。</w:t>
      </w:r>
    </w:p>
    <w:p w:rsidR="000146FB" w:rsidRDefault="000146FB" w:rsidP="000146FB">
      <w:pPr>
        <w:pStyle w:val="a9"/>
        <w:ind w:firstLine="360"/>
      </w:pPr>
      <w:bookmarkStart w:id="46" w:name="_Toc468643076"/>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17</w:t>
      </w:r>
      <w:r w:rsidR="00E8633B">
        <w:fldChar w:fldCharType="end"/>
      </w:r>
      <w:r w:rsidRPr="000146FB">
        <w:rPr>
          <w:rFonts w:hint="eastAsia"/>
        </w:rPr>
        <w:t>子弹</w:t>
      </w:r>
      <w:r>
        <w:rPr>
          <w:rFonts w:hint="eastAsia"/>
        </w:rPr>
        <w:t>抽象结构</w:t>
      </w:r>
      <w:r w:rsidRPr="000146FB">
        <w:rPr>
          <w:rFonts w:hint="eastAsia"/>
        </w:rPr>
        <w:t>类图</w:t>
      </w:r>
      <w:bookmarkEnd w:id="46"/>
    </w:p>
    <w:p w:rsidR="000146FB" w:rsidRDefault="000146FB" w:rsidP="000146FB">
      <w:pPr>
        <w:ind w:firstLine="480"/>
      </w:pPr>
      <w:r>
        <w:rPr>
          <w:rFonts w:hint="eastAsia"/>
          <w:noProof/>
        </w:rPr>
        <w:drawing>
          <wp:inline distT="0" distB="0" distL="0" distR="0" wp14:anchorId="42A967DE" wp14:editId="78027734">
            <wp:extent cx="3819525" cy="175403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子弹类.jpg"/>
                    <pic:cNvPicPr/>
                  </pic:nvPicPr>
                  <pic:blipFill>
                    <a:blip r:embed="rId44">
                      <a:extLst>
                        <a:ext uri="{28A0092B-C50C-407E-A947-70E740481C1C}">
                          <a14:useLocalDpi xmlns:a14="http://schemas.microsoft.com/office/drawing/2010/main" val="0"/>
                        </a:ext>
                      </a:extLst>
                    </a:blip>
                    <a:stretch>
                      <a:fillRect/>
                    </a:stretch>
                  </pic:blipFill>
                  <pic:spPr>
                    <a:xfrm>
                      <a:off x="0" y="0"/>
                      <a:ext cx="3827017" cy="1757471"/>
                    </a:xfrm>
                    <a:prstGeom prst="rect">
                      <a:avLst/>
                    </a:prstGeom>
                  </pic:spPr>
                </pic:pic>
              </a:graphicData>
            </a:graphic>
          </wp:inline>
        </w:drawing>
      </w:r>
    </w:p>
    <w:p w:rsidR="00F35116" w:rsidRDefault="00F35116" w:rsidP="000146FB">
      <w:pPr>
        <w:ind w:firstLine="480"/>
      </w:pPr>
      <w:r w:rsidRPr="00F35116">
        <w:rPr>
          <w:rFonts w:hint="eastAsia"/>
        </w:rPr>
        <w:t>场景类中有：</w:t>
      </w:r>
      <w:r w:rsidRPr="00F35116">
        <w:rPr>
          <w:rFonts w:hint="eastAsia"/>
        </w:rPr>
        <w:t xml:space="preserve">ChangeAudio </w:t>
      </w:r>
      <w:r w:rsidRPr="00F35116">
        <w:rPr>
          <w:rFonts w:hint="eastAsia"/>
        </w:rPr>
        <w:t>–</w:t>
      </w:r>
      <w:r w:rsidRPr="00F35116">
        <w:rPr>
          <w:rFonts w:hint="eastAsia"/>
        </w:rPr>
        <w:t xml:space="preserve"> </w:t>
      </w:r>
      <w:r w:rsidRPr="00F35116">
        <w:rPr>
          <w:rFonts w:hint="eastAsia"/>
        </w:rPr>
        <w:t>音乐切换控制类、卡通场景加载显示类。</w:t>
      </w:r>
    </w:p>
    <w:p w:rsidR="00F35116" w:rsidRDefault="00F35116" w:rsidP="00F35116">
      <w:pPr>
        <w:pStyle w:val="a9"/>
        <w:ind w:firstLine="360"/>
      </w:pPr>
      <w:bookmarkStart w:id="47" w:name="_Toc468643077"/>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18</w:t>
      </w:r>
      <w:r w:rsidR="00E8633B">
        <w:fldChar w:fldCharType="end"/>
      </w:r>
      <w:r w:rsidRPr="00F35116">
        <w:rPr>
          <w:rFonts w:hint="eastAsia"/>
        </w:rPr>
        <w:t>场景</w:t>
      </w:r>
      <w:r>
        <w:rPr>
          <w:rFonts w:hint="eastAsia"/>
        </w:rPr>
        <w:t>抽象结构</w:t>
      </w:r>
      <w:r w:rsidRPr="00F35116">
        <w:rPr>
          <w:rFonts w:hint="eastAsia"/>
        </w:rPr>
        <w:t>类图</w:t>
      </w:r>
      <w:bookmarkEnd w:id="47"/>
    </w:p>
    <w:p w:rsidR="00F35116" w:rsidRDefault="00F35116" w:rsidP="00F35116">
      <w:pPr>
        <w:ind w:firstLine="480"/>
      </w:pPr>
      <w:r>
        <w:rPr>
          <w:rFonts w:hint="eastAsia"/>
          <w:noProof/>
        </w:rPr>
        <w:lastRenderedPageBreak/>
        <w:drawing>
          <wp:inline distT="0" distB="0" distL="0" distR="0" wp14:anchorId="139BC62F" wp14:editId="5A0EA641">
            <wp:extent cx="3714750" cy="1752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场景类.jpg"/>
                    <pic:cNvPicPr/>
                  </pic:nvPicPr>
                  <pic:blipFill>
                    <a:blip r:embed="rId45">
                      <a:extLst>
                        <a:ext uri="{28A0092B-C50C-407E-A947-70E740481C1C}">
                          <a14:useLocalDpi xmlns:a14="http://schemas.microsoft.com/office/drawing/2010/main" val="0"/>
                        </a:ext>
                      </a:extLst>
                    </a:blip>
                    <a:stretch>
                      <a:fillRect/>
                    </a:stretch>
                  </pic:blipFill>
                  <pic:spPr>
                    <a:xfrm>
                      <a:off x="0" y="0"/>
                      <a:ext cx="3729684" cy="1759726"/>
                    </a:xfrm>
                    <a:prstGeom prst="rect">
                      <a:avLst/>
                    </a:prstGeom>
                  </pic:spPr>
                </pic:pic>
              </a:graphicData>
            </a:graphic>
          </wp:inline>
        </w:drawing>
      </w:r>
    </w:p>
    <w:p w:rsidR="00F35116" w:rsidRDefault="00F35116" w:rsidP="00F35116">
      <w:pPr>
        <w:ind w:firstLine="480"/>
      </w:pPr>
      <w:r w:rsidRPr="00F35116">
        <w:rPr>
          <w:rFonts w:hint="eastAsia"/>
        </w:rPr>
        <w:t>UI</w:t>
      </w:r>
      <w:r w:rsidRPr="00F35116">
        <w:rPr>
          <w:rFonts w:hint="eastAsia"/>
        </w:rPr>
        <w:t>类中有：</w:t>
      </w:r>
      <w:r w:rsidRPr="00F35116">
        <w:rPr>
          <w:rFonts w:hint="eastAsia"/>
        </w:rPr>
        <w:t xml:space="preserve">GameController </w:t>
      </w:r>
      <w:r w:rsidRPr="00F35116">
        <w:rPr>
          <w:rFonts w:hint="eastAsia"/>
        </w:rPr>
        <w:t>–</w:t>
      </w:r>
      <w:r w:rsidRPr="00F35116">
        <w:rPr>
          <w:rFonts w:hint="eastAsia"/>
        </w:rPr>
        <w:t xml:space="preserve"> </w:t>
      </w:r>
      <w:r w:rsidRPr="00F35116">
        <w:rPr>
          <w:rFonts w:hint="eastAsia"/>
        </w:rPr>
        <w:t>局域网联机控制类、</w:t>
      </w:r>
      <w:r w:rsidRPr="00F35116">
        <w:rPr>
          <w:rFonts w:hint="eastAsia"/>
        </w:rPr>
        <w:t xml:space="preserve">GameStop </w:t>
      </w:r>
      <w:r w:rsidRPr="00F35116">
        <w:rPr>
          <w:rFonts w:hint="eastAsia"/>
        </w:rPr>
        <w:t>–</w:t>
      </w:r>
      <w:r w:rsidRPr="00F35116">
        <w:rPr>
          <w:rFonts w:hint="eastAsia"/>
        </w:rPr>
        <w:t xml:space="preserve"> </w:t>
      </w:r>
      <w:r w:rsidRPr="00F35116">
        <w:rPr>
          <w:rFonts w:hint="eastAsia"/>
        </w:rPr>
        <w:t>游戏暂停管理类、</w:t>
      </w:r>
      <w:r w:rsidRPr="00F35116">
        <w:rPr>
          <w:rFonts w:hint="eastAsia"/>
        </w:rPr>
        <w:t xml:space="preserve">GameOver </w:t>
      </w:r>
      <w:r w:rsidRPr="00F35116">
        <w:rPr>
          <w:rFonts w:hint="eastAsia"/>
        </w:rPr>
        <w:t>–</w:t>
      </w:r>
      <w:r w:rsidRPr="00F35116">
        <w:rPr>
          <w:rFonts w:hint="eastAsia"/>
        </w:rPr>
        <w:t xml:space="preserve"> </w:t>
      </w:r>
      <w:r w:rsidRPr="00F35116">
        <w:rPr>
          <w:rFonts w:hint="eastAsia"/>
        </w:rPr>
        <w:t>游戏结束管理类、</w:t>
      </w:r>
      <w:r w:rsidRPr="00F35116">
        <w:rPr>
          <w:rFonts w:hint="eastAsia"/>
        </w:rPr>
        <w:t xml:space="preserve">OwnerPlayer </w:t>
      </w:r>
      <w:r w:rsidRPr="00F35116">
        <w:rPr>
          <w:rFonts w:hint="eastAsia"/>
        </w:rPr>
        <w:t>–</w:t>
      </w:r>
      <w:r w:rsidRPr="00F35116">
        <w:rPr>
          <w:rFonts w:hint="eastAsia"/>
        </w:rPr>
        <w:t xml:space="preserve"> </w:t>
      </w:r>
      <w:r w:rsidRPr="00F35116">
        <w:rPr>
          <w:rFonts w:hint="eastAsia"/>
        </w:rPr>
        <w:t>角色属性管理类。</w:t>
      </w:r>
    </w:p>
    <w:p w:rsidR="00F35116" w:rsidRDefault="00F35116" w:rsidP="00F35116">
      <w:pPr>
        <w:pStyle w:val="a9"/>
        <w:ind w:firstLine="360"/>
      </w:pPr>
      <w:bookmarkStart w:id="48" w:name="_Toc468643078"/>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19</w:t>
      </w:r>
      <w:r w:rsidR="00E8633B">
        <w:fldChar w:fldCharType="end"/>
      </w:r>
      <w:r w:rsidRPr="00F35116">
        <w:rPr>
          <w:rFonts w:hint="eastAsia"/>
        </w:rPr>
        <w:t xml:space="preserve"> UI</w:t>
      </w:r>
      <w:r w:rsidRPr="00F35116">
        <w:rPr>
          <w:rFonts w:hint="eastAsia"/>
        </w:rPr>
        <w:t>控制</w:t>
      </w:r>
      <w:r>
        <w:rPr>
          <w:rFonts w:hint="eastAsia"/>
        </w:rPr>
        <w:t>抽象结构</w:t>
      </w:r>
      <w:r w:rsidRPr="00F35116">
        <w:rPr>
          <w:rFonts w:hint="eastAsia"/>
        </w:rPr>
        <w:t>类图</w:t>
      </w:r>
      <w:bookmarkEnd w:id="48"/>
    </w:p>
    <w:p w:rsidR="00F35116" w:rsidRDefault="00F35116" w:rsidP="00F35116">
      <w:pPr>
        <w:ind w:firstLine="480"/>
      </w:pPr>
      <w:r>
        <w:rPr>
          <w:rFonts w:hint="eastAsia"/>
          <w:noProof/>
        </w:rPr>
        <w:drawing>
          <wp:inline distT="0" distB="0" distL="0" distR="0" wp14:anchorId="557F8F36" wp14:editId="19A5FBE9">
            <wp:extent cx="4067175" cy="2639794"/>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UI类.jpg"/>
                    <pic:cNvPicPr/>
                  </pic:nvPicPr>
                  <pic:blipFill>
                    <a:blip r:embed="rId46">
                      <a:extLst>
                        <a:ext uri="{28A0092B-C50C-407E-A947-70E740481C1C}">
                          <a14:useLocalDpi xmlns:a14="http://schemas.microsoft.com/office/drawing/2010/main" val="0"/>
                        </a:ext>
                      </a:extLst>
                    </a:blip>
                    <a:stretch>
                      <a:fillRect/>
                    </a:stretch>
                  </pic:blipFill>
                  <pic:spPr>
                    <a:xfrm>
                      <a:off x="0" y="0"/>
                      <a:ext cx="4077789" cy="2646683"/>
                    </a:xfrm>
                    <a:prstGeom prst="rect">
                      <a:avLst/>
                    </a:prstGeom>
                  </pic:spPr>
                </pic:pic>
              </a:graphicData>
            </a:graphic>
          </wp:inline>
        </w:drawing>
      </w:r>
    </w:p>
    <w:p w:rsidR="00F35116" w:rsidRDefault="00A22B75" w:rsidP="004956D9">
      <w:pPr>
        <w:pStyle w:val="4"/>
        <w:ind w:firstLine="562"/>
      </w:pPr>
      <w:r w:rsidRPr="00A22B75">
        <w:rPr>
          <w:rFonts w:hint="eastAsia"/>
        </w:rPr>
        <w:tab/>
      </w:r>
      <w:r w:rsidR="008C5B4E">
        <w:rPr>
          <w:rFonts w:hint="eastAsia"/>
        </w:rPr>
        <w:t>多人合作生存模式</w:t>
      </w:r>
    </w:p>
    <w:p w:rsidR="00A22B75" w:rsidRDefault="00A22B75" w:rsidP="00F35116">
      <w:pPr>
        <w:ind w:firstLine="480"/>
      </w:pPr>
      <w:r w:rsidRPr="00A22B75">
        <w:rPr>
          <w:rFonts w:hint="eastAsia"/>
        </w:rPr>
        <w:t>多人合作生存类中有：</w:t>
      </w:r>
      <w:r w:rsidRPr="00A22B75">
        <w:rPr>
          <w:rFonts w:hint="eastAsia"/>
        </w:rPr>
        <w:t>Player</w:t>
      </w:r>
      <w:r w:rsidRPr="00A22B75">
        <w:rPr>
          <w:rFonts w:hint="eastAsia"/>
        </w:rPr>
        <w:t>类、</w:t>
      </w:r>
      <w:r w:rsidRPr="00A22B75">
        <w:rPr>
          <w:rFonts w:hint="eastAsia"/>
        </w:rPr>
        <w:t>Network</w:t>
      </w:r>
      <w:r w:rsidRPr="00A22B75">
        <w:rPr>
          <w:rFonts w:hint="eastAsia"/>
        </w:rPr>
        <w:t>类、场景类、</w:t>
      </w:r>
      <w:r w:rsidRPr="00A22B75">
        <w:rPr>
          <w:rFonts w:hint="eastAsia"/>
        </w:rPr>
        <w:t>UI</w:t>
      </w:r>
      <w:r w:rsidRPr="00A22B75">
        <w:rPr>
          <w:rFonts w:hint="eastAsia"/>
        </w:rPr>
        <w:t>控制类、</w:t>
      </w:r>
      <w:r w:rsidRPr="00A22B75">
        <w:rPr>
          <w:rFonts w:hint="eastAsia"/>
        </w:rPr>
        <w:t>Enemy</w:t>
      </w:r>
      <w:r w:rsidRPr="00A22B75">
        <w:rPr>
          <w:rFonts w:hint="eastAsia"/>
        </w:rPr>
        <w:t>类、</w:t>
      </w:r>
      <w:r w:rsidRPr="00A22B75">
        <w:rPr>
          <w:rFonts w:hint="eastAsia"/>
        </w:rPr>
        <w:t>Unity</w:t>
      </w:r>
      <w:r w:rsidRPr="00A22B75">
        <w:rPr>
          <w:rFonts w:hint="eastAsia"/>
        </w:rPr>
        <w:t>自带场景分类：</w:t>
      </w:r>
      <w:r w:rsidRPr="00A22B75">
        <w:rPr>
          <w:rFonts w:hint="eastAsia"/>
        </w:rPr>
        <w:t>migong4Wait</w:t>
      </w:r>
      <w:r w:rsidRPr="00A22B75">
        <w:rPr>
          <w:rFonts w:hint="eastAsia"/>
        </w:rPr>
        <w:t>、</w:t>
      </w:r>
      <w:r w:rsidRPr="00A22B75">
        <w:rPr>
          <w:rFonts w:hint="eastAsia"/>
        </w:rPr>
        <w:t>migong4Play</w:t>
      </w:r>
      <w:r w:rsidRPr="00A22B75">
        <w:rPr>
          <w:rFonts w:hint="eastAsia"/>
        </w:rPr>
        <w:t>。</w:t>
      </w:r>
    </w:p>
    <w:p w:rsidR="008C5B4E" w:rsidRDefault="00CC4189" w:rsidP="00CC4189">
      <w:pPr>
        <w:pStyle w:val="a9"/>
        <w:ind w:firstLine="360"/>
      </w:pPr>
      <w:bookmarkStart w:id="49" w:name="_Toc468643079"/>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20</w:t>
      </w:r>
      <w:r w:rsidR="00E8633B">
        <w:fldChar w:fldCharType="end"/>
      </w:r>
      <w:r w:rsidRPr="00CC4189">
        <w:rPr>
          <w:rFonts w:hint="eastAsia"/>
        </w:rPr>
        <w:t>多人合作生存</w:t>
      </w:r>
      <w:r>
        <w:rPr>
          <w:rFonts w:hint="eastAsia"/>
        </w:rPr>
        <w:t>抽象结构</w:t>
      </w:r>
      <w:r w:rsidRPr="00CC4189">
        <w:rPr>
          <w:rFonts w:hint="eastAsia"/>
        </w:rPr>
        <w:t>类图</w:t>
      </w:r>
      <w:bookmarkEnd w:id="49"/>
    </w:p>
    <w:p w:rsidR="00CC4189" w:rsidRDefault="00CC4189" w:rsidP="00CC4189">
      <w:pPr>
        <w:ind w:firstLine="480"/>
      </w:pPr>
      <w:r>
        <w:rPr>
          <w:rFonts w:hint="eastAsia"/>
          <w:noProof/>
        </w:rPr>
        <w:lastRenderedPageBreak/>
        <w:drawing>
          <wp:inline distT="0" distB="0" distL="0" distR="0" wp14:anchorId="3D951CF0" wp14:editId="1C8400DA">
            <wp:extent cx="3752850" cy="33158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多人合作生存类.jpg"/>
                    <pic:cNvPicPr/>
                  </pic:nvPicPr>
                  <pic:blipFill>
                    <a:blip r:embed="rId47">
                      <a:extLst>
                        <a:ext uri="{28A0092B-C50C-407E-A947-70E740481C1C}">
                          <a14:useLocalDpi xmlns:a14="http://schemas.microsoft.com/office/drawing/2010/main" val="0"/>
                        </a:ext>
                      </a:extLst>
                    </a:blip>
                    <a:stretch>
                      <a:fillRect/>
                    </a:stretch>
                  </pic:blipFill>
                  <pic:spPr>
                    <a:xfrm>
                      <a:off x="0" y="0"/>
                      <a:ext cx="3756444" cy="3319050"/>
                    </a:xfrm>
                    <a:prstGeom prst="rect">
                      <a:avLst/>
                    </a:prstGeom>
                  </pic:spPr>
                </pic:pic>
              </a:graphicData>
            </a:graphic>
          </wp:inline>
        </w:drawing>
      </w:r>
    </w:p>
    <w:p w:rsidR="0067214E" w:rsidRDefault="0067214E" w:rsidP="0067214E">
      <w:pPr>
        <w:ind w:firstLine="480"/>
      </w:pPr>
      <w:r>
        <w:rPr>
          <w:rFonts w:hint="eastAsia"/>
        </w:rPr>
        <w:t>Player</w:t>
      </w:r>
      <w:r>
        <w:rPr>
          <w:rFonts w:hint="eastAsia"/>
        </w:rPr>
        <w:t>类：</w:t>
      </w:r>
      <w:r>
        <w:rPr>
          <w:rFonts w:hint="eastAsia"/>
        </w:rPr>
        <w:t>PlayerAnimation</w:t>
      </w:r>
      <w:r>
        <w:rPr>
          <w:rFonts w:hint="eastAsia"/>
        </w:rPr>
        <w:t>—玩家动画管理类、</w:t>
      </w:r>
      <w:r>
        <w:rPr>
          <w:rFonts w:hint="eastAsia"/>
        </w:rPr>
        <w:t>PlayerDeath</w:t>
      </w:r>
      <w:r>
        <w:rPr>
          <w:rFonts w:hint="eastAsia"/>
        </w:rPr>
        <w:t>—玩家死亡管理类、</w:t>
      </w:r>
      <w:r>
        <w:rPr>
          <w:rFonts w:hint="eastAsia"/>
        </w:rPr>
        <w:t xml:space="preserve">Player_ID </w:t>
      </w:r>
      <w:r>
        <w:rPr>
          <w:rFonts w:hint="eastAsia"/>
        </w:rPr>
        <w:t>–</w:t>
      </w:r>
      <w:r>
        <w:rPr>
          <w:rFonts w:hint="eastAsia"/>
        </w:rPr>
        <w:t xml:space="preserve"> </w:t>
      </w:r>
      <w:r>
        <w:rPr>
          <w:rFonts w:hint="eastAsia"/>
        </w:rPr>
        <w:t>玩家编号管理类、</w:t>
      </w:r>
      <w:r>
        <w:rPr>
          <w:rFonts w:hint="eastAsia"/>
        </w:rPr>
        <w:t xml:space="preserve">Player_NetworkSetup </w:t>
      </w:r>
      <w:r>
        <w:rPr>
          <w:rFonts w:hint="eastAsia"/>
        </w:rPr>
        <w:t>–</w:t>
      </w:r>
      <w:r>
        <w:rPr>
          <w:rFonts w:hint="eastAsia"/>
        </w:rPr>
        <w:t xml:space="preserve"> </w:t>
      </w:r>
      <w:r>
        <w:rPr>
          <w:rFonts w:hint="eastAsia"/>
        </w:rPr>
        <w:t>玩家网络通信管理类、</w:t>
      </w:r>
    </w:p>
    <w:p w:rsidR="0067214E" w:rsidRDefault="0067214E" w:rsidP="0067214E">
      <w:pPr>
        <w:ind w:firstLine="480"/>
      </w:pPr>
      <w:r>
        <w:rPr>
          <w:rFonts w:hint="eastAsia"/>
        </w:rPr>
        <w:t xml:space="preserve">Player_Respawn </w:t>
      </w:r>
      <w:r>
        <w:rPr>
          <w:rFonts w:hint="eastAsia"/>
        </w:rPr>
        <w:t>–</w:t>
      </w:r>
      <w:r>
        <w:rPr>
          <w:rFonts w:hint="eastAsia"/>
        </w:rPr>
        <w:t xml:space="preserve"> </w:t>
      </w:r>
      <w:r>
        <w:rPr>
          <w:rFonts w:hint="eastAsia"/>
        </w:rPr>
        <w:t>玩家复活管理类、</w:t>
      </w:r>
      <w:r>
        <w:rPr>
          <w:rFonts w:hint="eastAsia"/>
        </w:rPr>
        <w:t xml:space="preserve">Player_SyncPosition </w:t>
      </w:r>
      <w:r>
        <w:rPr>
          <w:rFonts w:hint="eastAsia"/>
        </w:rPr>
        <w:t>–</w:t>
      </w:r>
      <w:r>
        <w:rPr>
          <w:rFonts w:hint="eastAsia"/>
        </w:rPr>
        <w:t xml:space="preserve"> </w:t>
      </w:r>
      <w:r>
        <w:rPr>
          <w:rFonts w:hint="eastAsia"/>
        </w:rPr>
        <w:t>网络延迟角色位子信息管理类、</w:t>
      </w:r>
      <w:r>
        <w:rPr>
          <w:rFonts w:hint="eastAsia"/>
        </w:rPr>
        <w:t xml:space="preserve">Palyer_SyncRotation </w:t>
      </w:r>
      <w:r>
        <w:rPr>
          <w:rFonts w:hint="eastAsia"/>
        </w:rPr>
        <w:t>–</w:t>
      </w:r>
      <w:r>
        <w:rPr>
          <w:rFonts w:hint="eastAsia"/>
        </w:rPr>
        <w:t xml:space="preserve"> </w:t>
      </w:r>
      <w:proofErr w:type="gramStart"/>
      <w:r>
        <w:rPr>
          <w:rFonts w:hint="eastAsia"/>
        </w:rPr>
        <w:t>网络演策角色</w:t>
      </w:r>
      <w:proofErr w:type="gramEnd"/>
      <w:r>
        <w:rPr>
          <w:rFonts w:hint="eastAsia"/>
        </w:rPr>
        <w:t>方向信息管理、</w:t>
      </w:r>
      <w:r>
        <w:rPr>
          <w:rFonts w:hint="eastAsia"/>
        </w:rPr>
        <w:t xml:space="preserve">PlayerHeath </w:t>
      </w:r>
      <w:r>
        <w:rPr>
          <w:rFonts w:hint="eastAsia"/>
        </w:rPr>
        <w:t>–</w:t>
      </w:r>
      <w:r>
        <w:rPr>
          <w:rFonts w:hint="eastAsia"/>
        </w:rPr>
        <w:t xml:space="preserve"> </w:t>
      </w:r>
      <w:r>
        <w:rPr>
          <w:rFonts w:hint="eastAsia"/>
        </w:rPr>
        <w:t>玩家属性信息管理类、</w:t>
      </w:r>
      <w:r>
        <w:rPr>
          <w:rFonts w:hint="eastAsia"/>
        </w:rPr>
        <w:t xml:space="preserve">PlayerShoot </w:t>
      </w:r>
      <w:r>
        <w:rPr>
          <w:rFonts w:hint="eastAsia"/>
        </w:rPr>
        <w:t>–</w:t>
      </w:r>
      <w:r>
        <w:rPr>
          <w:rFonts w:hint="eastAsia"/>
        </w:rPr>
        <w:t xml:space="preserve"> </w:t>
      </w:r>
      <w:r>
        <w:rPr>
          <w:rFonts w:hint="eastAsia"/>
        </w:rPr>
        <w:t>玩家开火功能管理类。</w:t>
      </w:r>
    </w:p>
    <w:p w:rsidR="0067214E" w:rsidRDefault="0067214E" w:rsidP="0067214E">
      <w:pPr>
        <w:pStyle w:val="a9"/>
        <w:ind w:firstLine="360"/>
      </w:pPr>
      <w:bookmarkStart w:id="50" w:name="_Toc468643080"/>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21</w:t>
      </w:r>
      <w:r w:rsidR="00E8633B">
        <w:fldChar w:fldCharType="end"/>
      </w:r>
      <w:r w:rsidRPr="0067214E">
        <w:rPr>
          <w:rFonts w:hint="eastAsia"/>
        </w:rPr>
        <w:t>玩家角色类图</w:t>
      </w:r>
      <w:bookmarkEnd w:id="50"/>
    </w:p>
    <w:p w:rsidR="0067214E" w:rsidRDefault="0067214E" w:rsidP="0067214E">
      <w:pPr>
        <w:ind w:firstLine="480"/>
      </w:pPr>
      <w:r>
        <w:rPr>
          <w:rFonts w:hint="eastAsia"/>
          <w:noProof/>
        </w:rPr>
        <w:drawing>
          <wp:inline distT="0" distB="0" distL="0" distR="0" wp14:anchorId="50A2D575" wp14:editId="11E3C8E4">
            <wp:extent cx="4324350" cy="38298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玩家角色类.jpg"/>
                    <pic:cNvPicPr/>
                  </pic:nvPicPr>
                  <pic:blipFill>
                    <a:blip r:embed="rId48">
                      <a:extLst>
                        <a:ext uri="{28A0092B-C50C-407E-A947-70E740481C1C}">
                          <a14:useLocalDpi xmlns:a14="http://schemas.microsoft.com/office/drawing/2010/main" val="0"/>
                        </a:ext>
                      </a:extLst>
                    </a:blip>
                    <a:stretch>
                      <a:fillRect/>
                    </a:stretch>
                  </pic:blipFill>
                  <pic:spPr>
                    <a:xfrm>
                      <a:off x="0" y="0"/>
                      <a:ext cx="4328782" cy="3833807"/>
                    </a:xfrm>
                    <a:prstGeom prst="rect">
                      <a:avLst/>
                    </a:prstGeom>
                  </pic:spPr>
                </pic:pic>
              </a:graphicData>
            </a:graphic>
          </wp:inline>
        </w:drawing>
      </w:r>
    </w:p>
    <w:p w:rsidR="0067214E" w:rsidRDefault="0067214E" w:rsidP="0067214E">
      <w:pPr>
        <w:ind w:firstLine="480"/>
      </w:pPr>
      <w:r w:rsidRPr="0067214E">
        <w:rPr>
          <w:rFonts w:hint="eastAsia"/>
        </w:rPr>
        <w:lastRenderedPageBreak/>
        <w:t>NetWork</w:t>
      </w:r>
      <w:r w:rsidRPr="0067214E">
        <w:rPr>
          <w:rFonts w:hint="eastAsia"/>
        </w:rPr>
        <w:t>类中有：</w:t>
      </w:r>
      <w:r w:rsidRPr="0067214E">
        <w:rPr>
          <w:rFonts w:hint="eastAsia"/>
        </w:rPr>
        <w:t xml:space="preserve">serverCreate </w:t>
      </w:r>
      <w:r w:rsidRPr="0067214E">
        <w:rPr>
          <w:rFonts w:hint="eastAsia"/>
        </w:rPr>
        <w:t>–</w:t>
      </w:r>
      <w:r w:rsidRPr="0067214E">
        <w:rPr>
          <w:rFonts w:hint="eastAsia"/>
        </w:rPr>
        <w:t xml:space="preserve"> </w:t>
      </w:r>
      <w:r w:rsidRPr="0067214E">
        <w:rPr>
          <w:rFonts w:hint="eastAsia"/>
        </w:rPr>
        <w:t>服务器玩家属性信息管理类、</w:t>
      </w:r>
      <w:r w:rsidRPr="0067214E">
        <w:rPr>
          <w:rFonts w:hint="eastAsia"/>
        </w:rPr>
        <w:t xml:space="preserve">ClentCreate </w:t>
      </w:r>
      <w:r w:rsidRPr="0067214E">
        <w:rPr>
          <w:rFonts w:hint="eastAsia"/>
        </w:rPr>
        <w:t>–</w:t>
      </w:r>
      <w:r w:rsidRPr="0067214E">
        <w:rPr>
          <w:rFonts w:hint="eastAsia"/>
        </w:rPr>
        <w:t xml:space="preserve"> </w:t>
      </w:r>
      <w:r w:rsidRPr="0067214E">
        <w:rPr>
          <w:rFonts w:hint="eastAsia"/>
        </w:rPr>
        <w:t>客户端玩家属性信息管理类、</w:t>
      </w:r>
      <w:r w:rsidRPr="0067214E">
        <w:rPr>
          <w:rFonts w:hint="eastAsia"/>
        </w:rPr>
        <w:t xml:space="preserve">EnemyCreate </w:t>
      </w:r>
      <w:r w:rsidRPr="0067214E">
        <w:rPr>
          <w:rFonts w:hint="eastAsia"/>
        </w:rPr>
        <w:t>–</w:t>
      </w:r>
      <w:r w:rsidRPr="0067214E">
        <w:rPr>
          <w:rFonts w:hint="eastAsia"/>
        </w:rPr>
        <w:t xml:space="preserve"> </w:t>
      </w:r>
      <w:r w:rsidRPr="0067214E">
        <w:rPr>
          <w:rFonts w:hint="eastAsia"/>
        </w:rPr>
        <w:t>怪物创建管理类、</w:t>
      </w:r>
      <w:r w:rsidRPr="0067214E">
        <w:rPr>
          <w:rFonts w:hint="eastAsia"/>
        </w:rPr>
        <w:t xml:space="preserve">NetWorkMaths </w:t>
      </w:r>
      <w:r w:rsidRPr="0067214E">
        <w:rPr>
          <w:rFonts w:hint="eastAsia"/>
        </w:rPr>
        <w:t>–</w:t>
      </w:r>
      <w:r w:rsidRPr="0067214E">
        <w:rPr>
          <w:rFonts w:hint="eastAsia"/>
        </w:rPr>
        <w:t xml:space="preserve"> </w:t>
      </w:r>
      <w:r w:rsidRPr="0067214E">
        <w:rPr>
          <w:rFonts w:hint="eastAsia"/>
        </w:rPr>
        <w:t>信息传输计算管理类。</w:t>
      </w:r>
    </w:p>
    <w:p w:rsidR="0067214E" w:rsidRDefault="0067214E" w:rsidP="0067214E">
      <w:pPr>
        <w:pStyle w:val="a9"/>
        <w:ind w:firstLine="360"/>
      </w:pPr>
      <w:bookmarkStart w:id="51" w:name="_Toc468643081"/>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22</w:t>
      </w:r>
      <w:r w:rsidR="00E8633B">
        <w:fldChar w:fldCharType="end"/>
      </w:r>
      <w:r w:rsidRPr="0067214E">
        <w:rPr>
          <w:rFonts w:hint="eastAsia"/>
        </w:rPr>
        <w:t>网络联机</w:t>
      </w:r>
      <w:r>
        <w:rPr>
          <w:rFonts w:hint="eastAsia"/>
        </w:rPr>
        <w:t>抽象结构</w:t>
      </w:r>
      <w:r w:rsidRPr="0067214E">
        <w:rPr>
          <w:rFonts w:hint="eastAsia"/>
        </w:rPr>
        <w:t>类图</w:t>
      </w:r>
      <w:bookmarkEnd w:id="51"/>
    </w:p>
    <w:p w:rsidR="0067214E" w:rsidRDefault="0067214E" w:rsidP="0067214E">
      <w:pPr>
        <w:ind w:firstLine="480"/>
      </w:pPr>
      <w:r>
        <w:rPr>
          <w:rFonts w:hint="eastAsia"/>
          <w:noProof/>
        </w:rPr>
        <w:drawing>
          <wp:inline distT="0" distB="0" distL="0" distR="0" wp14:anchorId="4E62744C" wp14:editId="32147934">
            <wp:extent cx="4324350" cy="2188543"/>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网络联机类.jpg"/>
                    <pic:cNvPicPr/>
                  </pic:nvPicPr>
                  <pic:blipFill>
                    <a:blip r:embed="rId49">
                      <a:extLst>
                        <a:ext uri="{28A0092B-C50C-407E-A947-70E740481C1C}">
                          <a14:useLocalDpi xmlns:a14="http://schemas.microsoft.com/office/drawing/2010/main" val="0"/>
                        </a:ext>
                      </a:extLst>
                    </a:blip>
                    <a:stretch>
                      <a:fillRect/>
                    </a:stretch>
                  </pic:blipFill>
                  <pic:spPr>
                    <a:xfrm>
                      <a:off x="0" y="0"/>
                      <a:ext cx="4331974" cy="2192402"/>
                    </a:xfrm>
                    <a:prstGeom prst="rect">
                      <a:avLst/>
                    </a:prstGeom>
                  </pic:spPr>
                </pic:pic>
              </a:graphicData>
            </a:graphic>
          </wp:inline>
        </w:drawing>
      </w:r>
    </w:p>
    <w:p w:rsidR="0067214E" w:rsidRDefault="0067214E" w:rsidP="0067214E">
      <w:pPr>
        <w:ind w:firstLine="480"/>
      </w:pPr>
      <w:r w:rsidRPr="0067214E">
        <w:rPr>
          <w:rFonts w:hint="eastAsia"/>
        </w:rPr>
        <w:t>场景类中有：</w:t>
      </w:r>
      <w:r w:rsidRPr="0067214E">
        <w:rPr>
          <w:rFonts w:hint="eastAsia"/>
        </w:rPr>
        <w:t xml:space="preserve">EnemyGame </w:t>
      </w:r>
      <w:r w:rsidRPr="0067214E">
        <w:rPr>
          <w:rFonts w:hint="eastAsia"/>
        </w:rPr>
        <w:t>–</w:t>
      </w:r>
      <w:r w:rsidRPr="0067214E">
        <w:rPr>
          <w:rFonts w:hint="eastAsia"/>
        </w:rPr>
        <w:t xml:space="preserve"> </w:t>
      </w:r>
      <w:r w:rsidRPr="0067214E">
        <w:rPr>
          <w:rFonts w:hint="eastAsia"/>
        </w:rPr>
        <w:t>怪物出现倒计时管理类、</w:t>
      </w:r>
      <w:r w:rsidRPr="0067214E">
        <w:rPr>
          <w:rFonts w:hint="eastAsia"/>
        </w:rPr>
        <w:t xml:space="preserve">GameManager </w:t>
      </w:r>
      <w:r w:rsidRPr="0067214E">
        <w:rPr>
          <w:rFonts w:hint="eastAsia"/>
        </w:rPr>
        <w:t>–</w:t>
      </w:r>
      <w:r w:rsidRPr="0067214E">
        <w:rPr>
          <w:rFonts w:hint="eastAsia"/>
        </w:rPr>
        <w:t xml:space="preserve"> </w:t>
      </w:r>
      <w:r w:rsidRPr="0067214E">
        <w:rPr>
          <w:rFonts w:hint="eastAsia"/>
        </w:rPr>
        <w:t>复活及断开连接</w:t>
      </w:r>
      <w:r w:rsidRPr="0067214E">
        <w:rPr>
          <w:rFonts w:hint="eastAsia"/>
        </w:rPr>
        <w:t>UI</w:t>
      </w:r>
      <w:r w:rsidRPr="0067214E">
        <w:rPr>
          <w:rFonts w:hint="eastAsia"/>
        </w:rPr>
        <w:t>显示。</w:t>
      </w:r>
    </w:p>
    <w:p w:rsidR="0067214E" w:rsidRDefault="0067214E" w:rsidP="0067214E">
      <w:pPr>
        <w:pStyle w:val="a9"/>
        <w:ind w:firstLine="360"/>
      </w:pPr>
      <w:bookmarkStart w:id="52" w:name="_Toc468643082"/>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23</w:t>
      </w:r>
      <w:r w:rsidR="00E8633B">
        <w:fldChar w:fldCharType="end"/>
      </w:r>
      <w:r w:rsidRPr="0067214E">
        <w:rPr>
          <w:rFonts w:hint="eastAsia"/>
        </w:rPr>
        <w:t>场景</w:t>
      </w:r>
      <w:r>
        <w:rPr>
          <w:rFonts w:hint="eastAsia"/>
        </w:rPr>
        <w:t>抽象结构</w:t>
      </w:r>
      <w:r w:rsidRPr="0067214E">
        <w:rPr>
          <w:rFonts w:hint="eastAsia"/>
        </w:rPr>
        <w:t>类图</w:t>
      </w:r>
      <w:bookmarkEnd w:id="52"/>
    </w:p>
    <w:p w:rsidR="0067214E" w:rsidRDefault="0067214E" w:rsidP="0067214E">
      <w:pPr>
        <w:ind w:firstLine="480"/>
      </w:pPr>
      <w:r>
        <w:rPr>
          <w:rFonts w:hint="eastAsia"/>
          <w:noProof/>
        </w:rPr>
        <w:drawing>
          <wp:inline distT="0" distB="0" distL="0" distR="0" wp14:anchorId="5581481B" wp14:editId="5BB811B1">
            <wp:extent cx="4124325" cy="178749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场景类.jpg"/>
                    <pic:cNvPicPr/>
                  </pic:nvPicPr>
                  <pic:blipFill>
                    <a:blip r:embed="rId50">
                      <a:extLst>
                        <a:ext uri="{28A0092B-C50C-407E-A947-70E740481C1C}">
                          <a14:useLocalDpi xmlns:a14="http://schemas.microsoft.com/office/drawing/2010/main" val="0"/>
                        </a:ext>
                      </a:extLst>
                    </a:blip>
                    <a:stretch>
                      <a:fillRect/>
                    </a:stretch>
                  </pic:blipFill>
                  <pic:spPr>
                    <a:xfrm>
                      <a:off x="0" y="0"/>
                      <a:ext cx="4140724" cy="1794605"/>
                    </a:xfrm>
                    <a:prstGeom prst="rect">
                      <a:avLst/>
                    </a:prstGeom>
                  </pic:spPr>
                </pic:pic>
              </a:graphicData>
            </a:graphic>
          </wp:inline>
        </w:drawing>
      </w:r>
    </w:p>
    <w:p w:rsidR="0067214E" w:rsidRDefault="0067214E" w:rsidP="0067214E">
      <w:pPr>
        <w:ind w:firstLine="480"/>
      </w:pPr>
      <w:r w:rsidRPr="0067214E">
        <w:rPr>
          <w:rFonts w:hint="eastAsia"/>
        </w:rPr>
        <w:t>UI</w:t>
      </w:r>
      <w:r w:rsidRPr="0067214E">
        <w:rPr>
          <w:rFonts w:hint="eastAsia"/>
        </w:rPr>
        <w:t>类中有：</w:t>
      </w:r>
      <w:r w:rsidRPr="0067214E">
        <w:rPr>
          <w:rFonts w:hint="eastAsia"/>
        </w:rPr>
        <w:t xml:space="preserve">NetworkGamemanager </w:t>
      </w:r>
      <w:r w:rsidRPr="0067214E">
        <w:rPr>
          <w:rFonts w:hint="eastAsia"/>
        </w:rPr>
        <w:t>–</w:t>
      </w:r>
      <w:r w:rsidRPr="0067214E">
        <w:rPr>
          <w:rFonts w:hint="eastAsia"/>
        </w:rPr>
        <w:t xml:space="preserve"> </w:t>
      </w:r>
      <w:r w:rsidRPr="0067214E">
        <w:rPr>
          <w:rFonts w:hint="eastAsia"/>
        </w:rPr>
        <w:t>局域网联机选择管理类、</w:t>
      </w:r>
      <w:r w:rsidRPr="0067214E">
        <w:rPr>
          <w:rFonts w:hint="eastAsia"/>
        </w:rPr>
        <w:t xml:space="preserve">Spawn </w:t>
      </w:r>
      <w:r w:rsidRPr="0067214E">
        <w:rPr>
          <w:rFonts w:hint="eastAsia"/>
        </w:rPr>
        <w:t>–</w:t>
      </w:r>
      <w:r w:rsidRPr="0067214E">
        <w:rPr>
          <w:rFonts w:hint="eastAsia"/>
        </w:rPr>
        <w:t xml:space="preserve"> </w:t>
      </w:r>
      <w:r w:rsidRPr="0067214E">
        <w:rPr>
          <w:rFonts w:hint="eastAsia"/>
        </w:rPr>
        <w:t>玩家复活管理类。</w:t>
      </w:r>
    </w:p>
    <w:p w:rsidR="0067214E" w:rsidRDefault="0067214E" w:rsidP="0067214E">
      <w:pPr>
        <w:pStyle w:val="a9"/>
        <w:ind w:firstLine="360"/>
      </w:pPr>
      <w:bookmarkStart w:id="53" w:name="_Toc468643083"/>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24</w:t>
      </w:r>
      <w:r w:rsidR="00E8633B">
        <w:fldChar w:fldCharType="end"/>
      </w:r>
      <w:r w:rsidRPr="0067214E">
        <w:rPr>
          <w:rFonts w:hint="eastAsia"/>
        </w:rPr>
        <w:t xml:space="preserve"> UI</w:t>
      </w:r>
      <w:r>
        <w:rPr>
          <w:rFonts w:hint="eastAsia"/>
        </w:rPr>
        <w:t>抽象</w:t>
      </w:r>
      <w:r>
        <w:t>结构</w:t>
      </w:r>
      <w:r w:rsidRPr="0067214E">
        <w:rPr>
          <w:rFonts w:hint="eastAsia"/>
        </w:rPr>
        <w:t>类图</w:t>
      </w:r>
      <w:bookmarkEnd w:id="53"/>
    </w:p>
    <w:p w:rsidR="0067214E" w:rsidRDefault="0067214E" w:rsidP="0067214E">
      <w:pPr>
        <w:ind w:firstLine="480"/>
      </w:pPr>
      <w:r>
        <w:rPr>
          <w:rFonts w:hint="eastAsia"/>
          <w:noProof/>
        </w:rPr>
        <w:drawing>
          <wp:inline distT="0" distB="0" distL="0" distR="0" wp14:anchorId="21FE5CE1" wp14:editId="363DDEEF">
            <wp:extent cx="3905250" cy="182069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UI类.jpg"/>
                    <pic:cNvPicPr/>
                  </pic:nvPicPr>
                  <pic:blipFill>
                    <a:blip r:embed="rId51">
                      <a:extLst>
                        <a:ext uri="{28A0092B-C50C-407E-A947-70E740481C1C}">
                          <a14:useLocalDpi xmlns:a14="http://schemas.microsoft.com/office/drawing/2010/main" val="0"/>
                        </a:ext>
                      </a:extLst>
                    </a:blip>
                    <a:stretch>
                      <a:fillRect/>
                    </a:stretch>
                  </pic:blipFill>
                  <pic:spPr>
                    <a:xfrm>
                      <a:off x="0" y="0"/>
                      <a:ext cx="3910207" cy="1823002"/>
                    </a:xfrm>
                    <a:prstGeom prst="rect">
                      <a:avLst/>
                    </a:prstGeom>
                  </pic:spPr>
                </pic:pic>
              </a:graphicData>
            </a:graphic>
          </wp:inline>
        </w:drawing>
      </w:r>
    </w:p>
    <w:p w:rsidR="0067214E" w:rsidRDefault="0067214E" w:rsidP="0067214E">
      <w:pPr>
        <w:ind w:firstLine="480"/>
      </w:pPr>
      <w:r w:rsidRPr="0067214E">
        <w:rPr>
          <w:rFonts w:hint="eastAsia"/>
        </w:rPr>
        <w:t>Enemy</w:t>
      </w:r>
      <w:r w:rsidRPr="0067214E">
        <w:rPr>
          <w:rFonts w:hint="eastAsia"/>
        </w:rPr>
        <w:t>类中有：</w:t>
      </w:r>
      <w:r w:rsidRPr="0067214E">
        <w:rPr>
          <w:rFonts w:hint="eastAsia"/>
        </w:rPr>
        <w:t xml:space="preserve">Zomb_ID </w:t>
      </w:r>
      <w:r w:rsidRPr="0067214E">
        <w:rPr>
          <w:rFonts w:hint="eastAsia"/>
        </w:rPr>
        <w:t>–</w:t>
      </w:r>
      <w:r w:rsidRPr="0067214E">
        <w:rPr>
          <w:rFonts w:hint="eastAsia"/>
        </w:rPr>
        <w:t xml:space="preserve"> </w:t>
      </w:r>
      <w:r w:rsidRPr="0067214E">
        <w:rPr>
          <w:rFonts w:hint="eastAsia"/>
        </w:rPr>
        <w:t>敌人编号管理类、</w:t>
      </w:r>
      <w:r w:rsidRPr="0067214E">
        <w:rPr>
          <w:rFonts w:hint="eastAsia"/>
        </w:rPr>
        <w:t xml:space="preserve">ZombAttack </w:t>
      </w:r>
      <w:r w:rsidRPr="0067214E">
        <w:rPr>
          <w:rFonts w:hint="eastAsia"/>
        </w:rPr>
        <w:t>–</w:t>
      </w:r>
      <w:r w:rsidRPr="0067214E">
        <w:rPr>
          <w:rFonts w:hint="eastAsia"/>
        </w:rPr>
        <w:t xml:space="preserve"> </w:t>
      </w:r>
      <w:r w:rsidRPr="0067214E">
        <w:rPr>
          <w:rFonts w:hint="eastAsia"/>
        </w:rPr>
        <w:t>敌人攻击管</w:t>
      </w:r>
      <w:r w:rsidRPr="0067214E">
        <w:rPr>
          <w:rFonts w:hint="eastAsia"/>
        </w:rPr>
        <w:lastRenderedPageBreak/>
        <w:t>理类、</w:t>
      </w:r>
      <w:r w:rsidRPr="0067214E">
        <w:rPr>
          <w:rFonts w:hint="eastAsia"/>
        </w:rPr>
        <w:t xml:space="preserve">ZombHealth </w:t>
      </w:r>
      <w:r w:rsidRPr="0067214E">
        <w:rPr>
          <w:rFonts w:hint="eastAsia"/>
        </w:rPr>
        <w:t>–</w:t>
      </w:r>
      <w:r w:rsidRPr="0067214E">
        <w:rPr>
          <w:rFonts w:hint="eastAsia"/>
        </w:rPr>
        <w:t xml:space="preserve"> </w:t>
      </w:r>
      <w:r w:rsidRPr="0067214E">
        <w:rPr>
          <w:rFonts w:hint="eastAsia"/>
        </w:rPr>
        <w:t>敌人血量攻击力等属性管理类、</w:t>
      </w:r>
      <w:r w:rsidRPr="0067214E">
        <w:rPr>
          <w:rFonts w:hint="eastAsia"/>
        </w:rPr>
        <w:t xml:space="preserve">Zomb_MotionSync </w:t>
      </w:r>
      <w:r w:rsidRPr="0067214E">
        <w:rPr>
          <w:rFonts w:hint="eastAsia"/>
        </w:rPr>
        <w:t>–</w:t>
      </w:r>
      <w:r w:rsidRPr="0067214E">
        <w:rPr>
          <w:rFonts w:hint="eastAsia"/>
        </w:rPr>
        <w:t xml:space="preserve"> </w:t>
      </w:r>
      <w:r w:rsidRPr="0067214E">
        <w:rPr>
          <w:rFonts w:hint="eastAsia"/>
        </w:rPr>
        <w:t>敌人移动管理类、</w:t>
      </w:r>
      <w:r w:rsidRPr="0067214E">
        <w:rPr>
          <w:rFonts w:hint="eastAsia"/>
        </w:rPr>
        <w:t xml:space="preserve">ZombTarget </w:t>
      </w:r>
      <w:r w:rsidRPr="0067214E">
        <w:rPr>
          <w:rFonts w:hint="eastAsia"/>
        </w:rPr>
        <w:t>–</w:t>
      </w:r>
      <w:r w:rsidRPr="0067214E">
        <w:rPr>
          <w:rFonts w:hint="eastAsia"/>
        </w:rPr>
        <w:t xml:space="preserve"> </w:t>
      </w:r>
      <w:r w:rsidRPr="0067214E">
        <w:rPr>
          <w:rFonts w:hint="eastAsia"/>
        </w:rPr>
        <w:t>敌人检测主角管理类。</w:t>
      </w:r>
    </w:p>
    <w:p w:rsidR="0067214E" w:rsidRDefault="0067214E" w:rsidP="0067214E">
      <w:pPr>
        <w:pStyle w:val="a9"/>
        <w:ind w:firstLine="360"/>
      </w:pPr>
      <w:bookmarkStart w:id="54" w:name="_Toc468643084"/>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25</w:t>
      </w:r>
      <w:r w:rsidR="00E8633B">
        <w:fldChar w:fldCharType="end"/>
      </w:r>
      <w:r w:rsidRPr="0067214E">
        <w:rPr>
          <w:rFonts w:hint="eastAsia"/>
        </w:rPr>
        <w:t>敌人</w:t>
      </w:r>
      <w:r>
        <w:rPr>
          <w:rFonts w:hint="eastAsia"/>
        </w:rPr>
        <w:t>抽象结构</w:t>
      </w:r>
      <w:r w:rsidRPr="0067214E">
        <w:rPr>
          <w:rFonts w:hint="eastAsia"/>
        </w:rPr>
        <w:t>类图</w:t>
      </w:r>
      <w:bookmarkEnd w:id="54"/>
    </w:p>
    <w:p w:rsidR="00690FC9" w:rsidRDefault="00690FC9" w:rsidP="00690FC9">
      <w:pPr>
        <w:ind w:firstLine="480"/>
      </w:pPr>
      <w:r>
        <w:rPr>
          <w:rFonts w:hint="eastAsia"/>
          <w:noProof/>
        </w:rPr>
        <w:drawing>
          <wp:inline distT="0" distB="0" distL="0" distR="0" wp14:anchorId="694FC54A" wp14:editId="34509547">
            <wp:extent cx="4076700" cy="28223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敌人类.jpg"/>
                    <pic:cNvPicPr/>
                  </pic:nvPicPr>
                  <pic:blipFill>
                    <a:blip r:embed="rId52">
                      <a:extLst>
                        <a:ext uri="{28A0092B-C50C-407E-A947-70E740481C1C}">
                          <a14:useLocalDpi xmlns:a14="http://schemas.microsoft.com/office/drawing/2010/main" val="0"/>
                        </a:ext>
                      </a:extLst>
                    </a:blip>
                    <a:stretch>
                      <a:fillRect/>
                    </a:stretch>
                  </pic:blipFill>
                  <pic:spPr>
                    <a:xfrm>
                      <a:off x="0" y="0"/>
                      <a:ext cx="4079144" cy="2824023"/>
                    </a:xfrm>
                    <a:prstGeom prst="rect">
                      <a:avLst/>
                    </a:prstGeom>
                  </pic:spPr>
                </pic:pic>
              </a:graphicData>
            </a:graphic>
          </wp:inline>
        </w:drawing>
      </w:r>
    </w:p>
    <w:p w:rsidR="00690FC9" w:rsidRDefault="00690FC9" w:rsidP="00690FC9">
      <w:pPr>
        <w:ind w:firstLine="480"/>
      </w:pPr>
    </w:p>
    <w:p w:rsidR="006067DA" w:rsidRDefault="006067DA" w:rsidP="006067DA">
      <w:pPr>
        <w:pStyle w:val="2"/>
        <w:ind w:firstLine="643"/>
      </w:pPr>
      <w:bookmarkStart w:id="55" w:name="_Toc468641851"/>
      <w:r>
        <w:t>游戏界面设计</w:t>
      </w:r>
      <w:bookmarkEnd w:id="55"/>
    </w:p>
    <w:p w:rsidR="006067DA" w:rsidRDefault="006067DA" w:rsidP="006067DA">
      <w:pPr>
        <w:pStyle w:val="3"/>
        <w:ind w:firstLine="643"/>
      </w:pPr>
      <w:bookmarkStart w:id="56" w:name="_Toc468641852"/>
      <w:r>
        <w:t>画面设计</w:t>
      </w:r>
      <w:bookmarkEnd w:id="56"/>
    </w:p>
    <w:p w:rsidR="006067DA" w:rsidRDefault="006067DA" w:rsidP="006067DA">
      <w:pPr>
        <w:ind w:firstLine="480"/>
      </w:pPr>
      <w:r w:rsidRPr="006067DA">
        <w:rPr>
          <w:rFonts w:hint="eastAsia"/>
        </w:rPr>
        <w:t>游戏的画面风格的设计离不开游戏风格的确定，当前的游戏为第一人称射击类游戏，如果是竞技</w:t>
      </w:r>
      <w:proofErr w:type="gramStart"/>
      <w:r w:rsidRPr="006067DA">
        <w:rPr>
          <w:rFonts w:hint="eastAsia"/>
        </w:rPr>
        <w:t>类当然</w:t>
      </w:r>
      <w:proofErr w:type="gramEnd"/>
      <w:r w:rsidRPr="006067DA">
        <w:rPr>
          <w:rFonts w:hint="eastAsia"/>
        </w:rPr>
        <w:t>现代城市建筑更具有代入感。但当在当人单机的模式下或联网合作求生的下怪物为僵尸骷髅兵带有奇幻的色彩，所以又以恐怖为元素，增加给玩家的紧张感。迷宫配上怪物的求生无疑是紧张感很重的游戏体验，也是很有代入感的游戏体验。</w:t>
      </w:r>
    </w:p>
    <w:p w:rsidR="006067DA" w:rsidRDefault="006067DA" w:rsidP="006067DA">
      <w:pPr>
        <w:pStyle w:val="3"/>
        <w:ind w:firstLine="643"/>
      </w:pPr>
      <w:bookmarkStart w:id="57" w:name="_Toc468641853"/>
      <w:r>
        <w:t>主要界面设计</w:t>
      </w:r>
      <w:bookmarkEnd w:id="57"/>
    </w:p>
    <w:p w:rsidR="006067DA" w:rsidRDefault="006067DA" w:rsidP="006067DA">
      <w:pPr>
        <w:ind w:firstLine="480"/>
      </w:pPr>
      <w:r>
        <w:rPr>
          <w:rFonts w:hint="eastAsia"/>
        </w:rPr>
        <w:t>游戏部分</w:t>
      </w:r>
      <w:r>
        <w:t>素材使用网络上提供的美工素材，</w:t>
      </w:r>
      <w:r>
        <w:rPr>
          <w:rFonts w:hint="eastAsia"/>
        </w:rPr>
        <w:t>其他部分</w:t>
      </w:r>
      <w:r>
        <w:t>采用</w:t>
      </w:r>
      <w:r>
        <w:t>Unity3</w:t>
      </w:r>
      <w:r>
        <w:rPr>
          <w:rFonts w:hint="eastAsia"/>
        </w:rPr>
        <w:t>D</w:t>
      </w:r>
      <w:r>
        <w:t>自带的素材，</w:t>
      </w:r>
      <w:r>
        <w:rPr>
          <w:rFonts w:hint="eastAsia"/>
        </w:rPr>
        <w:t>朴素而不失</w:t>
      </w:r>
      <w:r>
        <w:t>趣味</w:t>
      </w:r>
      <w:r>
        <w:rPr>
          <w:rFonts w:hint="eastAsia"/>
        </w:rPr>
        <w:t>的</w:t>
      </w:r>
      <w:r>
        <w:t>素材易于获取也易于使用</w:t>
      </w:r>
      <w:r>
        <w:rPr>
          <w:rFonts w:hint="eastAsia"/>
        </w:rPr>
        <w:t>。</w:t>
      </w:r>
    </w:p>
    <w:p w:rsidR="008C2ED4" w:rsidRDefault="008C2ED4" w:rsidP="006067DA">
      <w:pPr>
        <w:ind w:firstLine="480"/>
      </w:pPr>
    </w:p>
    <w:p w:rsidR="001F4E7F" w:rsidRDefault="001F4E7F" w:rsidP="006067DA">
      <w:pPr>
        <w:ind w:firstLine="480"/>
      </w:pPr>
      <w:r>
        <w:rPr>
          <w:rFonts w:hint="eastAsia"/>
        </w:rPr>
        <w:t>主菜单</w:t>
      </w:r>
      <w:r>
        <w:t>界面</w:t>
      </w:r>
      <w:r>
        <w:rPr>
          <w:rFonts w:hint="eastAsia"/>
        </w:rPr>
        <w:t>除了设计</w:t>
      </w:r>
      <w:r>
        <w:t>的</w:t>
      </w:r>
      <w:r>
        <w:rPr>
          <w:rFonts w:hint="eastAsia"/>
        </w:rPr>
        <w:t>LOGO</w:t>
      </w:r>
      <w:r>
        <w:rPr>
          <w:rFonts w:hint="eastAsia"/>
        </w:rPr>
        <w:t>显示</w:t>
      </w:r>
      <w:r>
        <w:t>外有</w:t>
      </w:r>
      <w:r>
        <w:rPr>
          <w:rFonts w:hint="eastAsia"/>
        </w:rPr>
        <w:t xml:space="preserve"> </w:t>
      </w:r>
      <w:r>
        <w:rPr>
          <w:rFonts w:hint="eastAsia"/>
        </w:rPr>
        <w:t>“进入单人冒险”、</w:t>
      </w:r>
      <w:r>
        <w:t>“</w:t>
      </w:r>
      <w:r>
        <w:rPr>
          <w:rFonts w:hint="eastAsia"/>
        </w:rPr>
        <w:t>进入</w:t>
      </w:r>
      <w:r>
        <w:t>多人对战</w:t>
      </w:r>
      <w:r>
        <w:t>”</w:t>
      </w:r>
      <w:r>
        <w:rPr>
          <w:rFonts w:hint="eastAsia"/>
        </w:rPr>
        <w:t>、</w:t>
      </w:r>
      <w:r>
        <w:t>“</w:t>
      </w:r>
      <w:r>
        <w:rPr>
          <w:rFonts w:hint="eastAsia"/>
        </w:rPr>
        <w:t>进入多人生存</w:t>
      </w:r>
      <w:r>
        <w:t>”</w:t>
      </w:r>
      <w:r>
        <w:rPr>
          <w:rFonts w:hint="eastAsia"/>
        </w:rPr>
        <w:t>、</w:t>
      </w:r>
      <w:r>
        <w:t>“</w:t>
      </w:r>
      <w:r>
        <w:rPr>
          <w:rFonts w:hint="eastAsia"/>
        </w:rPr>
        <w:t>退出游戏</w:t>
      </w:r>
      <w:r>
        <w:t>”</w:t>
      </w:r>
      <w:r>
        <w:rPr>
          <w:rFonts w:hint="eastAsia"/>
        </w:rPr>
        <w:t>等</w:t>
      </w:r>
      <w:r>
        <w:t>选项</w:t>
      </w:r>
      <w:r>
        <w:rPr>
          <w:rFonts w:hint="eastAsia"/>
        </w:rPr>
        <w:t>功能</w:t>
      </w:r>
      <w:r>
        <w:t>。</w:t>
      </w:r>
      <w:r>
        <w:rPr>
          <w:rFonts w:hint="eastAsia"/>
        </w:rPr>
        <w:t>其他</w:t>
      </w:r>
      <w:r>
        <w:rPr>
          <w:rFonts w:hint="eastAsia"/>
        </w:rPr>
        <w:t>UI</w:t>
      </w:r>
      <w:r>
        <w:rPr>
          <w:rFonts w:hint="eastAsia"/>
        </w:rPr>
        <w:t>风格</w:t>
      </w:r>
      <w:r>
        <w:t>类似</w:t>
      </w:r>
      <w:r>
        <w:rPr>
          <w:rFonts w:hint="eastAsia"/>
        </w:rPr>
        <w:t>。</w:t>
      </w:r>
    </w:p>
    <w:p w:rsidR="008C2ED4" w:rsidRDefault="008C2ED4" w:rsidP="008C2ED4">
      <w:pPr>
        <w:pStyle w:val="a9"/>
        <w:ind w:firstLine="360"/>
      </w:pPr>
      <w:bookmarkStart w:id="58" w:name="_Toc468643085"/>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26</w:t>
      </w:r>
      <w:r w:rsidR="00E8633B">
        <w:fldChar w:fldCharType="end"/>
      </w:r>
      <w:r w:rsidRPr="008C2ED4">
        <w:rPr>
          <w:rFonts w:hint="eastAsia"/>
        </w:rPr>
        <w:t>主菜单</w:t>
      </w:r>
      <w:r w:rsidRPr="008C2ED4">
        <w:rPr>
          <w:rFonts w:hint="eastAsia"/>
        </w:rPr>
        <w:t>UI</w:t>
      </w:r>
      <w:r w:rsidRPr="008C2ED4">
        <w:rPr>
          <w:rFonts w:hint="eastAsia"/>
        </w:rPr>
        <w:t>设计选项图</w:t>
      </w:r>
      <w:bookmarkEnd w:id="58"/>
    </w:p>
    <w:p w:rsidR="008C2ED4" w:rsidRDefault="008C2ED4" w:rsidP="008C2ED4">
      <w:pPr>
        <w:ind w:firstLine="480"/>
      </w:pPr>
    </w:p>
    <w:p w:rsidR="008C2ED4" w:rsidRDefault="008C2ED4" w:rsidP="008C2ED4">
      <w:pPr>
        <w:ind w:firstLine="480"/>
      </w:pPr>
      <w:r>
        <w:rPr>
          <w:rFonts w:hint="eastAsia"/>
          <w:noProof/>
        </w:rPr>
        <w:lastRenderedPageBreak/>
        <w:drawing>
          <wp:anchor distT="0" distB="0" distL="114300" distR="114300" simplePos="0" relativeHeight="251661312" behindDoc="0" locked="0" layoutInCell="1" allowOverlap="1" wp14:anchorId="2311A376" wp14:editId="76B89E96">
            <wp:simplePos x="0" y="0"/>
            <wp:positionH relativeFrom="margin">
              <wp:posOffset>1162050</wp:posOffset>
            </wp:positionH>
            <wp:positionV relativeFrom="paragraph">
              <wp:posOffset>67310</wp:posOffset>
            </wp:positionV>
            <wp:extent cx="3238500" cy="25908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主菜单界面.jpg"/>
                    <pic:cNvPicPr/>
                  </pic:nvPicPr>
                  <pic:blipFill>
                    <a:blip r:embed="rId53">
                      <a:extLst>
                        <a:ext uri="{28A0092B-C50C-407E-A947-70E740481C1C}">
                          <a14:useLocalDpi xmlns:a14="http://schemas.microsoft.com/office/drawing/2010/main" val="0"/>
                        </a:ext>
                      </a:extLst>
                    </a:blip>
                    <a:stretch>
                      <a:fillRect/>
                    </a:stretch>
                  </pic:blipFill>
                  <pic:spPr>
                    <a:xfrm>
                      <a:off x="0" y="0"/>
                      <a:ext cx="3238500" cy="2590800"/>
                    </a:xfrm>
                    <a:prstGeom prst="rect">
                      <a:avLst/>
                    </a:prstGeom>
                  </pic:spPr>
                </pic:pic>
              </a:graphicData>
            </a:graphic>
            <wp14:sizeRelH relativeFrom="page">
              <wp14:pctWidth>0</wp14:pctWidth>
            </wp14:sizeRelH>
            <wp14:sizeRelV relativeFrom="page">
              <wp14:pctHeight>0</wp14:pctHeight>
            </wp14:sizeRelV>
          </wp:anchor>
        </w:drawing>
      </w:r>
    </w:p>
    <w:p w:rsidR="008C2ED4" w:rsidRDefault="008C2ED4" w:rsidP="008C2ED4">
      <w:pPr>
        <w:ind w:firstLine="480"/>
      </w:pPr>
      <w:r w:rsidRPr="008C2ED4">
        <w:rPr>
          <w:rFonts w:hint="eastAsia"/>
        </w:rPr>
        <w:t>次级的联网模式下的联机菜单功能有“服务器的建立”、“客户端的连接”、“</w:t>
      </w:r>
      <w:r w:rsidRPr="008C2ED4">
        <w:rPr>
          <w:rFonts w:hint="eastAsia"/>
        </w:rPr>
        <w:t>IP</w:t>
      </w:r>
      <w:r w:rsidRPr="008C2ED4">
        <w:rPr>
          <w:rFonts w:hint="eastAsia"/>
        </w:rPr>
        <w:t>地址输入”、“返回主菜单”。</w:t>
      </w:r>
    </w:p>
    <w:p w:rsidR="008C2ED4" w:rsidRDefault="008C2ED4" w:rsidP="008C2ED4">
      <w:pPr>
        <w:pStyle w:val="a9"/>
        <w:ind w:firstLine="360"/>
      </w:pPr>
      <w:bookmarkStart w:id="59" w:name="_Toc468643086"/>
      <w:r>
        <w:rPr>
          <w:rFonts w:hint="eastAsia"/>
          <w:noProof/>
        </w:rPr>
        <w:drawing>
          <wp:anchor distT="0" distB="0" distL="114300" distR="114300" simplePos="0" relativeHeight="251663360" behindDoc="0" locked="0" layoutInCell="1" allowOverlap="1" wp14:anchorId="1101A2E8" wp14:editId="06D35B5A">
            <wp:simplePos x="0" y="0"/>
            <wp:positionH relativeFrom="margin">
              <wp:posOffset>1152525</wp:posOffset>
            </wp:positionH>
            <wp:positionV relativeFrom="paragraph">
              <wp:posOffset>381000</wp:posOffset>
            </wp:positionV>
            <wp:extent cx="3381375" cy="3133725"/>
            <wp:effectExtent l="0" t="0" r="9525"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联网模式下的UI设计.jpg"/>
                    <pic:cNvPicPr/>
                  </pic:nvPicPr>
                  <pic:blipFill>
                    <a:blip r:embed="rId54">
                      <a:extLst>
                        <a:ext uri="{28A0092B-C50C-407E-A947-70E740481C1C}">
                          <a14:useLocalDpi xmlns:a14="http://schemas.microsoft.com/office/drawing/2010/main" val="0"/>
                        </a:ext>
                      </a:extLst>
                    </a:blip>
                    <a:stretch>
                      <a:fillRect/>
                    </a:stretch>
                  </pic:blipFill>
                  <pic:spPr>
                    <a:xfrm>
                      <a:off x="0" y="0"/>
                      <a:ext cx="3381375" cy="31337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27</w:t>
      </w:r>
      <w:r w:rsidR="00E8633B">
        <w:fldChar w:fldCharType="end"/>
      </w:r>
      <w:r w:rsidRPr="008C2ED4">
        <w:rPr>
          <w:rFonts w:hint="eastAsia"/>
        </w:rPr>
        <w:t>次级的联网模式下的</w:t>
      </w:r>
      <w:r w:rsidRPr="008C2ED4">
        <w:rPr>
          <w:rFonts w:hint="eastAsia"/>
        </w:rPr>
        <w:t>UI</w:t>
      </w:r>
      <w:r w:rsidRPr="008C2ED4">
        <w:rPr>
          <w:rFonts w:hint="eastAsia"/>
        </w:rPr>
        <w:t>设计</w:t>
      </w:r>
      <w:bookmarkEnd w:id="59"/>
    </w:p>
    <w:p w:rsidR="008C2ED4" w:rsidRDefault="008C2ED4" w:rsidP="008C2ED4">
      <w:pPr>
        <w:ind w:firstLine="480"/>
      </w:pPr>
    </w:p>
    <w:p w:rsidR="008C2ED4" w:rsidRDefault="008C2ED4" w:rsidP="008C2ED4">
      <w:pPr>
        <w:ind w:firstLine="480"/>
      </w:pPr>
      <w:r w:rsidRPr="008C2ED4">
        <w:rPr>
          <w:rFonts w:hint="eastAsia"/>
        </w:rPr>
        <w:t>单人单机的迷宫求生的为一个很大的地图在这里只展示部分效果图如</w:t>
      </w:r>
      <w:r>
        <w:rPr>
          <w:rFonts w:hint="eastAsia"/>
        </w:rPr>
        <w:t>图</w:t>
      </w:r>
      <w:r>
        <w:rPr>
          <w:rFonts w:hint="eastAsia"/>
        </w:rPr>
        <w:t>3.28</w:t>
      </w:r>
      <w:r w:rsidRPr="008C2ED4">
        <w:rPr>
          <w:rFonts w:hint="eastAsia"/>
        </w:rPr>
        <w:t>：</w:t>
      </w:r>
    </w:p>
    <w:p w:rsidR="008C2ED4" w:rsidRDefault="008C2ED4" w:rsidP="008C2ED4">
      <w:pPr>
        <w:pStyle w:val="a9"/>
        <w:ind w:firstLine="360"/>
      </w:pPr>
      <w:bookmarkStart w:id="60" w:name="_Toc468643087"/>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28</w:t>
      </w:r>
      <w:r w:rsidR="00E8633B">
        <w:fldChar w:fldCharType="end"/>
      </w:r>
      <w:r w:rsidRPr="008C2ED4">
        <w:rPr>
          <w:rFonts w:hint="eastAsia"/>
        </w:rPr>
        <w:t>单人单机游戏效果图</w:t>
      </w:r>
      <w:bookmarkEnd w:id="60"/>
    </w:p>
    <w:p w:rsidR="008C2ED4" w:rsidRDefault="008C2ED4" w:rsidP="008C2ED4">
      <w:pPr>
        <w:ind w:firstLine="480"/>
      </w:pPr>
    </w:p>
    <w:p w:rsidR="008C2ED4" w:rsidRDefault="008C2ED4" w:rsidP="008C2ED4">
      <w:pPr>
        <w:ind w:firstLine="480"/>
      </w:pPr>
    </w:p>
    <w:p w:rsidR="008C2ED4" w:rsidRDefault="008C2ED4" w:rsidP="008C2ED4">
      <w:pPr>
        <w:ind w:firstLine="480"/>
      </w:pPr>
    </w:p>
    <w:p w:rsidR="008C2ED4" w:rsidRDefault="008C2ED4" w:rsidP="008C2ED4">
      <w:pPr>
        <w:ind w:firstLine="480"/>
      </w:pPr>
    </w:p>
    <w:p w:rsidR="008C2ED4" w:rsidRDefault="008C2ED4" w:rsidP="008C2ED4">
      <w:pPr>
        <w:ind w:firstLine="480"/>
      </w:pPr>
      <w:r>
        <w:rPr>
          <w:rFonts w:hint="eastAsia"/>
          <w:noProof/>
        </w:rPr>
        <w:lastRenderedPageBreak/>
        <w:drawing>
          <wp:anchor distT="0" distB="0" distL="114300" distR="114300" simplePos="0" relativeHeight="251665408" behindDoc="0" locked="0" layoutInCell="1" allowOverlap="1" wp14:anchorId="19E4F932" wp14:editId="0038A3F2">
            <wp:simplePos x="0" y="0"/>
            <wp:positionH relativeFrom="page">
              <wp:align>center</wp:align>
            </wp:positionH>
            <wp:positionV relativeFrom="paragraph">
              <wp:posOffset>0</wp:posOffset>
            </wp:positionV>
            <wp:extent cx="4114800" cy="31877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单人单机游戏模式效果图.jpg"/>
                    <pic:cNvPicPr/>
                  </pic:nvPicPr>
                  <pic:blipFill>
                    <a:blip r:embed="rId55">
                      <a:extLst>
                        <a:ext uri="{28A0092B-C50C-407E-A947-70E740481C1C}">
                          <a14:useLocalDpi xmlns:a14="http://schemas.microsoft.com/office/drawing/2010/main" val="0"/>
                        </a:ext>
                      </a:extLst>
                    </a:blip>
                    <a:stretch>
                      <a:fillRect/>
                    </a:stretch>
                  </pic:blipFill>
                  <pic:spPr>
                    <a:xfrm>
                      <a:off x="0" y="0"/>
                      <a:ext cx="4114800" cy="3187700"/>
                    </a:xfrm>
                    <a:prstGeom prst="rect">
                      <a:avLst/>
                    </a:prstGeom>
                  </pic:spPr>
                </pic:pic>
              </a:graphicData>
            </a:graphic>
            <wp14:sizeRelH relativeFrom="page">
              <wp14:pctWidth>0</wp14:pctWidth>
            </wp14:sizeRelH>
            <wp14:sizeRelV relativeFrom="page">
              <wp14:pctHeight>0</wp14:pctHeight>
            </wp14:sizeRelV>
          </wp:anchor>
        </w:drawing>
      </w:r>
    </w:p>
    <w:p w:rsidR="008C2ED4" w:rsidRDefault="008C2ED4" w:rsidP="008C2ED4">
      <w:pPr>
        <w:ind w:firstLine="480"/>
      </w:pPr>
      <w:r w:rsidRPr="008C2ED4">
        <w:rPr>
          <w:rFonts w:hint="eastAsia"/>
        </w:rPr>
        <w:t>关于联网竞技模式下的游戏场景是废弃的卡通风格的现代都市，增强玩家的第一人称现代战争感。</w:t>
      </w:r>
    </w:p>
    <w:p w:rsidR="00ED6DB6" w:rsidRDefault="00ED6DB6" w:rsidP="00ED6DB6">
      <w:pPr>
        <w:pStyle w:val="a9"/>
        <w:ind w:firstLine="360"/>
      </w:pPr>
      <w:bookmarkStart w:id="61" w:name="_Toc468643088"/>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29</w:t>
      </w:r>
      <w:r w:rsidR="00E8633B">
        <w:fldChar w:fldCharType="end"/>
      </w:r>
      <w:r w:rsidRPr="00ED6DB6">
        <w:rPr>
          <w:rFonts w:hint="eastAsia"/>
        </w:rPr>
        <w:t>多人竞技模式效果图</w:t>
      </w:r>
      <w:bookmarkEnd w:id="61"/>
    </w:p>
    <w:p w:rsidR="00ED6DB6" w:rsidRDefault="00ED6DB6" w:rsidP="00ED6DB6">
      <w:pPr>
        <w:ind w:firstLine="480"/>
      </w:pPr>
      <w:r>
        <w:rPr>
          <w:rFonts w:hint="eastAsia"/>
          <w:noProof/>
        </w:rPr>
        <w:drawing>
          <wp:inline distT="0" distB="0" distL="0" distR="0" wp14:anchorId="69D69A80" wp14:editId="68F21BFB">
            <wp:extent cx="4257675" cy="321760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多人联机竞技模式效果图.jpg"/>
                    <pic:cNvPicPr/>
                  </pic:nvPicPr>
                  <pic:blipFill>
                    <a:blip r:embed="rId56">
                      <a:extLst>
                        <a:ext uri="{28A0092B-C50C-407E-A947-70E740481C1C}">
                          <a14:useLocalDpi xmlns:a14="http://schemas.microsoft.com/office/drawing/2010/main" val="0"/>
                        </a:ext>
                      </a:extLst>
                    </a:blip>
                    <a:stretch>
                      <a:fillRect/>
                    </a:stretch>
                  </pic:blipFill>
                  <pic:spPr>
                    <a:xfrm>
                      <a:off x="0" y="0"/>
                      <a:ext cx="4266680" cy="3224410"/>
                    </a:xfrm>
                    <a:prstGeom prst="rect">
                      <a:avLst/>
                    </a:prstGeom>
                  </pic:spPr>
                </pic:pic>
              </a:graphicData>
            </a:graphic>
          </wp:inline>
        </w:drawing>
      </w:r>
    </w:p>
    <w:p w:rsidR="00ED6DB6" w:rsidRDefault="00ED6DB6" w:rsidP="00ED6DB6">
      <w:pPr>
        <w:ind w:firstLine="480"/>
      </w:pPr>
    </w:p>
    <w:p w:rsidR="00ED6DB6" w:rsidRDefault="00ED6DB6" w:rsidP="00ED6DB6">
      <w:pPr>
        <w:ind w:firstLine="480"/>
      </w:pPr>
      <w:r w:rsidRPr="00ED6DB6">
        <w:rPr>
          <w:rFonts w:hint="eastAsia"/>
        </w:rPr>
        <w:t>多人合作生存模式下玩家是在一个密闭的空间里争取生存更长的时间。而密闭配上恐怖的画风更给人一种紧张感。</w:t>
      </w:r>
    </w:p>
    <w:p w:rsidR="00ED6DB6" w:rsidRDefault="00ED6DB6" w:rsidP="00ED6DB6">
      <w:pPr>
        <w:pStyle w:val="a9"/>
        <w:ind w:firstLine="360"/>
      </w:pPr>
      <w:bookmarkStart w:id="62" w:name="_Toc468643089"/>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3</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30</w:t>
      </w:r>
      <w:r w:rsidR="00E8633B">
        <w:fldChar w:fldCharType="end"/>
      </w:r>
      <w:r w:rsidRPr="00ED6DB6">
        <w:rPr>
          <w:rFonts w:hint="eastAsia"/>
        </w:rPr>
        <w:t>多人合作求生</w:t>
      </w:r>
      <w:proofErr w:type="gramStart"/>
      <w:r w:rsidRPr="00ED6DB6">
        <w:rPr>
          <w:rFonts w:hint="eastAsia"/>
        </w:rPr>
        <w:t>类效果</w:t>
      </w:r>
      <w:proofErr w:type="gramEnd"/>
      <w:r w:rsidRPr="00ED6DB6">
        <w:rPr>
          <w:rFonts w:hint="eastAsia"/>
        </w:rPr>
        <w:t>图</w:t>
      </w:r>
      <w:bookmarkEnd w:id="62"/>
    </w:p>
    <w:p w:rsidR="00ED6DB6" w:rsidRDefault="00ED6DB6" w:rsidP="00ED6DB6">
      <w:pPr>
        <w:ind w:firstLine="480"/>
      </w:pPr>
      <w:r>
        <w:rPr>
          <w:rFonts w:hint="eastAsia"/>
          <w:noProof/>
        </w:rPr>
        <w:lastRenderedPageBreak/>
        <w:drawing>
          <wp:inline distT="0" distB="0" distL="0" distR="0" wp14:anchorId="2005AB2E" wp14:editId="1484CA5F">
            <wp:extent cx="4352925" cy="3217789"/>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多人合作求生模式效果图.jpg"/>
                    <pic:cNvPicPr/>
                  </pic:nvPicPr>
                  <pic:blipFill>
                    <a:blip r:embed="rId57">
                      <a:extLst>
                        <a:ext uri="{28A0092B-C50C-407E-A947-70E740481C1C}">
                          <a14:useLocalDpi xmlns:a14="http://schemas.microsoft.com/office/drawing/2010/main" val="0"/>
                        </a:ext>
                      </a:extLst>
                    </a:blip>
                    <a:stretch>
                      <a:fillRect/>
                    </a:stretch>
                  </pic:blipFill>
                  <pic:spPr>
                    <a:xfrm>
                      <a:off x="0" y="0"/>
                      <a:ext cx="4358520" cy="3221925"/>
                    </a:xfrm>
                    <a:prstGeom prst="rect">
                      <a:avLst/>
                    </a:prstGeom>
                  </pic:spPr>
                </pic:pic>
              </a:graphicData>
            </a:graphic>
          </wp:inline>
        </w:drawing>
      </w:r>
    </w:p>
    <w:p w:rsidR="00ED6DB6" w:rsidRDefault="00ED6DB6" w:rsidP="00ED6DB6">
      <w:pPr>
        <w:ind w:firstLine="480"/>
      </w:pPr>
    </w:p>
    <w:p w:rsidR="00ED6DB6" w:rsidRDefault="00C16538" w:rsidP="00C16538">
      <w:pPr>
        <w:pStyle w:val="2"/>
        <w:ind w:firstLine="643"/>
      </w:pPr>
      <w:bookmarkStart w:id="63" w:name="_Toc468641854"/>
      <w:r>
        <w:t>数值设计</w:t>
      </w:r>
      <w:bookmarkEnd w:id="63"/>
    </w:p>
    <w:p w:rsidR="00C16538" w:rsidRDefault="00C16538" w:rsidP="00C16538">
      <w:pPr>
        <w:pStyle w:val="3"/>
        <w:ind w:firstLine="643"/>
      </w:pPr>
      <w:bookmarkStart w:id="64" w:name="_Toc468641855"/>
      <w:r>
        <w:rPr>
          <w:rFonts w:hint="eastAsia"/>
        </w:rPr>
        <w:t>单人单机</w:t>
      </w:r>
      <w:r>
        <w:t>模式下所需数值</w:t>
      </w:r>
      <w:bookmarkEnd w:id="64"/>
    </w:p>
    <w:p w:rsidR="00C16538" w:rsidRDefault="00C16538" w:rsidP="00C16538">
      <w:pPr>
        <w:ind w:firstLine="480"/>
      </w:pPr>
      <w:r>
        <w:rPr>
          <w:rFonts w:hint="eastAsia"/>
        </w:rPr>
        <w:t>（</w:t>
      </w:r>
      <w:r>
        <w:rPr>
          <w:rFonts w:hint="eastAsia"/>
        </w:rPr>
        <w:t>1</w:t>
      </w:r>
      <w:r>
        <w:rPr>
          <w:rFonts w:hint="eastAsia"/>
        </w:rPr>
        <w:t>）玩家基础生命值</w:t>
      </w:r>
      <w:r>
        <w:rPr>
          <w:rFonts w:hint="eastAsia"/>
        </w:rPr>
        <w:t xml:space="preserve"> 100 </w:t>
      </w:r>
      <w:r>
        <w:rPr>
          <w:rFonts w:hint="eastAsia"/>
        </w:rPr>
        <w:t>单位。</w:t>
      </w:r>
    </w:p>
    <w:p w:rsidR="00C16538" w:rsidRDefault="00C16538" w:rsidP="00C16538">
      <w:pPr>
        <w:ind w:firstLine="480"/>
      </w:pPr>
      <w:r>
        <w:rPr>
          <w:rFonts w:hint="eastAsia"/>
        </w:rPr>
        <w:t>（</w:t>
      </w:r>
      <w:r>
        <w:rPr>
          <w:rFonts w:hint="eastAsia"/>
        </w:rPr>
        <w:t>2</w:t>
      </w:r>
      <w:r>
        <w:rPr>
          <w:rFonts w:hint="eastAsia"/>
        </w:rPr>
        <w:t>）玩家基础防御值</w:t>
      </w:r>
      <w:r>
        <w:rPr>
          <w:rFonts w:hint="eastAsia"/>
        </w:rPr>
        <w:t xml:space="preserve"> 4 </w:t>
      </w:r>
      <w:r>
        <w:rPr>
          <w:rFonts w:hint="eastAsia"/>
        </w:rPr>
        <w:t>单位。</w:t>
      </w:r>
    </w:p>
    <w:p w:rsidR="00C16538" w:rsidRDefault="00C16538" w:rsidP="00C16538">
      <w:pPr>
        <w:ind w:firstLine="480"/>
      </w:pPr>
      <w:r>
        <w:rPr>
          <w:rFonts w:hint="eastAsia"/>
        </w:rPr>
        <w:t>（</w:t>
      </w:r>
      <w:r>
        <w:rPr>
          <w:rFonts w:hint="eastAsia"/>
        </w:rPr>
        <w:t>3</w:t>
      </w:r>
      <w:r>
        <w:rPr>
          <w:rFonts w:hint="eastAsia"/>
        </w:rPr>
        <w:t>）玩家基础攻击值</w:t>
      </w:r>
      <w:r>
        <w:rPr>
          <w:rFonts w:hint="eastAsia"/>
        </w:rPr>
        <w:t xml:space="preserve"> 11</w:t>
      </w:r>
      <w:r>
        <w:rPr>
          <w:rFonts w:hint="eastAsia"/>
        </w:rPr>
        <w:t>单位。</w:t>
      </w:r>
    </w:p>
    <w:p w:rsidR="00C16538" w:rsidRDefault="00C16538" w:rsidP="00C16538">
      <w:pPr>
        <w:ind w:firstLine="480"/>
      </w:pPr>
      <w:r>
        <w:rPr>
          <w:rFonts w:hint="eastAsia"/>
        </w:rPr>
        <w:t>（</w:t>
      </w:r>
      <w:r>
        <w:rPr>
          <w:rFonts w:hint="eastAsia"/>
        </w:rPr>
        <w:t>4</w:t>
      </w:r>
      <w:r>
        <w:rPr>
          <w:rFonts w:hint="eastAsia"/>
        </w:rPr>
        <w:t>）每秒开枪子弹数量</w:t>
      </w:r>
      <w:r>
        <w:rPr>
          <w:rFonts w:hint="eastAsia"/>
        </w:rPr>
        <w:t>20</w:t>
      </w:r>
      <w:r>
        <w:rPr>
          <w:rFonts w:hint="eastAsia"/>
        </w:rPr>
        <w:t>颗。</w:t>
      </w:r>
    </w:p>
    <w:p w:rsidR="00C16538" w:rsidRDefault="00C16538" w:rsidP="00C16538">
      <w:pPr>
        <w:ind w:firstLine="480"/>
      </w:pPr>
      <w:r>
        <w:rPr>
          <w:rFonts w:hint="eastAsia"/>
        </w:rPr>
        <w:t>（</w:t>
      </w:r>
      <w:r>
        <w:rPr>
          <w:rFonts w:hint="eastAsia"/>
        </w:rPr>
        <w:t>5</w:t>
      </w:r>
      <w:r>
        <w:rPr>
          <w:rFonts w:hint="eastAsia"/>
        </w:rPr>
        <w:t>）敌人随机出现时间间隔</w:t>
      </w:r>
      <w:r>
        <w:rPr>
          <w:rFonts w:hint="eastAsia"/>
        </w:rPr>
        <w:t>14s</w:t>
      </w:r>
      <w:r>
        <w:rPr>
          <w:rFonts w:hint="eastAsia"/>
        </w:rPr>
        <w:t>递减到</w:t>
      </w:r>
      <w:r>
        <w:rPr>
          <w:rFonts w:hint="eastAsia"/>
        </w:rPr>
        <w:t>6S</w:t>
      </w:r>
      <w:r>
        <w:rPr>
          <w:rFonts w:hint="eastAsia"/>
        </w:rPr>
        <w:t>。</w:t>
      </w:r>
    </w:p>
    <w:p w:rsidR="00C16538" w:rsidRDefault="00C16538" w:rsidP="00C16538">
      <w:pPr>
        <w:ind w:firstLine="480"/>
      </w:pPr>
      <w:r>
        <w:rPr>
          <w:rFonts w:hint="eastAsia"/>
        </w:rPr>
        <w:t>（</w:t>
      </w:r>
      <w:r>
        <w:rPr>
          <w:rFonts w:hint="eastAsia"/>
        </w:rPr>
        <w:t>6</w:t>
      </w:r>
      <w:r>
        <w:rPr>
          <w:rFonts w:hint="eastAsia"/>
        </w:rPr>
        <w:t>）敌人随机生成数量</w:t>
      </w:r>
      <w:r>
        <w:rPr>
          <w:rFonts w:hint="eastAsia"/>
        </w:rPr>
        <w:t>2~6</w:t>
      </w:r>
      <w:r>
        <w:rPr>
          <w:rFonts w:hint="eastAsia"/>
        </w:rPr>
        <w:t>个单位。</w:t>
      </w:r>
    </w:p>
    <w:p w:rsidR="00C16538" w:rsidRDefault="00C16538" w:rsidP="00C16538">
      <w:pPr>
        <w:ind w:firstLine="480"/>
      </w:pPr>
      <w:r>
        <w:rPr>
          <w:rFonts w:hint="eastAsia"/>
        </w:rPr>
        <w:t>（</w:t>
      </w:r>
      <w:r>
        <w:rPr>
          <w:rFonts w:hint="eastAsia"/>
        </w:rPr>
        <w:t>7</w:t>
      </w:r>
      <w:r>
        <w:rPr>
          <w:rFonts w:hint="eastAsia"/>
        </w:rPr>
        <w:t>）敌人攻击伤害值，攻击范围值。详情如表</w:t>
      </w:r>
      <w:r>
        <w:rPr>
          <w:rFonts w:hint="eastAsia"/>
        </w:rPr>
        <w:t>2</w:t>
      </w:r>
      <w:r>
        <w:rPr>
          <w:rFonts w:hint="eastAsia"/>
        </w:rPr>
        <w:t>所示：</w:t>
      </w:r>
    </w:p>
    <w:p w:rsidR="00C16538" w:rsidRDefault="00C16538" w:rsidP="00C16538">
      <w:pPr>
        <w:ind w:firstLine="480"/>
      </w:pPr>
      <w:r>
        <w:rPr>
          <w:rFonts w:hint="eastAsia"/>
        </w:rPr>
        <w:t>（</w:t>
      </w:r>
      <w:r>
        <w:rPr>
          <w:rFonts w:hint="eastAsia"/>
        </w:rPr>
        <w:t>8</w:t>
      </w:r>
      <w:r>
        <w:rPr>
          <w:rFonts w:hint="eastAsia"/>
        </w:rPr>
        <w:t>）迷宫当前生成大小默认为</w:t>
      </w:r>
      <w:r>
        <w:rPr>
          <w:rFonts w:hint="eastAsia"/>
        </w:rPr>
        <w:t>9x9</w:t>
      </w:r>
      <w:r>
        <w:rPr>
          <w:rFonts w:hint="eastAsia"/>
        </w:rPr>
        <w:t>大小单位。</w:t>
      </w:r>
    </w:p>
    <w:p w:rsidR="00C16538" w:rsidRDefault="00C16538" w:rsidP="00C16538">
      <w:pPr>
        <w:ind w:firstLine="480"/>
      </w:pPr>
      <w:r>
        <w:rPr>
          <w:rFonts w:hint="eastAsia"/>
        </w:rPr>
        <w:t>（</w:t>
      </w:r>
      <w:r>
        <w:rPr>
          <w:rFonts w:hint="eastAsia"/>
        </w:rPr>
        <w:t>9</w:t>
      </w:r>
      <w:r>
        <w:rPr>
          <w:rFonts w:hint="eastAsia"/>
        </w:rPr>
        <w:t>）奖励物品增加血量上限</w:t>
      </w:r>
      <w:r>
        <w:rPr>
          <w:rFonts w:hint="eastAsia"/>
        </w:rPr>
        <w:t>10</w:t>
      </w:r>
      <w:r>
        <w:rPr>
          <w:rFonts w:hint="eastAsia"/>
        </w:rPr>
        <w:t>个单位。</w:t>
      </w:r>
    </w:p>
    <w:p w:rsidR="00C16538" w:rsidRDefault="00C16538" w:rsidP="00C16538">
      <w:pPr>
        <w:ind w:firstLine="480"/>
      </w:pPr>
      <w:r>
        <w:rPr>
          <w:rFonts w:hint="eastAsia"/>
        </w:rPr>
        <w:t>（</w:t>
      </w:r>
      <w:r>
        <w:rPr>
          <w:rFonts w:hint="eastAsia"/>
        </w:rPr>
        <w:t>10</w:t>
      </w:r>
      <w:r>
        <w:rPr>
          <w:rFonts w:hint="eastAsia"/>
        </w:rPr>
        <w:t>）奖励物品增加防御力</w:t>
      </w:r>
      <w:r>
        <w:rPr>
          <w:rFonts w:hint="eastAsia"/>
        </w:rPr>
        <w:t>20</w:t>
      </w:r>
      <w:r>
        <w:rPr>
          <w:rFonts w:hint="eastAsia"/>
        </w:rPr>
        <w:t>单位。</w:t>
      </w:r>
    </w:p>
    <w:p w:rsidR="00C16538" w:rsidRDefault="00C16538" w:rsidP="00C16538">
      <w:pPr>
        <w:ind w:firstLine="480"/>
      </w:pPr>
      <w:r>
        <w:rPr>
          <w:rFonts w:hint="eastAsia"/>
        </w:rPr>
        <w:t>（</w:t>
      </w:r>
      <w:r>
        <w:rPr>
          <w:rFonts w:hint="eastAsia"/>
        </w:rPr>
        <w:t>11</w:t>
      </w:r>
      <w:r>
        <w:rPr>
          <w:rFonts w:hint="eastAsia"/>
        </w:rPr>
        <w:t>）奖励物品增加攻击力</w:t>
      </w:r>
      <w:r>
        <w:rPr>
          <w:rFonts w:hint="eastAsia"/>
        </w:rPr>
        <w:t xml:space="preserve"> 10</w:t>
      </w:r>
      <w:r>
        <w:rPr>
          <w:rFonts w:hint="eastAsia"/>
        </w:rPr>
        <w:t>单位。</w:t>
      </w:r>
    </w:p>
    <w:p w:rsidR="00C16538" w:rsidRDefault="00C16538" w:rsidP="00C16538">
      <w:pPr>
        <w:pStyle w:val="a9"/>
        <w:ind w:firstLine="360"/>
      </w:pPr>
      <w:bookmarkStart w:id="65" w:name="_Toc468643179"/>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2</w:t>
      </w:r>
      <w:r w:rsidR="00D30F7A">
        <w:fldChar w:fldCharType="end"/>
      </w:r>
      <w:r w:rsidRPr="00C16538">
        <w:rPr>
          <w:rFonts w:hint="eastAsia"/>
        </w:rPr>
        <w:t xml:space="preserve"> Enemy</w:t>
      </w:r>
      <w:r w:rsidRPr="00C16538">
        <w:rPr>
          <w:rFonts w:hint="eastAsia"/>
        </w:rPr>
        <w:t>攻击距离伤害血量数值详情</w:t>
      </w:r>
      <w:bookmarkEnd w:id="65"/>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2835"/>
        <w:gridCol w:w="2556"/>
        <w:gridCol w:w="1985"/>
      </w:tblGrid>
      <w:tr w:rsidR="00C16538" w:rsidRPr="009950C4" w:rsidTr="00C0610C">
        <w:trPr>
          <w:jc w:val="center"/>
        </w:trPr>
        <w:tc>
          <w:tcPr>
            <w:tcW w:w="1975" w:type="dxa"/>
            <w:shd w:val="clear" w:color="auto" w:fill="AEAAAA"/>
          </w:tcPr>
          <w:p w:rsidR="00C16538" w:rsidRPr="009950C4" w:rsidRDefault="00C16538" w:rsidP="00C0610C">
            <w:pPr>
              <w:ind w:firstLine="361"/>
              <w:jc w:val="center"/>
              <w:rPr>
                <w:b/>
                <w:bCs/>
                <w:sz w:val="18"/>
                <w:szCs w:val="18"/>
              </w:rPr>
            </w:pPr>
            <w:r>
              <w:rPr>
                <w:rFonts w:hint="eastAsia"/>
                <w:b/>
                <w:bCs/>
                <w:sz w:val="18"/>
                <w:szCs w:val="18"/>
              </w:rPr>
              <w:t>敌人名称</w:t>
            </w:r>
          </w:p>
        </w:tc>
        <w:tc>
          <w:tcPr>
            <w:tcW w:w="2835" w:type="dxa"/>
            <w:shd w:val="clear" w:color="auto" w:fill="AEAAAA"/>
          </w:tcPr>
          <w:p w:rsidR="00C16538" w:rsidRPr="009950C4" w:rsidRDefault="00C16538" w:rsidP="00C0610C">
            <w:pPr>
              <w:ind w:firstLine="361"/>
              <w:jc w:val="center"/>
              <w:rPr>
                <w:b/>
                <w:bCs/>
                <w:sz w:val="18"/>
                <w:szCs w:val="18"/>
              </w:rPr>
            </w:pPr>
            <w:r>
              <w:rPr>
                <w:rFonts w:hint="eastAsia"/>
                <w:b/>
                <w:bCs/>
                <w:sz w:val="18"/>
                <w:szCs w:val="18"/>
              </w:rPr>
              <w:t>攻击距离</w:t>
            </w:r>
          </w:p>
        </w:tc>
        <w:tc>
          <w:tcPr>
            <w:tcW w:w="2556" w:type="dxa"/>
            <w:shd w:val="clear" w:color="auto" w:fill="AEAAAA"/>
          </w:tcPr>
          <w:p w:rsidR="00C16538" w:rsidRPr="009950C4" w:rsidRDefault="00C16538" w:rsidP="00C0610C">
            <w:pPr>
              <w:ind w:firstLine="361"/>
              <w:jc w:val="center"/>
              <w:rPr>
                <w:b/>
                <w:bCs/>
                <w:sz w:val="18"/>
                <w:szCs w:val="18"/>
              </w:rPr>
            </w:pPr>
            <w:r>
              <w:rPr>
                <w:rFonts w:hint="eastAsia"/>
                <w:b/>
                <w:bCs/>
                <w:sz w:val="18"/>
                <w:szCs w:val="18"/>
              </w:rPr>
              <w:t>攻击伤害</w:t>
            </w:r>
          </w:p>
        </w:tc>
        <w:tc>
          <w:tcPr>
            <w:tcW w:w="1985" w:type="dxa"/>
            <w:shd w:val="clear" w:color="auto" w:fill="AEAAAA"/>
          </w:tcPr>
          <w:p w:rsidR="00C16538" w:rsidRDefault="00C16538" w:rsidP="00C0610C">
            <w:pPr>
              <w:ind w:firstLine="361"/>
              <w:jc w:val="center"/>
              <w:rPr>
                <w:b/>
                <w:bCs/>
                <w:sz w:val="18"/>
                <w:szCs w:val="18"/>
              </w:rPr>
            </w:pPr>
            <w:r>
              <w:rPr>
                <w:rFonts w:hint="eastAsia"/>
                <w:b/>
                <w:bCs/>
                <w:sz w:val="18"/>
                <w:szCs w:val="18"/>
              </w:rPr>
              <w:t>血量</w:t>
            </w:r>
          </w:p>
        </w:tc>
      </w:tr>
      <w:tr w:rsidR="00C16538" w:rsidRPr="009950C4" w:rsidTr="00C0610C">
        <w:trPr>
          <w:jc w:val="center"/>
        </w:trPr>
        <w:tc>
          <w:tcPr>
            <w:tcW w:w="1975" w:type="dxa"/>
            <w:shd w:val="clear" w:color="auto" w:fill="auto"/>
          </w:tcPr>
          <w:p w:rsidR="00C16538" w:rsidRPr="009950C4" w:rsidRDefault="00C16538" w:rsidP="00C0610C">
            <w:pPr>
              <w:ind w:firstLine="360"/>
              <w:jc w:val="center"/>
              <w:rPr>
                <w:bCs/>
                <w:sz w:val="18"/>
                <w:szCs w:val="18"/>
              </w:rPr>
            </w:pPr>
            <w:r>
              <w:rPr>
                <w:bCs/>
                <w:sz w:val="18"/>
                <w:szCs w:val="18"/>
              </w:rPr>
              <w:t>Zombunny</w:t>
            </w:r>
          </w:p>
        </w:tc>
        <w:tc>
          <w:tcPr>
            <w:tcW w:w="2835" w:type="dxa"/>
            <w:shd w:val="clear" w:color="auto" w:fill="auto"/>
          </w:tcPr>
          <w:p w:rsidR="00C16538" w:rsidRPr="009950C4" w:rsidRDefault="00C16538" w:rsidP="00C0610C">
            <w:pPr>
              <w:ind w:firstLine="360"/>
              <w:jc w:val="center"/>
              <w:rPr>
                <w:sz w:val="18"/>
                <w:szCs w:val="18"/>
              </w:rPr>
            </w:pPr>
            <w:r>
              <w:rPr>
                <w:rFonts w:hint="eastAsia"/>
                <w:sz w:val="18"/>
                <w:szCs w:val="18"/>
              </w:rPr>
              <w:t>3</w:t>
            </w:r>
          </w:p>
        </w:tc>
        <w:tc>
          <w:tcPr>
            <w:tcW w:w="2556" w:type="dxa"/>
            <w:shd w:val="clear" w:color="auto" w:fill="auto"/>
          </w:tcPr>
          <w:p w:rsidR="00C16538" w:rsidRPr="009950C4" w:rsidRDefault="00C16538" w:rsidP="00C0610C">
            <w:pPr>
              <w:ind w:firstLine="360"/>
              <w:jc w:val="center"/>
              <w:rPr>
                <w:sz w:val="18"/>
                <w:szCs w:val="18"/>
              </w:rPr>
            </w:pPr>
            <w:r>
              <w:rPr>
                <w:rFonts w:hint="eastAsia"/>
                <w:sz w:val="18"/>
                <w:szCs w:val="18"/>
              </w:rPr>
              <w:t>10</w:t>
            </w:r>
          </w:p>
        </w:tc>
        <w:tc>
          <w:tcPr>
            <w:tcW w:w="1985" w:type="dxa"/>
          </w:tcPr>
          <w:p w:rsidR="00C16538" w:rsidRPr="009950C4" w:rsidRDefault="00C16538" w:rsidP="00C0610C">
            <w:pPr>
              <w:ind w:firstLine="360"/>
              <w:jc w:val="center"/>
              <w:rPr>
                <w:sz w:val="18"/>
                <w:szCs w:val="18"/>
              </w:rPr>
            </w:pPr>
            <w:r>
              <w:rPr>
                <w:rFonts w:hint="eastAsia"/>
                <w:sz w:val="18"/>
                <w:szCs w:val="18"/>
              </w:rPr>
              <w:t>150</w:t>
            </w:r>
          </w:p>
        </w:tc>
      </w:tr>
      <w:tr w:rsidR="00C16538" w:rsidRPr="009950C4" w:rsidTr="00C0610C">
        <w:trPr>
          <w:jc w:val="center"/>
        </w:trPr>
        <w:tc>
          <w:tcPr>
            <w:tcW w:w="1975" w:type="dxa"/>
            <w:shd w:val="clear" w:color="auto" w:fill="auto"/>
          </w:tcPr>
          <w:p w:rsidR="00C16538" w:rsidRPr="009950C4" w:rsidRDefault="00C16538" w:rsidP="00C0610C">
            <w:pPr>
              <w:ind w:firstLine="360"/>
              <w:jc w:val="center"/>
              <w:rPr>
                <w:bCs/>
                <w:sz w:val="18"/>
                <w:szCs w:val="18"/>
              </w:rPr>
            </w:pPr>
            <w:r>
              <w:rPr>
                <w:rFonts w:hint="eastAsia"/>
                <w:bCs/>
                <w:sz w:val="18"/>
                <w:szCs w:val="18"/>
              </w:rPr>
              <w:t>Z</w:t>
            </w:r>
            <w:r>
              <w:rPr>
                <w:bCs/>
                <w:sz w:val="18"/>
                <w:szCs w:val="18"/>
              </w:rPr>
              <w:t>ombBear</w:t>
            </w:r>
          </w:p>
        </w:tc>
        <w:tc>
          <w:tcPr>
            <w:tcW w:w="2835" w:type="dxa"/>
            <w:shd w:val="clear" w:color="auto" w:fill="auto"/>
          </w:tcPr>
          <w:p w:rsidR="00C16538" w:rsidRPr="009950C4" w:rsidRDefault="00C16538" w:rsidP="00C0610C">
            <w:pPr>
              <w:ind w:firstLine="360"/>
              <w:jc w:val="center"/>
              <w:rPr>
                <w:sz w:val="18"/>
                <w:szCs w:val="18"/>
              </w:rPr>
            </w:pPr>
            <w:r>
              <w:rPr>
                <w:rFonts w:hint="eastAsia"/>
                <w:sz w:val="18"/>
                <w:szCs w:val="18"/>
              </w:rPr>
              <w:t>2</w:t>
            </w:r>
          </w:p>
        </w:tc>
        <w:tc>
          <w:tcPr>
            <w:tcW w:w="2556" w:type="dxa"/>
            <w:shd w:val="clear" w:color="auto" w:fill="auto"/>
          </w:tcPr>
          <w:p w:rsidR="00C16538" w:rsidRPr="009950C4" w:rsidRDefault="00C16538" w:rsidP="00C0610C">
            <w:pPr>
              <w:ind w:firstLine="360"/>
              <w:jc w:val="center"/>
              <w:rPr>
                <w:sz w:val="18"/>
                <w:szCs w:val="18"/>
              </w:rPr>
            </w:pPr>
            <w:r>
              <w:rPr>
                <w:rFonts w:hint="eastAsia"/>
                <w:sz w:val="18"/>
                <w:szCs w:val="18"/>
              </w:rPr>
              <w:t>10</w:t>
            </w:r>
          </w:p>
        </w:tc>
        <w:tc>
          <w:tcPr>
            <w:tcW w:w="1985" w:type="dxa"/>
          </w:tcPr>
          <w:p w:rsidR="00C16538" w:rsidRPr="009950C4" w:rsidRDefault="00C16538" w:rsidP="00C0610C">
            <w:pPr>
              <w:ind w:firstLine="360"/>
              <w:jc w:val="center"/>
              <w:rPr>
                <w:sz w:val="18"/>
                <w:szCs w:val="18"/>
              </w:rPr>
            </w:pPr>
            <w:r>
              <w:rPr>
                <w:rFonts w:hint="eastAsia"/>
                <w:sz w:val="18"/>
                <w:szCs w:val="18"/>
              </w:rPr>
              <w:t>150</w:t>
            </w:r>
          </w:p>
        </w:tc>
      </w:tr>
      <w:tr w:rsidR="00C16538" w:rsidRPr="009950C4" w:rsidTr="00C0610C">
        <w:trPr>
          <w:jc w:val="center"/>
        </w:trPr>
        <w:tc>
          <w:tcPr>
            <w:tcW w:w="1975" w:type="dxa"/>
            <w:shd w:val="clear" w:color="auto" w:fill="auto"/>
          </w:tcPr>
          <w:p w:rsidR="00C16538" w:rsidRPr="009950C4" w:rsidRDefault="00C16538" w:rsidP="00C0610C">
            <w:pPr>
              <w:ind w:firstLine="360"/>
              <w:jc w:val="center"/>
              <w:rPr>
                <w:bCs/>
                <w:sz w:val="18"/>
                <w:szCs w:val="18"/>
              </w:rPr>
            </w:pPr>
            <w:r>
              <w:rPr>
                <w:rFonts w:hint="eastAsia"/>
                <w:bCs/>
                <w:sz w:val="18"/>
                <w:szCs w:val="18"/>
              </w:rPr>
              <w:t>Hellephant</w:t>
            </w:r>
          </w:p>
        </w:tc>
        <w:tc>
          <w:tcPr>
            <w:tcW w:w="2835" w:type="dxa"/>
            <w:shd w:val="clear" w:color="auto" w:fill="auto"/>
          </w:tcPr>
          <w:p w:rsidR="00C16538" w:rsidRPr="009950C4" w:rsidRDefault="00C16538" w:rsidP="00C0610C">
            <w:pPr>
              <w:ind w:firstLine="360"/>
              <w:jc w:val="center"/>
              <w:rPr>
                <w:sz w:val="18"/>
                <w:szCs w:val="18"/>
              </w:rPr>
            </w:pPr>
            <w:r>
              <w:rPr>
                <w:rFonts w:hint="eastAsia"/>
                <w:sz w:val="18"/>
                <w:szCs w:val="18"/>
              </w:rPr>
              <w:t>5</w:t>
            </w:r>
          </w:p>
        </w:tc>
        <w:tc>
          <w:tcPr>
            <w:tcW w:w="2556" w:type="dxa"/>
            <w:shd w:val="clear" w:color="auto" w:fill="auto"/>
          </w:tcPr>
          <w:p w:rsidR="00C16538" w:rsidRPr="009950C4" w:rsidRDefault="00C16538" w:rsidP="00C0610C">
            <w:pPr>
              <w:ind w:firstLine="360"/>
              <w:jc w:val="center"/>
              <w:rPr>
                <w:sz w:val="18"/>
                <w:szCs w:val="18"/>
              </w:rPr>
            </w:pPr>
            <w:r>
              <w:rPr>
                <w:rFonts w:hint="eastAsia"/>
                <w:sz w:val="18"/>
                <w:szCs w:val="18"/>
              </w:rPr>
              <w:t>15</w:t>
            </w:r>
          </w:p>
        </w:tc>
        <w:tc>
          <w:tcPr>
            <w:tcW w:w="1985" w:type="dxa"/>
          </w:tcPr>
          <w:p w:rsidR="00C16538" w:rsidRDefault="00C16538" w:rsidP="00C0610C">
            <w:pPr>
              <w:ind w:firstLine="360"/>
              <w:jc w:val="center"/>
              <w:rPr>
                <w:sz w:val="18"/>
                <w:szCs w:val="18"/>
              </w:rPr>
            </w:pPr>
            <w:r>
              <w:rPr>
                <w:rFonts w:hint="eastAsia"/>
                <w:sz w:val="18"/>
                <w:szCs w:val="18"/>
              </w:rPr>
              <w:t>500</w:t>
            </w:r>
          </w:p>
        </w:tc>
      </w:tr>
      <w:tr w:rsidR="00C16538" w:rsidRPr="009950C4" w:rsidTr="00C0610C">
        <w:trPr>
          <w:jc w:val="center"/>
        </w:trPr>
        <w:tc>
          <w:tcPr>
            <w:tcW w:w="1975" w:type="dxa"/>
            <w:shd w:val="clear" w:color="auto" w:fill="auto"/>
          </w:tcPr>
          <w:p w:rsidR="00C16538" w:rsidRPr="009950C4" w:rsidRDefault="00C16538" w:rsidP="00C0610C">
            <w:pPr>
              <w:ind w:firstLine="360"/>
              <w:jc w:val="center"/>
              <w:rPr>
                <w:bCs/>
                <w:sz w:val="18"/>
                <w:szCs w:val="18"/>
              </w:rPr>
            </w:pPr>
            <w:r>
              <w:rPr>
                <w:rFonts w:hint="eastAsia"/>
                <w:bCs/>
                <w:sz w:val="18"/>
                <w:szCs w:val="18"/>
              </w:rPr>
              <w:lastRenderedPageBreak/>
              <w:t>SoulBoss</w:t>
            </w:r>
          </w:p>
        </w:tc>
        <w:tc>
          <w:tcPr>
            <w:tcW w:w="2835" w:type="dxa"/>
            <w:shd w:val="clear" w:color="auto" w:fill="auto"/>
          </w:tcPr>
          <w:p w:rsidR="00C16538" w:rsidRPr="009950C4" w:rsidRDefault="00C16538" w:rsidP="00C0610C">
            <w:pPr>
              <w:ind w:firstLine="360"/>
              <w:jc w:val="center"/>
              <w:rPr>
                <w:sz w:val="18"/>
                <w:szCs w:val="18"/>
              </w:rPr>
            </w:pPr>
            <w:r>
              <w:rPr>
                <w:rFonts w:hint="eastAsia"/>
                <w:sz w:val="18"/>
                <w:szCs w:val="18"/>
              </w:rPr>
              <w:t>3</w:t>
            </w:r>
          </w:p>
        </w:tc>
        <w:tc>
          <w:tcPr>
            <w:tcW w:w="2556" w:type="dxa"/>
            <w:shd w:val="clear" w:color="auto" w:fill="auto"/>
          </w:tcPr>
          <w:p w:rsidR="00C16538" w:rsidRPr="009950C4" w:rsidRDefault="00C16538" w:rsidP="00C0610C">
            <w:pPr>
              <w:ind w:firstLine="360"/>
              <w:jc w:val="center"/>
              <w:rPr>
                <w:sz w:val="18"/>
                <w:szCs w:val="18"/>
              </w:rPr>
            </w:pPr>
            <w:r>
              <w:rPr>
                <w:rFonts w:hint="eastAsia"/>
                <w:sz w:val="18"/>
                <w:szCs w:val="18"/>
              </w:rPr>
              <w:t>30</w:t>
            </w:r>
          </w:p>
        </w:tc>
        <w:tc>
          <w:tcPr>
            <w:tcW w:w="1985" w:type="dxa"/>
          </w:tcPr>
          <w:p w:rsidR="00C16538" w:rsidRDefault="00C16538" w:rsidP="00C0610C">
            <w:pPr>
              <w:ind w:firstLine="360"/>
              <w:jc w:val="center"/>
              <w:rPr>
                <w:sz w:val="18"/>
                <w:szCs w:val="18"/>
              </w:rPr>
            </w:pPr>
            <w:r>
              <w:rPr>
                <w:rFonts w:hint="eastAsia"/>
                <w:sz w:val="18"/>
                <w:szCs w:val="18"/>
              </w:rPr>
              <w:t>250</w:t>
            </w:r>
          </w:p>
        </w:tc>
      </w:tr>
      <w:tr w:rsidR="00C16538" w:rsidRPr="009950C4" w:rsidTr="00C0610C">
        <w:trPr>
          <w:jc w:val="center"/>
        </w:trPr>
        <w:tc>
          <w:tcPr>
            <w:tcW w:w="1975" w:type="dxa"/>
            <w:shd w:val="clear" w:color="auto" w:fill="auto"/>
          </w:tcPr>
          <w:p w:rsidR="00C16538" w:rsidRPr="009950C4" w:rsidRDefault="00C16538" w:rsidP="00C0610C">
            <w:pPr>
              <w:ind w:firstLine="360"/>
              <w:jc w:val="center"/>
              <w:rPr>
                <w:bCs/>
                <w:sz w:val="18"/>
                <w:szCs w:val="18"/>
              </w:rPr>
            </w:pPr>
            <w:r>
              <w:rPr>
                <w:rFonts w:hint="eastAsia"/>
                <w:bCs/>
                <w:sz w:val="18"/>
                <w:szCs w:val="18"/>
              </w:rPr>
              <w:t>SoulMnster</w:t>
            </w:r>
          </w:p>
        </w:tc>
        <w:tc>
          <w:tcPr>
            <w:tcW w:w="2835" w:type="dxa"/>
            <w:shd w:val="clear" w:color="auto" w:fill="auto"/>
          </w:tcPr>
          <w:p w:rsidR="00C16538" w:rsidRPr="009950C4" w:rsidRDefault="00C16538" w:rsidP="00C0610C">
            <w:pPr>
              <w:ind w:firstLine="360"/>
              <w:jc w:val="center"/>
              <w:rPr>
                <w:sz w:val="18"/>
                <w:szCs w:val="18"/>
              </w:rPr>
            </w:pPr>
            <w:r>
              <w:rPr>
                <w:sz w:val="18"/>
                <w:szCs w:val="18"/>
              </w:rPr>
              <w:t>2</w:t>
            </w:r>
          </w:p>
        </w:tc>
        <w:tc>
          <w:tcPr>
            <w:tcW w:w="2556" w:type="dxa"/>
            <w:shd w:val="clear" w:color="auto" w:fill="auto"/>
          </w:tcPr>
          <w:p w:rsidR="00C16538" w:rsidRPr="009950C4" w:rsidRDefault="00C16538" w:rsidP="00C0610C">
            <w:pPr>
              <w:ind w:firstLine="360"/>
              <w:jc w:val="center"/>
              <w:rPr>
                <w:sz w:val="18"/>
                <w:szCs w:val="18"/>
              </w:rPr>
            </w:pPr>
            <w:r>
              <w:rPr>
                <w:rFonts w:hint="eastAsia"/>
                <w:sz w:val="18"/>
                <w:szCs w:val="18"/>
              </w:rPr>
              <w:t>15</w:t>
            </w:r>
          </w:p>
        </w:tc>
        <w:tc>
          <w:tcPr>
            <w:tcW w:w="1985" w:type="dxa"/>
          </w:tcPr>
          <w:p w:rsidR="00C16538" w:rsidRDefault="00C16538" w:rsidP="00C0610C">
            <w:pPr>
              <w:ind w:firstLine="360"/>
              <w:jc w:val="center"/>
              <w:rPr>
                <w:sz w:val="18"/>
                <w:szCs w:val="18"/>
              </w:rPr>
            </w:pPr>
            <w:r>
              <w:rPr>
                <w:rFonts w:hint="eastAsia"/>
                <w:sz w:val="18"/>
                <w:szCs w:val="18"/>
              </w:rPr>
              <w:t>100</w:t>
            </w:r>
          </w:p>
        </w:tc>
      </w:tr>
      <w:tr w:rsidR="00C16538" w:rsidRPr="009950C4" w:rsidTr="00C0610C">
        <w:trPr>
          <w:jc w:val="center"/>
        </w:trPr>
        <w:tc>
          <w:tcPr>
            <w:tcW w:w="1975" w:type="dxa"/>
            <w:shd w:val="clear" w:color="auto" w:fill="auto"/>
          </w:tcPr>
          <w:p w:rsidR="00C16538" w:rsidRPr="009950C4" w:rsidRDefault="00C16538" w:rsidP="00C0610C">
            <w:pPr>
              <w:ind w:firstLine="360"/>
              <w:jc w:val="center"/>
              <w:rPr>
                <w:bCs/>
                <w:sz w:val="18"/>
                <w:szCs w:val="18"/>
              </w:rPr>
            </w:pPr>
            <w:r>
              <w:rPr>
                <w:rFonts w:hint="eastAsia"/>
                <w:bCs/>
                <w:sz w:val="18"/>
                <w:szCs w:val="18"/>
              </w:rPr>
              <w:t>SoulShooter</w:t>
            </w:r>
          </w:p>
        </w:tc>
        <w:tc>
          <w:tcPr>
            <w:tcW w:w="2835" w:type="dxa"/>
            <w:shd w:val="clear" w:color="auto" w:fill="auto"/>
          </w:tcPr>
          <w:p w:rsidR="00C16538" w:rsidRPr="009950C4" w:rsidRDefault="00C16538" w:rsidP="00C0610C">
            <w:pPr>
              <w:ind w:firstLine="360"/>
              <w:jc w:val="center"/>
              <w:rPr>
                <w:sz w:val="18"/>
                <w:szCs w:val="18"/>
              </w:rPr>
            </w:pPr>
            <w:r>
              <w:rPr>
                <w:rFonts w:hint="eastAsia"/>
                <w:sz w:val="18"/>
                <w:szCs w:val="18"/>
              </w:rPr>
              <w:t>8</w:t>
            </w:r>
          </w:p>
        </w:tc>
        <w:tc>
          <w:tcPr>
            <w:tcW w:w="2556" w:type="dxa"/>
            <w:shd w:val="clear" w:color="auto" w:fill="auto"/>
          </w:tcPr>
          <w:p w:rsidR="00C16538" w:rsidRPr="009950C4" w:rsidRDefault="00C16538" w:rsidP="00C0610C">
            <w:pPr>
              <w:ind w:firstLine="360"/>
              <w:jc w:val="center"/>
              <w:rPr>
                <w:sz w:val="18"/>
                <w:szCs w:val="18"/>
              </w:rPr>
            </w:pPr>
            <w:r>
              <w:rPr>
                <w:rFonts w:hint="eastAsia"/>
                <w:sz w:val="18"/>
                <w:szCs w:val="18"/>
              </w:rPr>
              <w:t>10</w:t>
            </w:r>
          </w:p>
        </w:tc>
        <w:tc>
          <w:tcPr>
            <w:tcW w:w="1985" w:type="dxa"/>
          </w:tcPr>
          <w:p w:rsidR="00C16538" w:rsidRDefault="00C16538" w:rsidP="00C0610C">
            <w:pPr>
              <w:ind w:firstLine="360"/>
              <w:jc w:val="center"/>
              <w:rPr>
                <w:sz w:val="18"/>
                <w:szCs w:val="18"/>
              </w:rPr>
            </w:pPr>
            <w:r>
              <w:rPr>
                <w:rFonts w:hint="eastAsia"/>
                <w:sz w:val="18"/>
                <w:szCs w:val="18"/>
              </w:rPr>
              <w:t>100</w:t>
            </w:r>
          </w:p>
        </w:tc>
      </w:tr>
    </w:tbl>
    <w:p w:rsidR="00C16538" w:rsidRDefault="00C16538" w:rsidP="00C16538">
      <w:pPr>
        <w:ind w:firstLine="480"/>
      </w:pPr>
    </w:p>
    <w:p w:rsidR="00C16538" w:rsidRDefault="00C16538" w:rsidP="00C16538">
      <w:pPr>
        <w:pStyle w:val="3"/>
        <w:ind w:firstLine="643"/>
      </w:pPr>
      <w:bookmarkStart w:id="66" w:name="_Toc468641856"/>
      <w:r>
        <w:t>多人联机竞技模式下所需数值</w:t>
      </w:r>
      <w:bookmarkEnd w:id="66"/>
    </w:p>
    <w:p w:rsidR="00C16538" w:rsidRDefault="00C16538" w:rsidP="00C16538">
      <w:pPr>
        <w:ind w:firstLine="480"/>
      </w:pPr>
      <w:r>
        <w:rPr>
          <w:rFonts w:hint="eastAsia"/>
        </w:rPr>
        <w:t>（</w:t>
      </w:r>
      <w:r>
        <w:rPr>
          <w:rFonts w:hint="eastAsia"/>
        </w:rPr>
        <w:t>1</w:t>
      </w:r>
      <w:r>
        <w:rPr>
          <w:rFonts w:hint="eastAsia"/>
        </w:rPr>
        <w:t>）服务端玩家角色攻击力</w:t>
      </w:r>
      <w:r>
        <w:rPr>
          <w:rFonts w:hint="eastAsia"/>
        </w:rPr>
        <w:t>10</w:t>
      </w:r>
      <w:r>
        <w:rPr>
          <w:rFonts w:hint="eastAsia"/>
        </w:rPr>
        <w:t>单位。</w:t>
      </w:r>
    </w:p>
    <w:p w:rsidR="00C16538" w:rsidRDefault="00C16538" w:rsidP="00C16538">
      <w:pPr>
        <w:ind w:firstLine="480"/>
      </w:pPr>
      <w:r>
        <w:rPr>
          <w:rFonts w:hint="eastAsia"/>
        </w:rPr>
        <w:t>（</w:t>
      </w:r>
      <w:r>
        <w:rPr>
          <w:rFonts w:hint="eastAsia"/>
        </w:rPr>
        <w:t>2</w:t>
      </w:r>
      <w:r>
        <w:rPr>
          <w:rFonts w:hint="eastAsia"/>
        </w:rPr>
        <w:t>）客户端玩家角色攻击力</w:t>
      </w:r>
      <w:r>
        <w:rPr>
          <w:rFonts w:hint="eastAsia"/>
        </w:rPr>
        <w:t>10</w:t>
      </w:r>
      <w:r>
        <w:rPr>
          <w:rFonts w:hint="eastAsia"/>
        </w:rPr>
        <w:t>单位。</w:t>
      </w:r>
    </w:p>
    <w:p w:rsidR="00C16538" w:rsidRDefault="00C16538" w:rsidP="00C16538">
      <w:pPr>
        <w:ind w:firstLine="480"/>
      </w:pPr>
      <w:r>
        <w:rPr>
          <w:rFonts w:hint="eastAsia"/>
        </w:rPr>
        <w:t>（</w:t>
      </w:r>
      <w:r>
        <w:rPr>
          <w:rFonts w:hint="eastAsia"/>
        </w:rPr>
        <w:t>3</w:t>
      </w:r>
      <w:r>
        <w:rPr>
          <w:rFonts w:hint="eastAsia"/>
        </w:rPr>
        <w:t>）服务端玩家角色血量</w:t>
      </w:r>
      <w:r>
        <w:rPr>
          <w:rFonts w:hint="eastAsia"/>
        </w:rPr>
        <w:t>100</w:t>
      </w:r>
      <w:r>
        <w:rPr>
          <w:rFonts w:hint="eastAsia"/>
        </w:rPr>
        <w:t>单位。</w:t>
      </w:r>
    </w:p>
    <w:p w:rsidR="00C16538" w:rsidRDefault="00C16538" w:rsidP="00C16538">
      <w:pPr>
        <w:ind w:firstLine="480"/>
      </w:pPr>
      <w:r>
        <w:rPr>
          <w:rFonts w:hint="eastAsia"/>
        </w:rPr>
        <w:t>（</w:t>
      </w:r>
      <w:r>
        <w:rPr>
          <w:rFonts w:hint="eastAsia"/>
        </w:rPr>
        <w:t>4</w:t>
      </w:r>
      <w:r>
        <w:rPr>
          <w:rFonts w:hint="eastAsia"/>
        </w:rPr>
        <w:t>）客户端玩家角色血量</w:t>
      </w:r>
      <w:r>
        <w:rPr>
          <w:rFonts w:hint="eastAsia"/>
        </w:rPr>
        <w:t>100</w:t>
      </w:r>
      <w:r>
        <w:rPr>
          <w:rFonts w:hint="eastAsia"/>
        </w:rPr>
        <w:t>单位。</w:t>
      </w:r>
    </w:p>
    <w:p w:rsidR="00007E6B" w:rsidRDefault="00007E6B" w:rsidP="00007E6B">
      <w:pPr>
        <w:pStyle w:val="3"/>
        <w:ind w:firstLine="643"/>
      </w:pPr>
      <w:bookmarkStart w:id="67" w:name="_Toc468641857"/>
      <w:r>
        <w:rPr>
          <w:rFonts w:hint="eastAsia"/>
        </w:rPr>
        <w:t>多人</w:t>
      </w:r>
      <w:r>
        <w:t>联机生存模式下所需数值</w:t>
      </w:r>
      <w:bookmarkEnd w:id="67"/>
    </w:p>
    <w:p w:rsidR="00007E6B" w:rsidRDefault="00007E6B" w:rsidP="00007E6B">
      <w:pPr>
        <w:ind w:firstLine="480"/>
      </w:pPr>
      <w:r>
        <w:rPr>
          <w:rFonts w:hint="eastAsia"/>
        </w:rPr>
        <w:t>（</w:t>
      </w:r>
      <w:r>
        <w:rPr>
          <w:rFonts w:hint="eastAsia"/>
        </w:rPr>
        <w:t>1</w:t>
      </w:r>
      <w:r>
        <w:rPr>
          <w:rFonts w:hint="eastAsia"/>
        </w:rPr>
        <w:t>）玩家编号值</w:t>
      </w:r>
      <w:r>
        <w:rPr>
          <w:rFonts w:hint="eastAsia"/>
        </w:rPr>
        <w:t xml:space="preserve"> 0~10</w:t>
      </w:r>
      <w:r>
        <w:rPr>
          <w:rFonts w:hint="eastAsia"/>
        </w:rPr>
        <w:t>号。</w:t>
      </w:r>
    </w:p>
    <w:p w:rsidR="00007E6B" w:rsidRDefault="00007E6B" w:rsidP="00007E6B">
      <w:pPr>
        <w:ind w:firstLine="480"/>
      </w:pPr>
      <w:r>
        <w:rPr>
          <w:rFonts w:hint="eastAsia"/>
        </w:rPr>
        <w:t>（</w:t>
      </w:r>
      <w:r>
        <w:rPr>
          <w:rFonts w:hint="eastAsia"/>
        </w:rPr>
        <w:t>2</w:t>
      </w:r>
      <w:r>
        <w:rPr>
          <w:rFonts w:hint="eastAsia"/>
        </w:rPr>
        <w:t>）玩家攻击力值</w:t>
      </w:r>
      <w:r>
        <w:rPr>
          <w:rFonts w:hint="eastAsia"/>
        </w:rPr>
        <w:t>50</w:t>
      </w:r>
      <w:r>
        <w:rPr>
          <w:rFonts w:hint="eastAsia"/>
        </w:rPr>
        <w:t>单位。</w:t>
      </w:r>
    </w:p>
    <w:p w:rsidR="00007E6B" w:rsidRDefault="00007E6B" w:rsidP="00007E6B">
      <w:pPr>
        <w:ind w:firstLine="480"/>
      </w:pPr>
      <w:r>
        <w:rPr>
          <w:rFonts w:hint="eastAsia"/>
        </w:rPr>
        <w:t>（</w:t>
      </w:r>
      <w:r>
        <w:rPr>
          <w:rFonts w:hint="eastAsia"/>
        </w:rPr>
        <w:t>3</w:t>
      </w:r>
      <w:r>
        <w:rPr>
          <w:rFonts w:hint="eastAsia"/>
        </w:rPr>
        <w:t>）玩家血量值</w:t>
      </w:r>
      <w:r>
        <w:rPr>
          <w:rFonts w:hint="eastAsia"/>
        </w:rPr>
        <w:t>100</w:t>
      </w:r>
      <w:r>
        <w:rPr>
          <w:rFonts w:hint="eastAsia"/>
        </w:rPr>
        <w:t>单位。</w:t>
      </w:r>
    </w:p>
    <w:p w:rsidR="00007E6B" w:rsidRDefault="00007E6B" w:rsidP="00007E6B">
      <w:pPr>
        <w:ind w:firstLine="480"/>
      </w:pPr>
      <w:r>
        <w:rPr>
          <w:rFonts w:hint="eastAsia"/>
        </w:rPr>
        <w:t>（</w:t>
      </w:r>
      <w:r>
        <w:rPr>
          <w:rFonts w:hint="eastAsia"/>
        </w:rPr>
        <w:t>4</w:t>
      </w:r>
      <w:r>
        <w:rPr>
          <w:rFonts w:hint="eastAsia"/>
        </w:rPr>
        <w:t>）怪物编号</w:t>
      </w:r>
      <w:r>
        <w:rPr>
          <w:rFonts w:hint="eastAsia"/>
        </w:rPr>
        <w:t>0~100</w:t>
      </w:r>
      <w:r>
        <w:rPr>
          <w:rFonts w:hint="eastAsia"/>
        </w:rPr>
        <w:t>号。</w:t>
      </w:r>
    </w:p>
    <w:p w:rsidR="00007E6B" w:rsidRDefault="00007E6B" w:rsidP="00007E6B">
      <w:pPr>
        <w:ind w:firstLine="480"/>
      </w:pPr>
      <w:r>
        <w:rPr>
          <w:rFonts w:hint="eastAsia"/>
        </w:rPr>
        <w:t>（</w:t>
      </w:r>
      <w:r>
        <w:rPr>
          <w:rFonts w:hint="eastAsia"/>
        </w:rPr>
        <w:t>5</w:t>
      </w:r>
      <w:r>
        <w:rPr>
          <w:rFonts w:hint="eastAsia"/>
        </w:rPr>
        <w:t>）怪物攻击值</w:t>
      </w:r>
      <w:r>
        <w:rPr>
          <w:rFonts w:hint="eastAsia"/>
        </w:rPr>
        <w:t>10</w:t>
      </w:r>
      <w:r>
        <w:rPr>
          <w:rFonts w:hint="eastAsia"/>
        </w:rPr>
        <w:t>单位。</w:t>
      </w:r>
    </w:p>
    <w:p w:rsidR="00007E6B" w:rsidRDefault="00007E6B" w:rsidP="00007E6B">
      <w:pPr>
        <w:ind w:firstLine="480"/>
      </w:pPr>
      <w:r>
        <w:rPr>
          <w:rFonts w:hint="eastAsia"/>
        </w:rPr>
        <w:t>（</w:t>
      </w:r>
      <w:r>
        <w:rPr>
          <w:rFonts w:hint="eastAsia"/>
        </w:rPr>
        <w:t>6</w:t>
      </w:r>
      <w:r>
        <w:rPr>
          <w:rFonts w:hint="eastAsia"/>
        </w:rPr>
        <w:t>）怪物血量值</w:t>
      </w:r>
      <w:r>
        <w:rPr>
          <w:rFonts w:hint="eastAsia"/>
        </w:rPr>
        <w:t>100</w:t>
      </w:r>
      <w:r>
        <w:rPr>
          <w:rFonts w:hint="eastAsia"/>
        </w:rPr>
        <w:t>单位。</w:t>
      </w:r>
    </w:p>
    <w:p w:rsidR="00007E6B" w:rsidRDefault="00007E6B" w:rsidP="00007E6B">
      <w:pPr>
        <w:ind w:firstLine="480"/>
      </w:pPr>
      <w:r>
        <w:rPr>
          <w:rFonts w:hint="eastAsia"/>
        </w:rPr>
        <w:t>（</w:t>
      </w:r>
      <w:r>
        <w:rPr>
          <w:rFonts w:hint="eastAsia"/>
        </w:rPr>
        <w:t>7</w:t>
      </w:r>
      <w:r>
        <w:rPr>
          <w:rFonts w:hint="eastAsia"/>
        </w:rPr>
        <w:t>）怪物攻击距离值</w:t>
      </w:r>
      <w:r>
        <w:rPr>
          <w:rFonts w:hint="eastAsia"/>
        </w:rPr>
        <w:t>1</w:t>
      </w:r>
      <w:r>
        <w:rPr>
          <w:rFonts w:hint="eastAsia"/>
        </w:rPr>
        <w:t>单位。</w:t>
      </w:r>
    </w:p>
    <w:p w:rsidR="00B27F94" w:rsidRDefault="00B27F94" w:rsidP="00B27F94">
      <w:pPr>
        <w:pStyle w:val="2"/>
        <w:ind w:firstLine="643"/>
      </w:pPr>
      <w:bookmarkStart w:id="68" w:name="_Toc468641858"/>
      <w:r>
        <w:rPr>
          <w:rFonts w:hint="eastAsia"/>
        </w:rPr>
        <w:t>资源</w:t>
      </w:r>
      <w:r>
        <w:t>素材</w:t>
      </w:r>
      <w:bookmarkEnd w:id="68"/>
    </w:p>
    <w:p w:rsidR="00B27F94" w:rsidRDefault="00B27F94" w:rsidP="00B27F94">
      <w:pPr>
        <w:pStyle w:val="3"/>
        <w:ind w:firstLine="643"/>
      </w:pPr>
      <w:bookmarkStart w:id="69" w:name="_Toc468641859"/>
      <w:r>
        <w:t>模型资源</w:t>
      </w:r>
      <w:bookmarkEnd w:id="69"/>
    </w:p>
    <w:p w:rsidR="00B27F94" w:rsidRDefault="00B27F94" w:rsidP="00B27F94">
      <w:pPr>
        <w:ind w:firstLine="480"/>
      </w:pPr>
      <w:r w:rsidRPr="00B27F94">
        <w:rPr>
          <w:rFonts w:hint="eastAsia"/>
        </w:rPr>
        <w:t>模型下载资源文件部分存放在项目下的</w:t>
      </w:r>
      <w:r w:rsidRPr="00B27F94">
        <w:rPr>
          <w:rFonts w:hint="eastAsia"/>
        </w:rPr>
        <w:t>Models</w:t>
      </w:r>
      <w:r w:rsidRPr="00B27F94">
        <w:rPr>
          <w:rFonts w:hint="eastAsia"/>
        </w:rPr>
        <w:t>目录下。下列列表展示了模型所在文件夹，模型名称及模型用途。</w:t>
      </w:r>
    </w:p>
    <w:p w:rsidR="00B27F94" w:rsidRDefault="00B27F94" w:rsidP="00B27F94">
      <w:pPr>
        <w:ind w:firstLine="480"/>
      </w:pPr>
      <w:r w:rsidRPr="00B27F94">
        <w:rPr>
          <w:rFonts w:hint="eastAsia"/>
        </w:rPr>
        <w:t>Boss</w:t>
      </w:r>
      <w:r w:rsidRPr="00B27F94">
        <w:rPr>
          <w:rFonts w:hint="eastAsia"/>
        </w:rPr>
        <w:t>文件存放的是</w:t>
      </w:r>
      <w:r w:rsidRPr="00B27F94">
        <w:rPr>
          <w:rFonts w:hint="eastAsia"/>
        </w:rPr>
        <w:t>SoulBoss</w:t>
      </w:r>
      <w:r w:rsidRPr="00B27F94">
        <w:rPr>
          <w:rFonts w:hint="eastAsia"/>
        </w:rPr>
        <w:t>的模型和动画文件。详情如表</w:t>
      </w:r>
      <w:r>
        <w:t>3-3</w:t>
      </w:r>
      <w:r w:rsidRPr="00B27F94">
        <w:rPr>
          <w:rFonts w:hint="eastAsia"/>
        </w:rPr>
        <w:t>所示：</w:t>
      </w:r>
    </w:p>
    <w:p w:rsidR="00B27F94" w:rsidRDefault="00B27F94" w:rsidP="00B27F94">
      <w:pPr>
        <w:pStyle w:val="a9"/>
        <w:ind w:firstLine="360"/>
      </w:pPr>
      <w:bookmarkStart w:id="70" w:name="_Toc468643180"/>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3</w:t>
      </w:r>
      <w:r w:rsidR="00D30F7A">
        <w:fldChar w:fldCharType="end"/>
      </w:r>
      <w:r w:rsidRPr="00B27F94">
        <w:rPr>
          <w:rFonts w:hint="eastAsia"/>
        </w:rPr>
        <w:t xml:space="preserve"> Boss</w:t>
      </w:r>
      <w:r w:rsidRPr="00B27F94">
        <w:rPr>
          <w:rFonts w:hint="eastAsia"/>
        </w:rPr>
        <w:t>文件夹素材详情</w:t>
      </w:r>
      <w:bookmarkEnd w:id="7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1559"/>
        <w:gridCol w:w="3686"/>
      </w:tblGrid>
      <w:tr w:rsidR="00C0610C" w:rsidRPr="00C0610C" w:rsidTr="00C0610C">
        <w:trPr>
          <w:jc w:val="center"/>
        </w:trPr>
        <w:tc>
          <w:tcPr>
            <w:tcW w:w="3539" w:type="dxa"/>
            <w:shd w:val="clear" w:color="auto" w:fill="AEAAAA"/>
          </w:tcPr>
          <w:p w:rsidR="00C0610C" w:rsidRPr="00C0610C" w:rsidRDefault="00C0610C" w:rsidP="00C0610C">
            <w:pPr>
              <w:widowControl/>
              <w:spacing w:line="240" w:lineRule="auto"/>
              <w:ind w:firstLineChars="0" w:firstLine="0"/>
              <w:jc w:val="center"/>
              <w:rPr>
                <w:rFonts w:cs="Times New Roman"/>
                <w:b/>
                <w:bCs/>
                <w:kern w:val="0"/>
                <w:sz w:val="18"/>
                <w:szCs w:val="18"/>
              </w:rPr>
            </w:pPr>
            <w:r w:rsidRPr="00C0610C">
              <w:rPr>
                <w:rFonts w:cs="Times New Roman" w:hint="eastAsia"/>
                <w:b/>
                <w:bCs/>
                <w:kern w:val="0"/>
                <w:sz w:val="18"/>
                <w:szCs w:val="18"/>
              </w:rPr>
              <w:t>文件夹</w:t>
            </w:r>
          </w:p>
        </w:tc>
        <w:tc>
          <w:tcPr>
            <w:tcW w:w="1559" w:type="dxa"/>
            <w:shd w:val="clear" w:color="auto" w:fill="AEAAAA"/>
          </w:tcPr>
          <w:p w:rsidR="00C0610C" w:rsidRPr="00C0610C" w:rsidRDefault="00C0610C" w:rsidP="00C0610C">
            <w:pPr>
              <w:widowControl/>
              <w:spacing w:line="240" w:lineRule="auto"/>
              <w:ind w:firstLineChars="0" w:firstLine="0"/>
              <w:jc w:val="center"/>
              <w:rPr>
                <w:rFonts w:cs="Times New Roman"/>
                <w:b/>
                <w:bCs/>
                <w:kern w:val="0"/>
                <w:sz w:val="18"/>
                <w:szCs w:val="18"/>
              </w:rPr>
            </w:pPr>
            <w:r w:rsidRPr="00C0610C">
              <w:rPr>
                <w:rFonts w:cs="Times New Roman" w:hint="eastAsia"/>
                <w:b/>
                <w:bCs/>
                <w:kern w:val="0"/>
                <w:sz w:val="18"/>
                <w:szCs w:val="18"/>
              </w:rPr>
              <w:t>资源</w:t>
            </w:r>
            <w:r w:rsidRPr="00C0610C">
              <w:rPr>
                <w:rFonts w:cs="Times New Roman"/>
                <w:b/>
                <w:bCs/>
                <w:kern w:val="0"/>
                <w:sz w:val="18"/>
                <w:szCs w:val="18"/>
              </w:rPr>
              <w:t>名称</w:t>
            </w:r>
          </w:p>
        </w:tc>
        <w:tc>
          <w:tcPr>
            <w:tcW w:w="3686" w:type="dxa"/>
            <w:shd w:val="clear" w:color="auto" w:fill="AEAAAA"/>
          </w:tcPr>
          <w:p w:rsidR="00C0610C" w:rsidRPr="00C0610C" w:rsidRDefault="00C0610C" w:rsidP="00C0610C">
            <w:pPr>
              <w:widowControl/>
              <w:spacing w:line="240" w:lineRule="auto"/>
              <w:ind w:firstLineChars="0" w:firstLine="0"/>
              <w:jc w:val="center"/>
              <w:rPr>
                <w:rFonts w:cs="Times New Roman"/>
                <w:b/>
                <w:bCs/>
                <w:kern w:val="0"/>
                <w:sz w:val="18"/>
                <w:szCs w:val="18"/>
              </w:rPr>
            </w:pPr>
            <w:r w:rsidRPr="00C0610C">
              <w:rPr>
                <w:rFonts w:cs="Times New Roman" w:hint="eastAsia"/>
                <w:b/>
                <w:bCs/>
                <w:kern w:val="0"/>
                <w:sz w:val="18"/>
                <w:szCs w:val="18"/>
              </w:rPr>
              <w:t>用途</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 xml:space="preserve"> Materials/NoName</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w:t>
            </w:r>
            <w:r w:rsidRPr="00C0610C">
              <w:rPr>
                <w:rFonts w:cs="Times New Roman"/>
                <w:bCs/>
                <w:kern w:val="0"/>
                <w:sz w:val="18"/>
                <w:szCs w:val="18"/>
              </w:rPr>
              <w:t>NoName</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 xml:space="preserve"> </w:t>
            </w:r>
            <w:r w:rsidRPr="00C0610C">
              <w:rPr>
                <w:rFonts w:cs="Times New Roman" w:hint="eastAsia"/>
                <w:kern w:val="0"/>
                <w:sz w:val="18"/>
                <w:szCs w:val="18"/>
              </w:rPr>
              <w:t>表现</w:t>
            </w:r>
            <w:r w:rsidRPr="00C0610C">
              <w:rPr>
                <w:rFonts w:cs="Times New Roman"/>
                <w:kern w:val="0"/>
                <w:sz w:val="18"/>
                <w:szCs w:val="18"/>
              </w:rPr>
              <w:t>控制</w:t>
            </w:r>
            <w:r w:rsidRPr="00C0610C">
              <w:rPr>
                <w:rFonts w:cs="Times New Roman" w:hint="eastAsia"/>
                <w:kern w:val="0"/>
                <w:sz w:val="18"/>
                <w:szCs w:val="18"/>
              </w:rPr>
              <w:t>S</w:t>
            </w:r>
            <w:r w:rsidRPr="00C0610C">
              <w:rPr>
                <w:rFonts w:cs="Times New Roman"/>
                <w:kern w:val="0"/>
                <w:sz w:val="18"/>
                <w:szCs w:val="18"/>
              </w:rPr>
              <w:t>oulBoss</w:t>
            </w:r>
            <w:r w:rsidRPr="00C0610C">
              <w:rPr>
                <w:rFonts w:cs="Times New Roman" w:hint="eastAsia"/>
                <w:kern w:val="0"/>
                <w:sz w:val="18"/>
                <w:szCs w:val="18"/>
              </w:rPr>
              <w:t>的</w:t>
            </w:r>
            <w:r w:rsidRPr="00C0610C">
              <w:rPr>
                <w:rFonts w:cs="Times New Roman"/>
                <w:kern w:val="0"/>
                <w:sz w:val="18"/>
                <w:szCs w:val="18"/>
              </w:rPr>
              <w:t>显示颜色光泽等</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 xml:space="preserve"> SoulBoss/SoulBossAvatar</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w:t>
            </w:r>
            <w:r w:rsidRPr="00C0610C">
              <w:rPr>
                <w:rFonts w:cs="Times New Roman"/>
                <w:bCs/>
                <w:kern w:val="0"/>
                <w:sz w:val="18"/>
                <w:szCs w:val="18"/>
              </w:rPr>
              <w:t>SoulBossAvatar</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 xml:space="preserve"> </w:t>
            </w:r>
            <w:r w:rsidRPr="00C0610C">
              <w:rPr>
                <w:rFonts w:cs="Times New Roman" w:hint="eastAsia"/>
                <w:kern w:val="0"/>
                <w:sz w:val="18"/>
                <w:szCs w:val="18"/>
              </w:rPr>
              <w:t>骨骼</w:t>
            </w:r>
            <w:r w:rsidRPr="00C0610C">
              <w:rPr>
                <w:rFonts w:cs="Times New Roman"/>
                <w:kern w:val="0"/>
                <w:sz w:val="18"/>
                <w:szCs w:val="18"/>
              </w:rPr>
              <w:t>动画的支持</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 xml:space="preserve"> SoulBoss/Boss</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Boss</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模型</w:t>
            </w:r>
            <w:r w:rsidRPr="00C0610C">
              <w:rPr>
                <w:rFonts w:cs="Times New Roman"/>
                <w:kern w:val="0"/>
                <w:sz w:val="18"/>
                <w:szCs w:val="18"/>
              </w:rPr>
              <w:t>文件</w:t>
            </w:r>
            <w:r w:rsidRPr="00C0610C">
              <w:rPr>
                <w:rFonts w:cs="Times New Roman" w:hint="eastAsia"/>
                <w:kern w:val="0"/>
                <w:sz w:val="18"/>
                <w:szCs w:val="18"/>
              </w:rPr>
              <w:t xml:space="preserve"> </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 xml:space="preserve"> SoulBoss@BossAttack01</w:t>
            </w:r>
            <w:r w:rsidRPr="00C0610C">
              <w:rPr>
                <w:rFonts w:cs="Times New Roman" w:hint="eastAsia"/>
                <w:bCs/>
                <w:kern w:val="0"/>
                <w:sz w:val="18"/>
                <w:szCs w:val="18"/>
              </w:rPr>
              <w:t>/</w:t>
            </w:r>
            <w:r w:rsidRPr="00C0610C">
              <w:rPr>
                <w:rFonts w:cs="Times New Roman"/>
                <w:bCs/>
                <w:kern w:val="0"/>
                <w:sz w:val="18"/>
                <w:szCs w:val="18"/>
              </w:rPr>
              <w:t xml:space="preserve"> BossAttack01</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w:t>
            </w:r>
            <w:r w:rsidRPr="00C0610C">
              <w:rPr>
                <w:rFonts w:cs="Times New Roman"/>
                <w:bCs/>
                <w:kern w:val="0"/>
                <w:sz w:val="18"/>
                <w:szCs w:val="18"/>
              </w:rPr>
              <w:t>BossAttack01</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 xml:space="preserve"> </w:t>
            </w:r>
            <w:r w:rsidRPr="00C0610C">
              <w:rPr>
                <w:rFonts w:cs="Times New Roman"/>
                <w:kern w:val="0"/>
                <w:sz w:val="18"/>
                <w:szCs w:val="18"/>
              </w:rPr>
              <w:t>Soulboss</w:t>
            </w:r>
            <w:r w:rsidRPr="00C0610C">
              <w:rPr>
                <w:rFonts w:cs="Times New Roman" w:hint="eastAsia"/>
                <w:kern w:val="0"/>
                <w:sz w:val="18"/>
                <w:szCs w:val="18"/>
              </w:rPr>
              <w:t>的</w:t>
            </w:r>
            <w:r w:rsidRPr="00C0610C">
              <w:rPr>
                <w:rFonts w:cs="Times New Roman"/>
                <w:kern w:val="0"/>
                <w:sz w:val="18"/>
                <w:szCs w:val="18"/>
              </w:rPr>
              <w:t>攻击动画</w:t>
            </w:r>
            <w:r w:rsidRPr="00C0610C">
              <w:rPr>
                <w:rFonts w:cs="Times New Roman" w:hint="eastAsia"/>
                <w:kern w:val="0"/>
                <w:sz w:val="18"/>
                <w:szCs w:val="18"/>
              </w:rPr>
              <w:t>1</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SoulBoss@BossAttack02</w:t>
            </w:r>
            <w:r w:rsidRPr="00C0610C">
              <w:rPr>
                <w:rFonts w:cs="Times New Roman" w:hint="eastAsia"/>
                <w:bCs/>
                <w:kern w:val="0"/>
                <w:sz w:val="18"/>
                <w:szCs w:val="18"/>
              </w:rPr>
              <w:t>/</w:t>
            </w:r>
            <w:r w:rsidRPr="00C0610C">
              <w:rPr>
                <w:rFonts w:cs="Times New Roman"/>
                <w:bCs/>
                <w:kern w:val="0"/>
                <w:sz w:val="18"/>
                <w:szCs w:val="18"/>
              </w:rPr>
              <w:t xml:space="preserve"> BossAttack02</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w:t>
            </w:r>
            <w:r w:rsidRPr="00C0610C">
              <w:rPr>
                <w:rFonts w:cs="Times New Roman"/>
                <w:bCs/>
                <w:kern w:val="0"/>
                <w:sz w:val="18"/>
                <w:szCs w:val="18"/>
              </w:rPr>
              <w:t>BossAttack02</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Soulboss</w:t>
            </w:r>
            <w:r w:rsidRPr="00C0610C">
              <w:rPr>
                <w:rFonts w:cs="Times New Roman" w:hint="eastAsia"/>
                <w:kern w:val="0"/>
                <w:sz w:val="18"/>
                <w:szCs w:val="18"/>
              </w:rPr>
              <w:t>的</w:t>
            </w:r>
            <w:r w:rsidRPr="00C0610C">
              <w:rPr>
                <w:rFonts w:cs="Times New Roman"/>
                <w:kern w:val="0"/>
                <w:sz w:val="18"/>
                <w:szCs w:val="18"/>
              </w:rPr>
              <w:t>攻击动画</w:t>
            </w:r>
            <w:r w:rsidRPr="00C0610C">
              <w:rPr>
                <w:rFonts w:cs="Times New Roman" w:hint="eastAsia"/>
                <w:kern w:val="0"/>
                <w:sz w:val="18"/>
                <w:szCs w:val="18"/>
              </w:rPr>
              <w:t>2</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 xml:space="preserve"> SoulBoss@BossDamage01/ BossDamage01</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w:t>
            </w:r>
            <w:r w:rsidRPr="00C0610C">
              <w:rPr>
                <w:rFonts w:cs="Times New Roman"/>
                <w:bCs/>
                <w:kern w:val="0"/>
                <w:sz w:val="18"/>
                <w:szCs w:val="18"/>
              </w:rPr>
              <w:t>BossDamage01</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Soulboss</w:t>
            </w:r>
            <w:r w:rsidRPr="00C0610C">
              <w:rPr>
                <w:rFonts w:cs="Times New Roman" w:hint="eastAsia"/>
                <w:kern w:val="0"/>
                <w:sz w:val="18"/>
                <w:szCs w:val="18"/>
              </w:rPr>
              <w:t>的</w:t>
            </w:r>
            <w:r w:rsidRPr="00C0610C">
              <w:rPr>
                <w:rFonts w:cs="Times New Roman"/>
                <w:kern w:val="0"/>
                <w:sz w:val="18"/>
                <w:szCs w:val="18"/>
              </w:rPr>
              <w:t>受伤动画</w:t>
            </w:r>
            <w:r w:rsidRPr="00C0610C">
              <w:rPr>
                <w:rFonts w:cs="Times New Roman" w:hint="eastAsia"/>
                <w:kern w:val="0"/>
                <w:sz w:val="18"/>
                <w:szCs w:val="18"/>
              </w:rPr>
              <w:t xml:space="preserve"> </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lastRenderedPageBreak/>
              <w:t xml:space="preserve"> SoulBoss@BossDeath01/ BossDeath01</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bCs/>
                <w:kern w:val="0"/>
                <w:sz w:val="18"/>
                <w:szCs w:val="18"/>
              </w:rPr>
              <w:t>BossDeath01</w:t>
            </w:r>
            <w:r w:rsidRPr="00C0610C">
              <w:rPr>
                <w:rFonts w:cs="Times New Roman"/>
                <w:kern w:val="0"/>
                <w:sz w:val="18"/>
                <w:szCs w:val="18"/>
              </w:rPr>
              <w:t xml:space="preserve"> </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 xml:space="preserve"> </w:t>
            </w:r>
            <w:r w:rsidRPr="00C0610C">
              <w:rPr>
                <w:rFonts w:cs="Times New Roman"/>
                <w:kern w:val="0"/>
                <w:sz w:val="18"/>
                <w:szCs w:val="18"/>
              </w:rPr>
              <w:t>Soulboss</w:t>
            </w:r>
            <w:r w:rsidRPr="00C0610C">
              <w:rPr>
                <w:rFonts w:cs="Times New Roman" w:hint="eastAsia"/>
                <w:kern w:val="0"/>
                <w:sz w:val="18"/>
                <w:szCs w:val="18"/>
              </w:rPr>
              <w:t>的</w:t>
            </w:r>
            <w:r w:rsidRPr="00C0610C">
              <w:rPr>
                <w:rFonts w:cs="Times New Roman"/>
                <w:kern w:val="0"/>
                <w:sz w:val="18"/>
                <w:szCs w:val="18"/>
              </w:rPr>
              <w:t>死亡动画</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 xml:space="preserve"> SoulBoss@BossRun01</w:t>
            </w:r>
            <w:r w:rsidRPr="00C0610C">
              <w:rPr>
                <w:rFonts w:cs="Times New Roman" w:hint="eastAsia"/>
                <w:bCs/>
                <w:kern w:val="0"/>
                <w:sz w:val="18"/>
                <w:szCs w:val="18"/>
              </w:rPr>
              <w:t>/</w:t>
            </w:r>
            <w:r w:rsidRPr="00C0610C">
              <w:rPr>
                <w:rFonts w:cs="Times New Roman"/>
                <w:bCs/>
                <w:kern w:val="0"/>
                <w:sz w:val="18"/>
                <w:szCs w:val="18"/>
              </w:rPr>
              <w:t xml:space="preserve"> BossRun01</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kern w:val="0"/>
                <w:sz w:val="18"/>
                <w:szCs w:val="18"/>
              </w:rPr>
              <w:t xml:space="preserve"> </w:t>
            </w:r>
            <w:r w:rsidRPr="00C0610C">
              <w:rPr>
                <w:rFonts w:cs="Times New Roman"/>
                <w:bCs/>
                <w:kern w:val="0"/>
                <w:sz w:val="18"/>
                <w:szCs w:val="18"/>
              </w:rPr>
              <w:t>BossRun01</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 xml:space="preserve"> </w:t>
            </w:r>
            <w:r w:rsidRPr="00C0610C">
              <w:rPr>
                <w:rFonts w:cs="Times New Roman"/>
                <w:kern w:val="0"/>
                <w:sz w:val="18"/>
                <w:szCs w:val="18"/>
              </w:rPr>
              <w:t>Soulboss</w:t>
            </w:r>
            <w:r w:rsidRPr="00C0610C">
              <w:rPr>
                <w:rFonts w:cs="Times New Roman" w:hint="eastAsia"/>
                <w:kern w:val="0"/>
                <w:sz w:val="18"/>
                <w:szCs w:val="18"/>
              </w:rPr>
              <w:t>的</w:t>
            </w:r>
            <w:r w:rsidRPr="00C0610C">
              <w:rPr>
                <w:rFonts w:cs="Times New Roman"/>
                <w:kern w:val="0"/>
                <w:sz w:val="18"/>
                <w:szCs w:val="18"/>
              </w:rPr>
              <w:t>跑</w:t>
            </w:r>
            <w:r w:rsidRPr="00C0610C">
              <w:rPr>
                <w:rFonts w:cs="Times New Roman" w:hint="eastAsia"/>
                <w:kern w:val="0"/>
                <w:sz w:val="18"/>
                <w:szCs w:val="18"/>
              </w:rPr>
              <w:t>动</w:t>
            </w:r>
            <w:r w:rsidRPr="00C0610C">
              <w:rPr>
                <w:rFonts w:cs="Times New Roman"/>
                <w:kern w:val="0"/>
                <w:sz w:val="18"/>
                <w:szCs w:val="18"/>
              </w:rPr>
              <w:t>动画</w:t>
            </w:r>
          </w:p>
        </w:tc>
      </w:tr>
      <w:tr w:rsidR="00C0610C" w:rsidRPr="00C0610C" w:rsidTr="00C0610C">
        <w:trPr>
          <w:jc w:val="center"/>
        </w:trPr>
        <w:tc>
          <w:tcPr>
            <w:tcW w:w="3539" w:type="dxa"/>
            <w:shd w:val="clear" w:color="auto" w:fill="auto"/>
          </w:tcPr>
          <w:p w:rsidR="00C0610C" w:rsidRPr="00C0610C" w:rsidRDefault="00C0610C" w:rsidP="00C0610C">
            <w:pPr>
              <w:widowControl/>
              <w:spacing w:line="240" w:lineRule="auto"/>
              <w:ind w:firstLineChars="0" w:firstLine="0"/>
              <w:jc w:val="center"/>
              <w:rPr>
                <w:rFonts w:cs="Times New Roman"/>
                <w:bCs/>
                <w:kern w:val="0"/>
                <w:sz w:val="18"/>
                <w:szCs w:val="18"/>
              </w:rPr>
            </w:pPr>
            <w:r w:rsidRPr="00C0610C">
              <w:rPr>
                <w:rFonts w:cs="Times New Roman"/>
                <w:bCs/>
                <w:kern w:val="0"/>
                <w:sz w:val="18"/>
                <w:szCs w:val="18"/>
              </w:rPr>
              <w:t>SoulBoss@BossStand01/ BossStand01</w:t>
            </w:r>
          </w:p>
        </w:tc>
        <w:tc>
          <w:tcPr>
            <w:tcW w:w="1559"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bCs/>
                <w:kern w:val="0"/>
                <w:sz w:val="18"/>
                <w:szCs w:val="18"/>
              </w:rPr>
              <w:t>BossStand01</w:t>
            </w:r>
            <w:r w:rsidRPr="00C0610C">
              <w:rPr>
                <w:rFonts w:cs="Times New Roman"/>
                <w:kern w:val="0"/>
                <w:sz w:val="18"/>
                <w:szCs w:val="18"/>
              </w:rPr>
              <w:t xml:space="preserve"> </w:t>
            </w:r>
          </w:p>
        </w:tc>
        <w:tc>
          <w:tcPr>
            <w:tcW w:w="3686" w:type="dxa"/>
            <w:shd w:val="clear" w:color="auto" w:fill="auto"/>
          </w:tcPr>
          <w:p w:rsidR="00C0610C" w:rsidRPr="00C0610C" w:rsidRDefault="00C0610C" w:rsidP="00C0610C">
            <w:pPr>
              <w:widowControl/>
              <w:spacing w:line="240" w:lineRule="auto"/>
              <w:ind w:firstLineChars="0" w:firstLine="0"/>
              <w:jc w:val="center"/>
              <w:rPr>
                <w:rFonts w:cs="Times New Roman"/>
                <w:kern w:val="0"/>
                <w:sz w:val="18"/>
                <w:szCs w:val="18"/>
              </w:rPr>
            </w:pPr>
            <w:r w:rsidRPr="00C0610C">
              <w:rPr>
                <w:rFonts w:cs="Times New Roman" w:hint="eastAsia"/>
                <w:kern w:val="0"/>
                <w:sz w:val="18"/>
                <w:szCs w:val="18"/>
              </w:rPr>
              <w:t xml:space="preserve"> </w:t>
            </w:r>
            <w:r w:rsidRPr="00C0610C">
              <w:rPr>
                <w:rFonts w:cs="Times New Roman"/>
                <w:kern w:val="0"/>
                <w:sz w:val="18"/>
                <w:szCs w:val="18"/>
              </w:rPr>
              <w:t>Soulboss</w:t>
            </w:r>
            <w:r w:rsidRPr="00C0610C">
              <w:rPr>
                <w:rFonts w:cs="Times New Roman" w:hint="eastAsia"/>
                <w:kern w:val="0"/>
                <w:sz w:val="18"/>
                <w:szCs w:val="18"/>
              </w:rPr>
              <w:t>的静止动画</w:t>
            </w:r>
          </w:p>
        </w:tc>
      </w:tr>
    </w:tbl>
    <w:p w:rsidR="00B27F94" w:rsidRDefault="00B27F94" w:rsidP="00B27F94">
      <w:pPr>
        <w:ind w:firstLine="480"/>
      </w:pPr>
    </w:p>
    <w:p w:rsidR="00C0610C" w:rsidRDefault="00C0610C" w:rsidP="00B27F94">
      <w:pPr>
        <w:ind w:firstLine="480"/>
      </w:pPr>
      <w:r w:rsidRPr="00C0610C">
        <w:rPr>
          <w:rFonts w:hint="eastAsia"/>
        </w:rPr>
        <w:t>Character</w:t>
      </w:r>
      <w:r w:rsidRPr="00C0610C">
        <w:rPr>
          <w:rFonts w:hint="eastAsia"/>
        </w:rPr>
        <w:t>文件存放的是其他</w:t>
      </w:r>
      <w:r w:rsidRPr="00C0610C">
        <w:rPr>
          <w:rFonts w:hint="eastAsia"/>
        </w:rPr>
        <w:t>Zomb</w:t>
      </w:r>
      <w:r w:rsidRPr="00C0610C">
        <w:rPr>
          <w:rFonts w:hint="eastAsia"/>
        </w:rPr>
        <w:t>卡通风格角色文件。详情如表</w:t>
      </w:r>
      <w:r>
        <w:rPr>
          <w:rFonts w:hint="eastAsia"/>
        </w:rPr>
        <w:t>3</w:t>
      </w:r>
      <w:r>
        <w:t>-</w:t>
      </w:r>
      <w:r w:rsidRPr="00C0610C">
        <w:rPr>
          <w:rFonts w:hint="eastAsia"/>
        </w:rPr>
        <w:t>4</w:t>
      </w:r>
      <w:r w:rsidRPr="00C0610C">
        <w:rPr>
          <w:rFonts w:hint="eastAsia"/>
        </w:rPr>
        <w:t>所示：</w:t>
      </w:r>
    </w:p>
    <w:p w:rsidR="00C0610C" w:rsidRDefault="00D37758" w:rsidP="00D37758">
      <w:pPr>
        <w:pStyle w:val="a9"/>
        <w:ind w:firstLine="360"/>
      </w:pPr>
      <w:bookmarkStart w:id="71" w:name="_Toc468643181"/>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4</w:t>
      </w:r>
      <w:r w:rsidR="00D30F7A">
        <w:fldChar w:fldCharType="end"/>
      </w:r>
      <w:r w:rsidRPr="00D37758">
        <w:rPr>
          <w:rFonts w:hint="eastAsia"/>
        </w:rPr>
        <w:t xml:space="preserve"> Character</w:t>
      </w:r>
      <w:r w:rsidRPr="00D37758">
        <w:rPr>
          <w:rFonts w:hint="eastAsia"/>
        </w:rPr>
        <w:t>文件夹素材详情</w:t>
      </w:r>
      <w:bookmarkEnd w:id="71"/>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1559"/>
        <w:gridCol w:w="3686"/>
      </w:tblGrid>
      <w:tr w:rsidR="00D37758" w:rsidRPr="00D37758" w:rsidTr="00557C81">
        <w:trPr>
          <w:jc w:val="center"/>
        </w:trPr>
        <w:tc>
          <w:tcPr>
            <w:tcW w:w="3539" w:type="dxa"/>
            <w:shd w:val="clear" w:color="auto" w:fill="AEAAAA"/>
          </w:tcPr>
          <w:p w:rsidR="00D37758" w:rsidRPr="00D37758" w:rsidRDefault="00D37758" w:rsidP="00D37758">
            <w:pPr>
              <w:widowControl/>
              <w:spacing w:line="240" w:lineRule="auto"/>
              <w:ind w:firstLineChars="0" w:firstLine="0"/>
              <w:jc w:val="center"/>
              <w:rPr>
                <w:rFonts w:cs="Times New Roman"/>
                <w:b/>
                <w:bCs/>
                <w:kern w:val="0"/>
                <w:sz w:val="18"/>
                <w:szCs w:val="18"/>
              </w:rPr>
            </w:pPr>
            <w:r w:rsidRPr="00D37758">
              <w:rPr>
                <w:rFonts w:cs="Times New Roman" w:hint="eastAsia"/>
                <w:b/>
                <w:bCs/>
                <w:kern w:val="0"/>
                <w:sz w:val="18"/>
                <w:szCs w:val="18"/>
              </w:rPr>
              <w:t>文件夹</w:t>
            </w:r>
          </w:p>
        </w:tc>
        <w:tc>
          <w:tcPr>
            <w:tcW w:w="1559" w:type="dxa"/>
            <w:shd w:val="clear" w:color="auto" w:fill="AEAAAA"/>
          </w:tcPr>
          <w:p w:rsidR="00D37758" w:rsidRPr="00D37758" w:rsidRDefault="00D37758" w:rsidP="00D37758">
            <w:pPr>
              <w:widowControl/>
              <w:spacing w:line="240" w:lineRule="auto"/>
              <w:ind w:firstLineChars="0" w:firstLine="0"/>
              <w:jc w:val="center"/>
              <w:rPr>
                <w:rFonts w:cs="Times New Roman"/>
                <w:b/>
                <w:bCs/>
                <w:kern w:val="0"/>
                <w:sz w:val="18"/>
                <w:szCs w:val="18"/>
              </w:rPr>
            </w:pPr>
            <w:r w:rsidRPr="00D37758">
              <w:rPr>
                <w:rFonts w:cs="Times New Roman" w:hint="eastAsia"/>
                <w:b/>
                <w:bCs/>
                <w:kern w:val="0"/>
                <w:sz w:val="18"/>
                <w:szCs w:val="18"/>
              </w:rPr>
              <w:t>资源</w:t>
            </w:r>
            <w:r w:rsidRPr="00D37758">
              <w:rPr>
                <w:rFonts w:cs="Times New Roman"/>
                <w:b/>
                <w:bCs/>
                <w:kern w:val="0"/>
                <w:sz w:val="18"/>
                <w:szCs w:val="18"/>
              </w:rPr>
              <w:t>名称</w:t>
            </w:r>
          </w:p>
        </w:tc>
        <w:tc>
          <w:tcPr>
            <w:tcW w:w="3686" w:type="dxa"/>
            <w:shd w:val="clear" w:color="auto" w:fill="AEAAAA"/>
          </w:tcPr>
          <w:p w:rsidR="00D37758" w:rsidRPr="00D37758" w:rsidRDefault="00D37758" w:rsidP="00D37758">
            <w:pPr>
              <w:widowControl/>
              <w:spacing w:line="240" w:lineRule="auto"/>
              <w:ind w:firstLineChars="0" w:firstLine="0"/>
              <w:jc w:val="center"/>
              <w:rPr>
                <w:rFonts w:cs="Times New Roman"/>
                <w:b/>
                <w:bCs/>
                <w:kern w:val="0"/>
                <w:sz w:val="18"/>
                <w:szCs w:val="18"/>
              </w:rPr>
            </w:pPr>
            <w:r w:rsidRPr="00D37758">
              <w:rPr>
                <w:rFonts w:cs="Times New Roman" w:hint="eastAsia"/>
                <w:b/>
                <w:bCs/>
                <w:kern w:val="0"/>
                <w:sz w:val="18"/>
                <w:szCs w:val="18"/>
              </w:rPr>
              <w:t>用途</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 xml:space="preserve"> Hellephant/Hellephant</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bCs/>
                <w:kern w:val="0"/>
                <w:sz w:val="18"/>
                <w:szCs w:val="18"/>
              </w:rPr>
              <w:t>Hellephant</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 xml:space="preserve"> </w:t>
            </w:r>
            <w:r w:rsidRPr="00D37758">
              <w:rPr>
                <w:rFonts w:cs="Times New Roman"/>
                <w:bCs/>
                <w:kern w:val="0"/>
                <w:sz w:val="18"/>
                <w:szCs w:val="18"/>
              </w:rPr>
              <w:t>Hellephant</w:t>
            </w:r>
            <w:r w:rsidRPr="00D37758">
              <w:rPr>
                <w:rFonts w:cs="Times New Roman"/>
                <w:kern w:val="0"/>
                <w:sz w:val="18"/>
                <w:szCs w:val="18"/>
              </w:rPr>
              <w:t>的模型</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Hellephant/HellephantAvatar</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bCs/>
                <w:kern w:val="0"/>
                <w:sz w:val="18"/>
                <w:szCs w:val="18"/>
              </w:rPr>
              <w:t>HellephantAvatar</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 xml:space="preserve"> </w:t>
            </w:r>
            <w:r w:rsidRPr="00D37758">
              <w:rPr>
                <w:rFonts w:cs="Times New Roman" w:hint="eastAsia"/>
                <w:kern w:val="0"/>
                <w:sz w:val="18"/>
                <w:szCs w:val="18"/>
              </w:rPr>
              <w:t>骨骼</w:t>
            </w:r>
            <w:r w:rsidRPr="00D37758">
              <w:rPr>
                <w:rFonts w:cs="Times New Roman"/>
                <w:kern w:val="0"/>
                <w:sz w:val="18"/>
                <w:szCs w:val="18"/>
              </w:rPr>
              <w:t>动画的支持</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 xml:space="preserve"> Hellephant/Death</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 xml:space="preserve"> Death</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H</w:t>
            </w:r>
            <w:r w:rsidRPr="00D37758">
              <w:rPr>
                <w:rFonts w:cs="Times New Roman"/>
                <w:kern w:val="0"/>
                <w:sz w:val="18"/>
                <w:szCs w:val="18"/>
              </w:rPr>
              <w:t>ellephant</w:t>
            </w:r>
            <w:r w:rsidRPr="00D37758">
              <w:rPr>
                <w:rFonts w:cs="Times New Roman"/>
                <w:kern w:val="0"/>
                <w:sz w:val="18"/>
                <w:szCs w:val="18"/>
              </w:rPr>
              <w:t>的死亡动画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Hellephant/Hellephant</w:t>
            </w:r>
            <w:r w:rsidRPr="00D37758">
              <w:rPr>
                <w:rFonts w:cs="Times New Roman" w:hint="eastAsia"/>
                <w:bCs/>
                <w:kern w:val="0"/>
                <w:sz w:val="18"/>
                <w:szCs w:val="18"/>
              </w:rPr>
              <w:t>/</w:t>
            </w:r>
            <w:r w:rsidRPr="00D37758">
              <w:rPr>
                <w:rFonts w:cs="Times New Roman"/>
                <w:kern w:val="0"/>
                <w:sz w:val="18"/>
                <w:szCs w:val="18"/>
              </w:rPr>
              <w:t xml:space="preserve"> </w:t>
            </w:r>
            <w:r w:rsidRPr="00D37758">
              <w:rPr>
                <w:rFonts w:cs="Times New Roman"/>
                <w:bCs/>
                <w:kern w:val="0"/>
                <w:sz w:val="18"/>
                <w:szCs w:val="18"/>
              </w:rPr>
              <w:t>Idle</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 xml:space="preserve"> </w:t>
            </w:r>
            <w:r w:rsidRPr="00D37758">
              <w:rPr>
                <w:rFonts w:cs="Times New Roman"/>
                <w:bCs/>
                <w:kern w:val="0"/>
                <w:sz w:val="18"/>
                <w:szCs w:val="18"/>
              </w:rPr>
              <w:t>Idle</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 xml:space="preserve"> </w:t>
            </w:r>
            <w:r w:rsidRPr="00D37758">
              <w:rPr>
                <w:rFonts w:cs="Times New Roman"/>
                <w:kern w:val="0"/>
                <w:sz w:val="18"/>
                <w:szCs w:val="18"/>
              </w:rPr>
              <w:t>Hellephant</w:t>
            </w:r>
            <w:r w:rsidRPr="00D37758">
              <w:rPr>
                <w:rFonts w:cs="Times New Roman" w:hint="eastAsia"/>
                <w:kern w:val="0"/>
                <w:sz w:val="18"/>
                <w:szCs w:val="18"/>
              </w:rPr>
              <w:t>的</w:t>
            </w:r>
            <w:r w:rsidRPr="00D37758">
              <w:rPr>
                <w:rFonts w:cs="Times New Roman"/>
                <w:kern w:val="0"/>
                <w:sz w:val="18"/>
                <w:szCs w:val="18"/>
              </w:rPr>
              <w:t>静止动画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Hellephant/Hellephant</w:t>
            </w:r>
            <w:r w:rsidRPr="00D37758">
              <w:rPr>
                <w:rFonts w:cs="Times New Roman" w:hint="eastAsia"/>
                <w:bCs/>
                <w:kern w:val="0"/>
                <w:sz w:val="18"/>
                <w:szCs w:val="18"/>
              </w:rPr>
              <w:t>/</w:t>
            </w:r>
            <w:r w:rsidRPr="00D37758">
              <w:rPr>
                <w:rFonts w:cs="Times New Roman"/>
                <w:kern w:val="0"/>
                <w:sz w:val="18"/>
                <w:szCs w:val="18"/>
              </w:rPr>
              <w:t xml:space="preserve"> </w:t>
            </w:r>
            <w:r w:rsidRPr="00D37758">
              <w:rPr>
                <w:rFonts w:cs="Times New Roman"/>
                <w:bCs/>
                <w:kern w:val="0"/>
                <w:sz w:val="18"/>
                <w:szCs w:val="18"/>
              </w:rPr>
              <w:t>Move</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 xml:space="preserve"> </w:t>
            </w:r>
            <w:r w:rsidRPr="00D37758">
              <w:rPr>
                <w:rFonts w:cs="Times New Roman"/>
                <w:bCs/>
                <w:kern w:val="0"/>
                <w:sz w:val="18"/>
                <w:szCs w:val="18"/>
              </w:rPr>
              <w:t>Move</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Hellephant</w:t>
            </w:r>
            <w:r w:rsidRPr="00D37758">
              <w:rPr>
                <w:rFonts w:cs="Times New Roman" w:hint="eastAsia"/>
                <w:kern w:val="0"/>
                <w:sz w:val="18"/>
                <w:szCs w:val="18"/>
              </w:rPr>
              <w:t>的</w:t>
            </w:r>
            <w:r w:rsidRPr="00D37758">
              <w:rPr>
                <w:rFonts w:cs="Times New Roman"/>
                <w:kern w:val="0"/>
                <w:sz w:val="18"/>
                <w:szCs w:val="18"/>
              </w:rPr>
              <w:t>移动动画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 xml:space="preserve"> Hellephant/Hellephant</w:t>
            </w:r>
            <w:r w:rsidRPr="00D37758">
              <w:rPr>
                <w:rFonts w:cs="Times New Roman" w:hint="eastAsia"/>
                <w:bCs/>
                <w:kern w:val="0"/>
                <w:sz w:val="18"/>
                <w:szCs w:val="18"/>
              </w:rPr>
              <w:t>/</w:t>
            </w:r>
            <w:r w:rsidRPr="00D37758">
              <w:rPr>
                <w:rFonts w:cs="Times New Roman"/>
                <w:bCs/>
                <w:kern w:val="0"/>
                <w:sz w:val="18"/>
                <w:szCs w:val="18"/>
              </w:rPr>
              <w:t>Hurt</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 xml:space="preserve"> </w:t>
            </w:r>
            <w:r w:rsidRPr="00D37758">
              <w:rPr>
                <w:rFonts w:cs="Times New Roman"/>
                <w:bCs/>
                <w:kern w:val="0"/>
                <w:sz w:val="18"/>
                <w:szCs w:val="18"/>
              </w:rPr>
              <w:t>Hurt</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Soulboss</w:t>
            </w:r>
            <w:r w:rsidRPr="00D37758">
              <w:rPr>
                <w:rFonts w:cs="Times New Roman" w:hint="eastAsia"/>
                <w:kern w:val="0"/>
                <w:sz w:val="18"/>
                <w:szCs w:val="18"/>
              </w:rPr>
              <w:t>的</w:t>
            </w:r>
            <w:r w:rsidRPr="00D37758">
              <w:rPr>
                <w:rFonts w:cs="Times New Roman"/>
                <w:kern w:val="0"/>
                <w:sz w:val="18"/>
                <w:szCs w:val="18"/>
              </w:rPr>
              <w:t>受伤动画</w:t>
            </w:r>
            <w:r w:rsidRPr="00D37758">
              <w:rPr>
                <w:rFonts w:cs="Times New Roman" w:hint="eastAsia"/>
                <w:kern w:val="0"/>
                <w:sz w:val="18"/>
                <w:szCs w:val="18"/>
              </w:rPr>
              <w:t xml:space="preserve"> </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 xml:space="preserve"> Player/Player</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bCs/>
                <w:kern w:val="0"/>
                <w:sz w:val="18"/>
                <w:szCs w:val="18"/>
              </w:rPr>
              <w:t>Player</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 xml:space="preserve"> </w:t>
            </w:r>
            <w:r w:rsidRPr="00D37758">
              <w:rPr>
                <w:rFonts w:cs="Times New Roman"/>
                <w:kern w:val="0"/>
                <w:sz w:val="18"/>
                <w:szCs w:val="18"/>
              </w:rPr>
              <w:t>Player</w:t>
            </w:r>
            <w:r w:rsidRPr="00D37758">
              <w:rPr>
                <w:rFonts w:cs="Times New Roman" w:hint="eastAsia"/>
                <w:kern w:val="0"/>
                <w:sz w:val="18"/>
                <w:szCs w:val="18"/>
              </w:rPr>
              <w:t>的</w:t>
            </w:r>
            <w:r w:rsidRPr="00D37758">
              <w:rPr>
                <w:rFonts w:cs="Times New Roman"/>
                <w:kern w:val="0"/>
                <w:sz w:val="18"/>
                <w:szCs w:val="18"/>
              </w:rPr>
              <w:t>模型</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 xml:space="preserve"> Player</w:t>
            </w:r>
            <w:r w:rsidRPr="00D37758">
              <w:rPr>
                <w:rFonts w:cs="Times New Roman" w:hint="eastAsia"/>
                <w:bCs/>
                <w:kern w:val="0"/>
                <w:sz w:val="18"/>
                <w:szCs w:val="18"/>
              </w:rPr>
              <w:t>/Gun</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 xml:space="preserve"> </w:t>
            </w:r>
            <w:r w:rsidRPr="00D37758">
              <w:rPr>
                <w:rFonts w:cs="Times New Roman"/>
                <w:bCs/>
                <w:kern w:val="0"/>
                <w:sz w:val="18"/>
                <w:szCs w:val="18"/>
              </w:rPr>
              <w:t>Gun</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 xml:space="preserve"> </w:t>
            </w:r>
            <w:r w:rsidRPr="00D37758">
              <w:rPr>
                <w:rFonts w:cs="Times New Roman"/>
                <w:kern w:val="0"/>
                <w:sz w:val="18"/>
                <w:szCs w:val="18"/>
              </w:rPr>
              <w:t>Gun</w:t>
            </w:r>
            <w:r w:rsidRPr="00D37758">
              <w:rPr>
                <w:rFonts w:cs="Times New Roman" w:hint="eastAsia"/>
                <w:kern w:val="0"/>
                <w:sz w:val="18"/>
                <w:szCs w:val="18"/>
              </w:rPr>
              <w:t>的</w:t>
            </w:r>
            <w:r w:rsidRPr="00D37758">
              <w:rPr>
                <w:rFonts w:cs="Times New Roman"/>
                <w:kern w:val="0"/>
                <w:sz w:val="18"/>
                <w:szCs w:val="18"/>
              </w:rPr>
              <w:t>模型</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Player/Death</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bCs/>
                <w:kern w:val="0"/>
                <w:sz w:val="18"/>
                <w:szCs w:val="18"/>
              </w:rPr>
              <w:t>Death</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 xml:space="preserve"> </w:t>
            </w:r>
            <w:r w:rsidRPr="00D37758">
              <w:rPr>
                <w:rFonts w:cs="Times New Roman"/>
                <w:kern w:val="0"/>
                <w:sz w:val="18"/>
                <w:szCs w:val="18"/>
              </w:rPr>
              <w:t>Player</w:t>
            </w:r>
            <w:r w:rsidRPr="00D37758">
              <w:rPr>
                <w:rFonts w:cs="Times New Roman" w:hint="eastAsia"/>
                <w:kern w:val="0"/>
                <w:sz w:val="18"/>
                <w:szCs w:val="18"/>
              </w:rPr>
              <w:t>的</w:t>
            </w:r>
            <w:r w:rsidRPr="00D37758">
              <w:rPr>
                <w:rFonts w:cs="Times New Roman"/>
                <w:kern w:val="0"/>
                <w:sz w:val="18"/>
                <w:szCs w:val="18"/>
              </w:rPr>
              <w:t>死亡</w:t>
            </w:r>
            <w:r w:rsidRPr="00D37758">
              <w:rPr>
                <w:rFonts w:cs="Times New Roman" w:hint="eastAsia"/>
                <w:kern w:val="0"/>
                <w:sz w:val="18"/>
                <w:szCs w:val="18"/>
              </w:rPr>
              <w:t>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P</w:t>
            </w:r>
            <w:r w:rsidRPr="00D37758">
              <w:rPr>
                <w:rFonts w:cs="Times New Roman"/>
                <w:bCs/>
                <w:kern w:val="0"/>
                <w:sz w:val="18"/>
                <w:szCs w:val="18"/>
              </w:rPr>
              <w:t>layer/PlayerAvatar</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PlayerAvatar</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P</w:t>
            </w:r>
            <w:r w:rsidRPr="00D37758">
              <w:rPr>
                <w:rFonts w:cs="Times New Roman"/>
                <w:kern w:val="0"/>
                <w:sz w:val="18"/>
                <w:szCs w:val="18"/>
              </w:rPr>
              <w:t>layer</w:t>
            </w:r>
            <w:r w:rsidRPr="00D37758">
              <w:rPr>
                <w:rFonts w:cs="Times New Roman"/>
                <w:kern w:val="0"/>
                <w:sz w:val="18"/>
                <w:szCs w:val="18"/>
              </w:rPr>
              <w:t>的骨骼动画的支持</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P</w:t>
            </w:r>
            <w:r w:rsidRPr="00D37758">
              <w:rPr>
                <w:rFonts w:cs="Times New Roman"/>
                <w:bCs/>
                <w:kern w:val="0"/>
                <w:sz w:val="18"/>
                <w:szCs w:val="18"/>
              </w:rPr>
              <w:t>layer/Move</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Move</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Player</w:t>
            </w:r>
            <w:r w:rsidRPr="00D37758">
              <w:rPr>
                <w:rFonts w:cs="Times New Roman" w:hint="eastAsia"/>
                <w:kern w:val="0"/>
                <w:sz w:val="18"/>
                <w:szCs w:val="18"/>
              </w:rPr>
              <w:t>的</w:t>
            </w:r>
            <w:r w:rsidRPr="00D37758">
              <w:rPr>
                <w:rFonts w:cs="Times New Roman"/>
                <w:kern w:val="0"/>
                <w:sz w:val="18"/>
                <w:szCs w:val="18"/>
              </w:rPr>
              <w:t>移动动画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P</w:t>
            </w:r>
            <w:r w:rsidRPr="00D37758">
              <w:rPr>
                <w:rFonts w:cs="Times New Roman"/>
                <w:bCs/>
                <w:kern w:val="0"/>
                <w:sz w:val="18"/>
                <w:szCs w:val="18"/>
              </w:rPr>
              <w:t>layer/Idle</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Idle</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Player</w:t>
            </w:r>
            <w:r w:rsidRPr="00D37758">
              <w:rPr>
                <w:rFonts w:cs="Times New Roman" w:hint="eastAsia"/>
                <w:kern w:val="0"/>
                <w:sz w:val="18"/>
                <w:szCs w:val="18"/>
              </w:rPr>
              <w:t>的</w:t>
            </w:r>
            <w:r w:rsidRPr="00D37758">
              <w:rPr>
                <w:rFonts w:cs="Times New Roman"/>
                <w:kern w:val="0"/>
                <w:sz w:val="18"/>
                <w:szCs w:val="18"/>
              </w:rPr>
              <w:t>静止动画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omBear/Zombear</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Zombear</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ZomBear</w:t>
            </w:r>
            <w:r w:rsidRPr="00D37758">
              <w:rPr>
                <w:rFonts w:cs="Times New Roman" w:hint="eastAsia"/>
                <w:kern w:val="0"/>
                <w:sz w:val="18"/>
                <w:szCs w:val="18"/>
              </w:rPr>
              <w:t>的</w:t>
            </w:r>
            <w:r w:rsidRPr="00D37758">
              <w:rPr>
                <w:rFonts w:cs="Times New Roman"/>
                <w:kern w:val="0"/>
                <w:sz w:val="18"/>
                <w:szCs w:val="18"/>
              </w:rPr>
              <w:t>模型</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omBear/ZomBearAvatar</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ZomBearAvatar</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hint="eastAsia"/>
                <w:kern w:val="0"/>
                <w:sz w:val="18"/>
                <w:szCs w:val="18"/>
              </w:rPr>
              <w:t>ZomBear</w:t>
            </w:r>
            <w:r w:rsidRPr="00D37758">
              <w:rPr>
                <w:rFonts w:cs="Times New Roman" w:hint="eastAsia"/>
                <w:kern w:val="0"/>
                <w:sz w:val="18"/>
                <w:szCs w:val="18"/>
              </w:rPr>
              <w:t>的</w:t>
            </w:r>
            <w:r w:rsidRPr="00D37758">
              <w:rPr>
                <w:rFonts w:cs="Times New Roman"/>
                <w:kern w:val="0"/>
                <w:sz w:val="18"/>
                <w:szCs w:val="18"/>
              </w:rPr>
              <w:t>骨骼动画的支持</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ombunny/Zombunny</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Zombunny</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Zombunny</w:t>
            </w:r>
            <w:r w:rsidRPr="00D37758">
              <w:rPr>
                <w:rFonts w:cs="Times New Roman" w:hint="eastAsia"/>
                <w:kern w:val="0"/>
                <w:sz w:val="18"/>
                <w:szCs w:val="18"/>
              </w:rPr>
              <w:t>的</w:t>
            </w:r>
            <w:r w:rsidRPr="00D37758">
              <w:rPr>
                <w:rFonts w:cs="Times New Roman"/>
                <w:kern w:val="0"/>
                <w:sz w:val="18"/>
                <w:szCs w:val="18"/>
              </w:rPr>
              <w:t>模型的支持</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ombunny/ZombunnyAvatar</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bCs/>
                <w:kern w:val="0"/>
                <w:sz w:val="18"/>
                <w:szCs w:val="18"/>
              </w:rPr>
              <w:t>ZombunnyAvatar</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bCs/>
                <w:kern w:val="0"/>
                <w:sz w:val="18"/>
                <w:szCs w:val="18"/>
              </w:rPr>
              <w:t>ZombunnyAvatar</w:t>
            </w:r>
            <w:r w:rsidRPr="00D37758">
              <w:rPr>
                <w:rFonts w:cs="Times New Roman" w:hint="eastAsia"/>
                <w:bCs/>
                <w:kern w:val="0"/>
                <w:sz w:val="18"/>
                <w:szCs w:val="18"/>
              </w:rPr>
              <w:t>的</w:t>
            </w:r>
            <w:r w:rsidRPr="00D37758">
              <w:rPr>
                <w:rFonts w:cs="Times New Roman"/>
                <w:bCs/>
                <w:kern w:val="0"/>
                <w:sz w:val="18"/>
                <w:szCs w:val="18"/>
              </w:rPr>
              <w:t>骨骼动画的支持</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ombunny/Death</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Death</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Zombunny</w:t>
            </w:r>
            <w:r w:rsidRPr="00D37758">
              <w:rPr>
                <w:rFonts w:cs="Times New Roman" w:hint="eastAsia"/>
                <w:kern w:val="0"/>
                <w:sz w:val="18"/>
                <w:szCs w:val="18"/>
              </w:rPr>
              <w:t>的死亡</w:t>
            </w:r>
            <w:r w:rsidRPr="00D37758">
              <w:rPr>
                <w:rFonts w:cs="Times New Roman"/>
                <w:kern w:val="0"/>
                <w:sz w:val="18"/>
                <w:szCs w:val="18"/>
              </w:rPr>
              <w:t>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ombunny/Idle</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Idle</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Zombunny</w:t>
            </w:r>
            <w:r w:rsidRPr="00D37758">
              <w:rPr>
                <w:rFonts w:cs="Times New Roman" w:hint="eastAsia"/>
                <w:kern w:val="0"/>
                <w:sz w:val="18"/>
                <w:szCs w:val="18"/>
              </w:rPr>
              <w:t>的静止</w:t>
            </w:r>
            <w:r w:rsidRPr="00D37758">
              <w:rPr>
                <w:rFonts w:cs="Times New Roman"/>
                <w:kern w:val="0"/>
                <w:sz w:val="18"/>
                <w:szCs w:val="18"/>
              </w:rPr>
              <w:t>动画</w:t>
            </w:r>
          </w:p>
        </w:tc>
      </w:tr>
      <w:tr w:rsidR="00D37758" w:rsidRPr="00D37758" w:rsidTr="00557C81">
        <w:trPr>
          <w:jc w:val="center"/>
        </w:trPr>
        <w:tc>
          <w:tcPr>
            <w:tcW w:w="353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Z</w:t>
            </w:r>
            <w:r w:rsidRPr="00D37758">
              <w:rPr>
                <w:rFonts w:cs="Times New Roman"/>
                <w:bCs/>
                <w:kern w:val="0"/>
                <w:sz w:val="18"/>
                <w:szCs w:val="18"/>
              </w:rPr>
              <w:t>ombunny/Move</w:t>
            </w:r>
          </w:p>
        </w:tc>
        <w:tc>
          <w:tcPr>
            <w:tcW w:w="1559" w:type="dxa"/>
            <w:shd w:val="clear" w:color="auto" w:fill="auto"/>
          </w:tcPr>
          <w:p w:rsidR="00D37758" w:rsidRPr="00D37758" w:rsidRDefault="00D37758" w:rsidP="00D37758">
            <w:pPr>
              <w:widowControl/>
              <w:spacing w:line="240" w:lineRule="auto"/>
              <w:ind w:firstLineChars="0" w:firstLine="0"/>
              <w:jc w:val="center"/>
              <w:rPr>
                <w:rFonts w:cs="Times New Roman"/>
                <w:bCs/>
                <w:kern w:val="0"/>
                <w:sz w:val="18"/>
                <w:szCs w:val="18"/>
              </w:rPr>
            </w:pPr>
            <w:r w:rsidRPr="00D37758">
              <w:rPr>
                <w:rFonts w:cs="Times New Roman" w:hint="eastAsia"/>
                <w:bCs/>
                <w:kern w:val="0"/>
                <w:sz w:val="18"/>
                <w:szCs w:val="18"/>
              </w:rPr>
              <w:t>Move</w:t>
            </w:r>
          </w:p>
        </w:tc>
        <w:tc>
          <w:tcPr>
            <w:tcW w:w="3686" w:type="dxa"/>
            <w:shd w:val="clear" w:color="auto" w:fill="auto"/>
          </w:tcPr>
          <w:p w:rsidR="00D37758" w:rsidRPr="00D37758" w:rsidRDefault="00D37758" w:rsidP="00D37758">
            <w:pPr>
              <w:widowControl/>
              <w:spacing w:line="240" w:lineRule="auto"/>
              <w:ind w:firstLineChars="0" w:firstLine="0"/>
              <w:jc w:val="center"/>
              <w:rPr>
                <w:rFonts w:cs="Times New Roman"/>
                <w:kern w:val="0"/>
                <w:sz w:val="18"/>
                <w:szCs w:val="18"/>
              </w:rPr>
            </w:pPr>
            <w:r w:rsidRPr="00D37758">
              <w:rPr>
                <w:rFonts w:cs="Times New Roman"/>
                <w:kern w:val="0"/>
                <w:sz w:val="18"/>
                <w:szCs w:val="18"/>
              </w:rPr>
              <w:t>Zombunny</w:t>
            </w:r>
            <w:r w:rsidRPr="00D37758">
              <w:rPr>
                <w:rFonts w:cs="Times New Roman" w:hint="eastAsia"/>
                <w:kern w:val="0"/>
                <w:sz w:val="18"/>
                <w:szCs w:val="18"/>
              </w:rPr>
              <w:t>的移动</w:t>
            </w:r>
            <w:r w:rsidRPr="00D37758">
              <w:rPr>
                <w:rFonts w:cs="Times New Roman"/>
                <w:kern w:val="0"/>
                <w:sz w:val="18"/>
                <w:szCs w:val="18"/>
              </w:rPr>
              <w:t>动画</w:t>
            </w:r>
          </w:p>
        </w:tc>
      </w:tr>
    </w:tbl>
    <w:p w:rsidR="00D37758" w:rsidRDefault="00D37758" w:rsidP="00D37758">
      <w:pPr>
        <w:ind w:firstLine="480"/>
      </w:pPr>
    </w:p>
    <w:p w:rsidR="009A50D0" w:rsidRDefault="009A50D0" w:rsidP="00D37758">
      <w:pPr>
        <w:ind w:firstLine="480"/>
      </w:pPr>
      <w:r w:rsidRPr="009A50D0">
        <w:rPr>
          <w:rFonts w:hint="eastAsia"/>
        </w:rPr>
        <w:t>Monster</w:t>
      </w:r>
      <w:r w:rsidRPr="009A50D0">
        <w:rPr>
          <w:rFonts w:hint="eastAsia"/>
        </w:rPr>
        <w:t>文件夹存放的是</w:t>
      </w:r>
      <w:r w:rsidRPr="009A50D0">
        <w:rPr>
          <w:rFonts w:hint="eastAsia"/>
        </w:rPr>
        <w:t>SoulMonster</w:t>
      </w:r>
      <w:r w:rsidRPr="009A50D0">
        <w:rPr>
          <w:rFonts w:hint="eastAsia"/>
        </w:rPr>
        <w:t>的文件。详细信息如下表</w:t>
      </w:r>
      <w:r>
        <w:rPr>
          <w:rFonts w:hint="eastAsia"/>
        </w:rPr>
        <w:t>3</w:t>
      </w:r>
      <w:r>
        <w:t>-</w:t>
      </w:r>
      <w:r w:rsidRPr="009A50D0">
        <w:rPr>
          <w:rFonts w:hint="eastAsia"/>
        </w:rPr>
        <w:t>5</w:t>
      </w:r>
      <w:r w:rsidRPr="009A50D0">
        <w:rPr>
          <w:rFonts w:hint="eastAsia"/>
        </w:rPr>
        <w:t>：</w:t>
      </w:r>
    </w:p>
    <w:p w:rsidR="009A50D0" w:rsidRDefault="009A50D0" w:rsidP="009A50D0">
      <w:pPr>
        <w:pStyle w:val="a9"/>
        <w:ind w:firstLine="360"/>
      </w:pPr>
      <w:bookmarkStart w:id="72" w:name="_Toc468643182"/>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5</w:t>
      </w:r>
      <w:r w:rsidR="00D30F7A">
        <w:fldChar w:fldCharType="end"/>
      </w:r>
      <w:r w:rsidR="009916A8" w:rsidRPr="009916A8">
        <w:rPr>
          <w:rFonts w:hint="eastAsia"/>
        </w:rPr>
        <w:t xml:space="preserve"> SoulMonster</w:t>
      </w:r>
      <w:r w:rsidR="009916A8" w:rsidRPr="009916A8">
        <w:rPr>
          <w:rFonts w:hint="eastAsia"/>
        </w:rPr>
        <w:t>文件夹素材详情</w:t>
      </w:r>
      <w:bookmarkEnd w:id="72"/>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1984"/>
        <w:gridCol w:w="3261"/>
      </w:tblGrid>
      <w:tr w:rsidR="00B34D33" w:rsidRPr="00B34D33" w:rsidTr="00557C81">
        <w:trPr>
          <w:jc w:val="center"/>
        </w:trPr>
        <w:tc>
          <w:tcPr>
            <w:tcW w:w="4248" w:type="dxa"/>
            <w:shd w:val="clear" w:color="auto" w:fill="AEAAAA"/>
          </w:tcPr>
          <w:p w:rsidR="00B34D33" w:rsidRPr="00B34D33" w:rsidRDefault="00B34D33" w:rsidP="00B34D33">
            <w:pPr>
              <w:widowControl/>
              <w:spacing w:line="240" w:lineRule="auto"/>
              <w:ind w:firstLineChars="0" w:firstLine="0"/>
              <w:jc w:val="center"/>
              <w:rPr>
                <w:rFonts w:cs="Times New Roman"/>
                <w:b/>
                <w:bCs/>
                <w:kern w:val="0"/>
                <w:sz w:val="18"/>
                <w:szCs w:val="18"/>
              </w:rPr>
            </w:pPr>
            <w:r w:rsidRPr="00B34D33">
              <w:rPr>
                <w:rFonts w:cs="Times New Roman" w:hint="eastAsia"/>
                <w:b/>
                <w:bCs/>
                <w:kern w:val="0"/>
                <w:sz w:val="18"/>
                <w:szCs w:val="18"/>
              </w:rPr>
              <w:t>文件夹</w:t>
            </w:r>
          </w:p>
        </w:tc>
        <w:tc>
          <w:tcPr>
            <w:tcW w:w="1984" w:type="dxa"/>
            <w:shd w:val="clear" w:color="auto" w:fill="AEAAAA"/>
          </w:tcPr>
          <w:p w:rsidR="00B34D33" w:rsidRPr="00B34D33" w:rsidRDefault="00B34D33" w:rsidP="00B34D33">
            <w:pPr>
              <w:widowControl/>
              <w:spacing w:line="240" w:lineRule="auto"/>
              <w:ind w:firstLineChars="0" w:firstLine="0"/>
              <w:jc w:val="center"/>
              <w:rPr>
                <w:rFonts w:cs="Times New Roman"/>
                <w:b/>
                <w:bCs/>
                <w:kern w:val="0"/>
                <w:sz w:val="18"/>
                <w:szCs w:val="18"/>
              </w:rPr>
            </w:pPr>
            <w:r w:rsidRPr="00B34D33">
              <w:rPr>
                <w:rFonts w:cs="Times New Roman" w:hint="eastAsia"/>
                <w:b/>
                <w:bCs/>
                <w:kern w:val="0"/>
                <w:sz w:val="18"/>
                <w:szCs w:val="18"/>
              </w:rPr>
              <w:t>资源</w:t>
            </w:r>
            <w:r w:rsidRPr="00B34D33">
              <w:rPr>
                <w:rFonts w:cs="Times New Roman"/>
                <w:b/>
                <w:bCs/>
                <w:kern w:val="0"/>
                <w:sz w:val="18"/>
                <w:szCs w:val="18"/>
              </w:rPr>
              <w:t>名称</w:t>
            </w:r>
          </w:p>
        </w:tc>
        <w:tc>
          <w:tcPr>
            <w:tcW w:w="3261" w:type="dxa"/>
            <w:shd w:val="clear" w:color="auto" w:fill="AEAAAA"/>
          </w:tcPr>
          <w:p w:rsidR="00B34D33" w:rsidRPr="00B34D33" w:rsidRDefault="00B34D33" w:rsidP="00B34D33">
            <w:pPr>
              <w:widowControl/>
              <w:spacing w:line="240" w:lineRule="auto"/>
              <w:ind w:firstLineChars="0" w:firstLine="0"/>
              <w:jc w:val="center"/>
              <w:rPr>
                <w:rFonts w:cs="Times New Roman"/>
                <w:b/>
                <w:bCs/>
                <w:kern w:val="0"/>
                <w:sz w:val="18"/>
                <w:szCs w:val="18"/>
              </w:rPr>
            </w:pPr>
            <w:r w:rsidRPr="00B34D33">
              <w:rPr>
                <w:rFonts w:cs="Times New Roman" w:hint="eastAsia"/>
                <w:b/>
                <w:bCs/>
                <w:kern w:val="0"/>
                <w:sz w:val="18"/>
                <w:szCs w:val="18"/>
              </w:rPr>
              <w:t>用途</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 xml:space="preserve"> Materials/NoName</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 xml:space="preserve"> </w:t>
            </w:r>
            <w:r w:rsidRPr="00B34D33">
              <w:rPr>
                <w:rFonts w:cs="Times New Roman"/>
                <w:bCs/>
                <w:kern w:val="0"/>
                <w:sz w:val="18"/>
                <w:szCs w:val="18"/>
              </w:rPr>
              <w:t>NoName</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hint="eastAsia"/>
                <w:kern w:val="0"/>
                <w:sz w:val="18"/>
                <w:szCs w:val="18"/>
              </w:rPr>
              <w:t xml:space="preserve"> </w:t>
            </w:r>
            <w:r w:rsidRPr="00B34D33">
              <w:rPr>
                <w:rFonts w:cs="Times New Roman" w:hint="eastAsia"/>
                <w:kern w:val="0"/>
                <w:sz w:val="18"/>
                <w:szCs w:val="18"/>
              </w:rPr>
              <w:t>表现</w:t>
            </w:r>
            <w:r w:rsidRPr="00B34D33">
              <w:rPr>
                <w:rFonts w:cs="Times New Roman"/>
                <w:kern w:val="0"/>
                <w:sz w:val="18"/>
                <w:szCs w:val="18"/>
              </w:rPr>
              <w:t>控制</w:t>
            </w:r>
            <w:r w:rsidRPr="00B34D33">
              <w:rPr>
                <w:rFonts w:cs="Times New Roman" w:hint="eastAsia"/>
                <w:kern w:val="0"/>
                <w:sz w:val="18"/>
                <w:szCs w:val="18"/>
              </w:rPr>
              <w:t>S</w:t>
            </w:r>
            <w:r w:rsidRPr="00B34D33">
              <w:rPr>
                <w:rFonts w:cs="Times New Roman"/>
                <w:kern w:val="0"/>
                <w:sz w:val="18"/>
                <w:szCs w:val="18"/>
              </w:rPr>
              <w:t>oulBoss</w:t>
            </w:r>
            <w:r w:rsidRPr="00B34D33">
              <w:rPr>
                <w:rFonts w:cs="Times New Roman" w:hint="eastAsia"/>
                <w:kern w:val="0"/>
                <w:sz w:val="18"/>
                <w:szCs w:val="18"/>
              </w:rPr>
              <w:t>的</w:t>
            </w:r>
            <w:r w:rsidRPr="00B34D33">
              <w:rPr>
                <w:rFonts w:cs="Times New Roman"/>
                <w:kern w:val="0"/>
                <w:sz w:val="18"/>
                <w:szCs w:val="18"/>
              </w:rPr>
              <w:t>显示颜色光泽等</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 xml:space="preserve"> SoulMonster/</w:t>
            </w:r>
            <w:r w:rsidRPr="00B34D33">
              <w:rPr>
                <w:rFonts w:cs="Times New Roman"/>
                <w:kern w:val="0"/>
                <w:szCs w:val="24"/>
              </w:rPr>
              <w:t xml:space="preserve"> </w:t>
            </w:r>
            <w:r w:rsidRPr="00B34D33">
              <w:rPr>
                <w:rFonts w:cs="Times New Roman"/>
                <w:bCs/>
                <w:kern w:val="0"/>
                <w:sz w:val="18"/>
                <w:szCs w:val="18"/>
              </w:rPr>
              <w:t>SoulMonsterAvatar</w:t>
            </w:r>
          </w:p>
        </w:tc>
        <w:tc>
          <w:tcPr>
            <w:tcW w:w="1984" w:type="dxa"/>
            <w:shd w:val="clear" w:color="auto" w:fill="auto"/>
          </w:tcPr>
          <w:p w:rsidR="00B34D33" w:rsidRPr="00B34D33" w:rsidRDefault="00B34D33" w:rsidP="00B34D33">
            <w:pPr>
              <w:widowControl/>
              <w:spacing w:line="240" w:lineRule="auto"/>
              <w:ind w:firstLineChars="0" w:firstLine="0"/>
              <w:rPr>
                <w:rFonts w:cs="Times New Roman"/>
                <w:kern w:val="0"/>
                <w:sz w:val="18"/>
                <w:szCs w:val="18"/>
              </w:rPr>
            </w:pPr>
            <w:r w:rsidRPr="00B34D33">
              <w:rPr>
                <w:rFonts w:cs="Times New Roman"/>
                <w:bCs/>
                <w:kern w:val="0"/>
                <w:sz w:val="18"/>
                <w:szCs w:val="18"/>
              </w:rPr>
              <w:t>SoulMonsterAvatar</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hint="eastAsia"/>
                <w:kern w:val="0"/>
                <w:sz w:val="18"/>
                <w:szCs w:val="18"/>
              </w:rPr>
              <w:t xml:space="preserve"> </w:t>
            </w:r>
            <w:r w:rsidRPr="00B34D33">
              <w:rPr>
                <w:rFonts w:cs="Times New Roman" w:hint="eastAsia"/>
                <w:kern w:val="0"/>
                <w:sz w:val="18"/>
                <w:szCs w:val="18"/>
              </w:rPr>
              <w:t>骨骼</w:t>
            </w:r>
            <w:r w:rsidRPr="00B34D33">
              <w:rPr>
                <w:rFonts w:cs="Times New Roman"/>
                <w:kern w:val="0"/>
                <w:sz w:val="18"/>
                <w:szCs w:val="18"/>
              </w:rPr>
              <w:t>动画的支持</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 xml:space="preserve"> SoulMonster/</w:t>
            </w:r>
            <w:r w:rsidRPr="00B34D33">
              <w:rPr>
                <w:rFonts w:cs="Times New Roman"/>
                <w:kern w:val="0"/>
                <w:szCs w:val="24"/>
              </w:rPr>
              <w:t xml:space="preserve"> </w:t>
            </w:r>
            <w:r w:rsidRPr="00B34D33">
              <w:rPr>
                <w:rFonts w:cs="Times New Roman"/>
                <w:bCs/>
                <w:kern w:val="0"/>
                <w:sz w:val="18"/>
                <w:szCs w:val="18"/>
              </w:rPr>
              <w:t>SoulMonster</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 xml:space="preserve"> SoulMonster</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hint="eastAsia"/>
                <w:kern w:val="0"/>
                <w:sz w:val="18"/>
                <w:szCs w:val="18"/>
              </w:rPr>
              <w:t>模型</w:t>
            </w:r>
            <w:r w:rsidRPr="00B34D33">
              <w:rPr>
                <w:rFonts w:cs="Times New Roman"/>
                <w:kern w:val="0"/>
                <w:sz w:val="18"/>
                <w:szCs w:val="18"/>
              </w:rPr>
              <w:t>文件</w:t>
            </w:r>
            <w:r w:rsidRPr="00B34D33">
              <w:rPr>
                <w:rFonts w:cs="Times New Roman" w:hint="eastAsia"/>
                <w:kern w:val="0"/>
                <w:sz w:val="18"/>
                <w:szCs w:val="18"/>
              </w:rPr>
              <w:t xml:space="preserve"> </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 xml:space="preserve"> SoulMonster@</w:t>
            </w:r>
            <w:r w:rsidRPr="00B34D33">
              <w:rPr>
                <w:rFonts w:cs="Times New Roman"/>
                <w:kern w:val="0"/>
                <w:szCs w:val="24"/>
              </w:rPr>
              <w:t xml:space="preserve"> </w:t>
            </w:r>
            <w:r w:rsidRPr="00B34D33">
              <w:rPr>
                <w:rFonts w:cs="Times New Roman"/>
                <w:bCs/>
                <w:kern w:val="0"/>
                <w:sz w:val="18"/>
                <w:szCs w:val="18"/>
              </w:rPr>
              <w:t>SoulMonsterAttack01</w:t>
            </w:r>
            <w:r w:rsidRPr="00B34D33">
              <w:rPr>
                <w:rFonts w:cs="Times New Roman" w:hint="eastAsia"/>
                <w:bCs/>
                <w:kern w:val="0"/>
                <w:sz w:val="18"/>
                <w:szCs w:val="18"/>
              </w:rPr>
              <w:t>/</w:t>
            </w:r>
            <w:r w:rsidRPr="00B34D33">
              <w:rPr>
                <w:rFonts w:cs="Times New Roman"/>
                <w:bCs/>
                <w:kern w:val="0"/>
                <w:sz w:val="18"/>
                <w:szCs w:val="18"/>
              </w:rPr>
              <w:t xml:space="preserve"> Attack01</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bCs/>
                <w:kern w:val="0"/>
                <w:sz w:val="18"/>
                <w:szCs w:val="18"/>
              </w:rPr>
              <w:t>Attack01</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hint="eastAsia"/>
                <w:kern w:val="0"/>
                <w:sz w:val="18"/>
                <w:szCs w:val="18"/>
              </w:rPr>
              <w:t xml:space="preserve"> </w:t>
            </w:r>
            <w:r w:rsidRPr="00B34D33">
              <w:rPr>
                <w:rFonts w:cs="Times New Roman"/>
                <w:kern w:val="0"/>
                <w:sz w:val="18"/>
                <w:szCs w:val="18"/>
              </w:rPr>
              <w:t>SoulMonster</w:t>
            </w:r>
            <w:r w:rsidRPr="00B34D33">
              <w:rPr>
                <w:rFonts w:cs="Times New Roman" w:hint="eastAsia"/>
                <w:kern w:val="0"/>
                <w:sz w:val="18"/>
                <w:szCs w:val="18"/>
              </w:rPr>
              <w:t>的</w:t>
            </w:r>
            <w:r w:rsidRPr="00B34D33">
              <w:rPr>
                <w:rFonts w:cs="Times New Roman"/>
                <w:kern w:val="0"/>
                <w:sz w:val="18"/>
                <w:szCs w:val="18"/>
              </w:rPr>
              <w:t>攻击动画</w:t>
            </w:r>
            <w:r w:rsidRPr="00B34D33">
              <w:rPr>
                <w:rFonts w:cs="Times New Roman" w:hint="eastAsia"/>
                <w:kern w:val="0"/>
                <w:sz w:val="18"/>
                <w:szCs w:val="18"/>
              </w:rPr>
              <w:t>1</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SoulMonster@</w:t>
            </w:r>
            <w:r w:rsidRPr="00B34D33">
              <w:rPr>
                <w:rFonts w:cs="Times New Roman"/>
                <w:kern w:val="0"/>
                <w:szCs w:val="24"/>
              </w:rPr>
              <w:t xml:space="preserve"> </w:t>
            </w:r>
            <w:r w:rsidRPr="00B34D33">
              <w:rPr>
                <w:rFonts w:cs="Times New Roman"/>
                <w:bCs/>
                <w:kern w:val="0"/>
                <w:sz w:val="18"/>
                <w:szCs w:val="18"/>
              </w:rPr>
              <w:t>SoulMonsterAttack02</w:t>
            </w:r>
            <w:r w:rsidRPr="00B34D33">
              <w:rPr>
                <w:rFonts w:cs="Times New Roman" w:hint="eastAsia"/>
                <w:bCs/>
                <w:kern w:val="0"/>
                <w:sz w:val="18"/>
                <w:szCs w:val="18"/>
              </w:rPr>
              <w:t>/</w:t>
            </w:r>
            <w:r w:rsidRPr="00B34D33">
              <w:rPr>
                <w:rFonts w:cs="Times New Roman"/>
                <w:bCs/>
                <w:kern w:val="0"/>
                <w:sz w:val="18"/>
                <w:szCs w:val="18"/>
              </w:rPr>
              <w:t xml:space="preserve"> Attack02</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 xml:space="preserve"> </w:t>
            </w:r>
            <w:r w:rsidRPr="00B34D33">
              <w:rPr>
                <w:rFonts w:cs="Times New Roman"/>
                <w:bCs/>
                <w:kern w:val="0"/>
                <w:sz w:val="18"/>
                <w:szCs w:val="18"/>
              </w:rPr>
              <w:t>Attack02</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SoulMonster</w:t>
            </w:r>
            <w:r w:rsidRPr="00B34D33">
              <w:rPr>
                <w:rFonts w:cs="Times New Roman" w:hint="eastAsia"/>
                <w:kern w:val="0"/>
                <w:sz w:val="18"/>
                <w:szCs w:val="18"/>
              </w:rPr>
              <w:t>的</w:t>
            </w:r>
            <w:r w:rsidRPr="00B34D33">
              <w:rPr>
                <w:rFonts w:cs="Times New Roman"/>
                <w:kern w:val="0"/>
                <w:sz w:val="18"/>
                <w:szCs w:val="18"/>
              </w:rPr>
              <w:t>攻击动画</w:t>
            </w:r>
            <w:r w:rsidRPr="00B34D33">
              <w:rPr>
                <w:rFonts w:cs="Times New Roman" w:hint="eastAsia"/>
                <w:kern w:val="0"/>
                <w:sz w:val="18"/>
                <w:szCs w:val="18"/>
              </w:rPr>
              <w:t>2</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 xml:space="preserve"> SoulMonster@</w:t>
            </w:r>
            <w:r w:rsidRPr="00B34D33">
              <w:rPr>
                <w:rFonts w:cs="Times New Roman"/>
                <w:kern w:val="0"/>
                <w:szCs w:val="24"/>
              </w:rPr>
              <w:t xml:space="preserve"> </w:t>
            </w:r>
            <w:r w:rsidRPr="00B34D33">
              <w:rPr>
                <w:rFonts w:cs="Times New Roman"/>
                <w:bCs/>
                <w:kern w:val="0"/>
                <w:sz w:val="18"/>
                <w:szCs w:val="18"/>
              </w:rPr>
              <w:t>SoulMonsterDamage01/ Damage01</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 xml:space="preserve"> </w:t>
            </w:r>
            <w:r w:rsidRPr="00B34D33">
              <w:rPr>
                <w:rFonts w:cs="Times New Roman"/>
                <w:bCs/>
                <w:kern w:val="0"/>
                <w:sz w:val="18"/>
                <w:szCs w:val="18"/>
              </w:rPr>
              <w:t>Damage01</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SoulMonster</w:t>
            </w:r>
            <w:r w:rsidRPr="00B34D33">
              <w:rPr>
                <w:rFonts w:cs="Times New Roman" w:hint="eastAsia"/>
                <w:kern w:val="0"/>
                <w:sz w:val="18"/>
                <w:szCs w:val="18"/>
              </w:rPr>
              <w:t>的</w:t>
            </w:r>
            <w:r w:rsidRPr="00B34D33">
              <w:rPr>
                <w:rFonts w:cs="Times New Roman"/>
                <w:kern w:val="0"/>
                <w:sz w:val="18"/>
                <w:szCs w:val="18"/>
              </w:rPr>
              <w:t>受伤动画</w:t>
            </w:r>
            <w:r w:rsidRPr="00B34D33">
              <w:rPr>
                <w:rFonts w:cs="Times New Roman" w:hint="eastAsia"/>
                <w:kern w:val="0"/>
                <w:sz w:val="18"/>
                <w:szCs w:val="18"/>
              </w:rPr>
              <w:t xml:space="preserve"> </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SoulMonster@</w:t>
            </w:r>
            <w:r w:rsidRPr="00B34D33">
              <w:rPr>
                <w:rFonts w:cs="Times New Roman"/>
                <w:kern w:val="0"/>
                <w:szCs w:val="24"/>
              </w:rPr>
              <w:t xml:space="preserve"> </w:t>
            </w:r>
            <w:r w:rsidRPr="00B34D33">
              <w:rPr>
                <w:rFonts w:cs="Times New Roman"/>
                <w:bCs/>
                <w:kern w:val="0"/>
                <w:sz w:val="18"/>
                <w:szCs w:val="18"/>
              </w:rPr>
              <w:t>SoulMonsterDeath01/ Death01</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bCs/>
                <w:kern w:val="0"/>
                <w:sz w:val="18"/>
                <w:szCs w:val="18"/>
              </w:rPr>
              <w:t>Death01</w:t>
            </w:r>
            <w:r w:rsidRPr="00B34D33">
              <w:rPr>
                <w:rFonts w:cs="Times New Roman"/>
                <w:kern w:val="0"/>
                <w:sz w:val="18"/>
                <w:szCs w:val="18"/>
              </w:rPr>
              <w:t xml:space="preserve"> </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hint="eastAsia"/>
                <w:kern w:val="0"/>
                <w:sz w:val="18"/>
                <w:szCs w:val="18"/>
              </w:rPr>
              <w:t xml:space="preserve"> </w:t>
            </w:r>
            <w:r w:rsidRPr="00B34D33">
              <w:rPr>
                <w:rFonts w:cs="Times New Roman"/>
                <w:kern w:val="0"/>
                <w:sz w:val="18"/>
                <w:szCs w:val="18"/>
              </w:rPr>
              <w:t>SoulMonster</w:t>
            </w:r>
            <w:r w:rsidRPr="00B34D33">
              <w:rPr>
                <w:rFonts w:cs="Times New Roman" w:hint="eastAsia"/>
                <w:kern w:val="0"/>
                <w:sz w:val="18"/>
                <w:szCs w:val="18"/>
              </w:rPr>
              <w:t>的</w:t>
            </w:r>
            <w:r w:rsidRPr="00B34D33">
              <w:rPr>
                <w:rFonts w:cs="Times New Roman"/>
                <w:kern w:val="0"/>
                <w:sz w:val="18"/>
                <w:szCs w:val="18"/>
              </w:rPr>
              <w:t>死亡动画</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 xml:space="preserve"> SoulMonster@</w:t>
            </w:r>
            <w:r w:rsidRPr="00B34D33">
              <w:rPr>
                <w:rFonts w:cs="Times New Roman"/>
                <w:kern w:val="0"/>
                <w:szCs w:val="24"/>
              </w:rPr>
              <w:t xml:space="preserve"> </w:t>
            </w:r>
            <w:r w:rsidRPr="00B34D33">
              <w:rPr>
                <w:rFonts w:cs="Times New Roman"/>
                <w:bCs/>
                <w:kern w:val="0"/>
                <w:sz w:val="18"/>
                <w:szCs w:val="18"/>
              </w:rPr>
              <w:t>SoulMonsterRun01</w:t>
            </w:r>
            <w:r w:rsidRPr="00B34D33">
              <w:rPr>
                <w:rFonts w:cs="Times New Roman" w:hint="eastAsia"/>
                <w:bCs/>
                <w:kern w:val="0"/>
                <w:sz w:val="18"/>
                <w:szCs w:val="18"/>
              </w:rPr>
              <w:t>/</w:t>
            </w:r>
            <w:r w:rsidRPr="00B34D33">
              <w:rPr>
                <w:rFonts w:cs="Times New Roman"/>
                <w:bCs/>
                <w:kern w:val="0"/>
                <w:sz w:val="18"/>
                <w:szCs w:val="18"/>
              </w:rPr>
              <w:t xml:space="preserve"> Run01</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bCs/>
                <w:kern w:val="0"/>
                <w:sz w:val="18"/>
                <w:szCs w:val="18"/>
              </w:rPr>
              <w:t>Run01</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hint="eastAsia"/>
                <w:kern w:val="0"/>
                <w:sz w:val="18"/>
                <w:szCs w:val="18"/>
              </w:rPr>
              <w:t xml:space="preserve"> </w:t>
            </w:r>
            <w:r w:rsidRPr="00B34D33">
              <w:rPr>
                <w:rFonts w:cs="Times New Roman"/>
                <w:kern w:val="0"/>
                <w:sz w:val="18"/>
                <w:szCs w:val="18"/>
              </w:rPr>
              <w:t>SoulMonster</w:t>
            </w:r>
            <w:r w:rsidRPr="00B34D33">
              <w:rPr>
                <w:rFonts w:cs="Times New Roman" w:hint="eastAsia"/>
                <w:kern w:val="0"/>
                <w:sz w:val="18"/>
                <w:szCs w:val="18"/>
              </w:rPr>
              <w:t>的</w:t>
            </w:r>
            <w:r w:rsidRPr="00B34D33">
              <w:rPr>
                <w:rFonts w:cs="Times New Roman"/>
                <w:kern w:val="0"/>
                <w:sz w:val="18"/>
                <w:szCs w:val="18"/>
              </w:rPr>
              <w:t>跑</w:t>
            </w:r>
            <w:r w:rsidRPr="00B34D33">
              <w:rPr>
                <w:rFonts w:cs="Times New Roman" w:hint="eastAsia"/>
                <w:kern w:val="0"/>
                <w:sz w:val="18"/>
                <w:szCs w:val="18"/>
              </w:rPr>
              <w:t>动</w:t>
            </w:r>
            <w:r w:rsidRPr="00B34D33">
              <w:rPr>
                <w:rFonts w:cs="Times New Roman"/>
                <w:kern w:val="0"/>
                <w:sz w:val="18"/>
                <w:szCs w:val="18"/>
              </w:rPr>
              <w:t>动画</w:t>
            </w:r>
          </w:p>
        </w:tc>
      </w:tr>
      <w:tr w:rsidR="00B34D33" w:rsidRPr="00B34D33" w:rsidTr="00557C81">
        <w:trPr>
          <w:jc w:val="center"/>
        </w:trPr>
        <w:tc>
          <w:tcPr>
            <w:tcW w:w="4248" w:type="dxa"/>
            <w:shd w:val="clear" w:color="auto" w:fill="auto"/>
          </w:tcPr>
          <w:p w:rsidR="00B34D33" w:rsidRPr="00B34D33" w:rsidRDefault="00B34D33" w:rsidP="00B34D33">
            <w:pPr>
              <w:widowControl/>
              <w:spacing w:line="240" w:lineRule="auto"/>
              <w:ind w:firstLineChars="0" w:firstLine="0"/>
              <w:jc w:val="center"/>
              <w:rPr>
                <w:rFonts w:cs="Times New Roman"/>
                <w:bCs/>
                <w:kern w:val="0"/>
                <w:sz w:val="18"/>
                <w:szCs w:val="18"/>
              </w:rPr>
            </w:pPr>
            <w:r w:rsidRPr="00B34D33">
              <w:rPr>
                <w:rFonts w:cs="Times New Roman"/>
                <w:bCs/>
                <w:kern w:val="0"/>
                <w:sz w:val="18"/>
                <w:szCs w:val="18"/>
              </w:rPr>
              <w:t>SoulMonster@</w:t>
            </w:r>
            <w:r w:rsidRPr="00B34D33">
              <w:rPr>
                <w:rFonts w:cs="Times New Roman"/>
                <w:kern w:val="0"/>
                <w:szCs w:val="24"/>
              </w:rPr>
              <w:t xml:space="preserve"> </w:t>
            </w:r>
            <w:r w:rsidRPr="00B34D33">
              <w:rPr>
                <w:rFonts w:cs="Times New Roman"/>
                <w:bCs/>
                <w:kern w:val="0"/>
                <w:sz w:val="18"/>
                <w:szCs w:val="18"/>
              </w:rPr>
              <w:t>SoulMonsterStand01/Stand01</w:t>
            </w:r>
          </w:p>
        </w:tc>
        <w:tc>
          <w:tcPr>
            <w:tcW w:w="1984"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bCs/>
                <w:kern w:val="0"/>
                <w:sz w:val="18"/>
                <w:szCs w:val="18"/>
              </w:rPr>
              <w:t>Stand01</w:t>
            </w:r>
            <w:r w:rsidRPr="00B34D33">
              <w:rPr>
                <w:rFonts w:cs="Times New Roman"/>
                <w:kern w:val="0"/>
                <w:sz w:val="18"/>
                <w:szCs w:val="18"/>
              </w:rPr>
              <w:t xml:space="preserve"> </w:t>
            </w:r>
          </w:p>
        </w:tc>
        <w:tc>
          <w:tcPr>
            <w:tcW w:w="3261" w:type="dxa"/>
            <w:shd w:val="clear" w:color="auto" w:fill="auto"/>
          </w:tcPr>
          <w:p w:rsidR="00B34D33" w:rsidRPr="00B34D33" w:rsidRDefault="00B34D33" w:rsidP="00B34D33">
            <w:pPr>
              <w:widowControl/>
              <w:spacing w:line="240" w:lineRule="auto"/>
              <w:ind w:firstLineChars="0" w:firstLine="0"/>
              <w:jc w:val="center"/>
              <w:rPr>
                <w:rFonts w:cs="Times New Roman"/>
                <w:kern w:val="0"/>
                <w:sz w:val="18"/>
                <w:szCs w:val="18"/>
              </w:rPr>
            </w:pPr>
            <w:r w:rsidRPr="00B34D33">
              <w:rPr>
                <w:rFonts w:cs="Times New Roman"/>
                <w:kern w:val="0"/>
                <w:sz w:val="18"/>
                <w:szCs w:val="18"/>
              </w:rPr>
              <w:t>SoulMonster</w:t>
            </w:r>
            <w:r w:rsidRPr="00B34D33">
              <w:rPr>
                <w:rFonts w:cs="Times New Roman" w:hint="eastAsia"/>
                <w:kern w:val="0"/>
                <w:sz w:val="18"/>
                <w:szCs w:val="18"/>
              </w:rPr>
              <w:t>的静止动画</w:t>
            </w:r>
          </w:p>
        </w:tc>
      </w:tr>
    </w:tbl>
    <w:p w:rsidR="00B34D33" w:rsidRDefault="00B34D33" w:rsidP="00B34D33">
      <w:pPr>
        <w:ind w:firstLine="480"/>
      </w:pPr>
    </w:p>
    <w:p w:rsidR="00B34D33" w:rsidRDefault="00B34D33" w:rsidP="00B34D33">
      <w:pPr>
        <w:ind w:firstLine="480"/>
      </w:pPr>
      <w:r w:rsidRPr="00B34D33">
        <w:rPr>
          <w:rFonts w:hint="eastAsia"/>
        </w:rPr>
        <w:t>Envrioment</w:t>
      </w:r>
      <w:r w:rsidRPr="00B34D33">
        <w:rPr>
          <w:rFonts w:hint="eastAsia"/>
        </w:rPr>
        <w:t>文件夹中存放的是恐怖风格密室所需元素。详细信息如下表</w:t>
      </w:r>
      <w:r>
        <w:rPr>
          <w:rFonts w:hint="eastAsia"/>
        </w:rPr>
        <w:t>3</w:t>
      </w:r>
      <w:r>
        <w:t>-</w:t>
      </w:r>
      <w:r w:rsidRPr="00B34D33">
        <w:rPr>
          <w:rFonts w:hint="eastAsia"/>
        </w:rPr>
        <w:t>6</w:t>
      </w:r>
      <w:r w:rsidRPr="00B34D33">
        <w:rPr>
          <w:rFonts w:hint="eastAsia"/>
        </w:rPr>
        <w:t>：</w:t>
      </w:r>
    </w:p>
    <w:p w:rsidR="00752B53" w:rsidRDefault="00752B53" w:rsidP="00752B53">
      <w:pPr>
        <w:pStyle w:val="a9"/>
        <w:ind w:firstLine="360"/>
      </w:pPr>
      <w:bookmarkStart w:id="73" w:name="_Toc468643183"/>
      <w:r>
        <w:rPr>
          <w:rFonts w:hint="eastAsia"/>
        </w:rPr>
        <w:lastRenderedPageBreak/>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6</w:t>
      </w:r>
      <w:r w:rsidR="00D30F7A">
        <w:fldChar w:fldCharType="end"/>
      </w:r>
      <w:r w:rsidRPr="00752B53">
        <w:rPr>
          <w:rFonts w:hint="eastAsia"/>
        </w:rPr>
        <w:t xml:space="preserve"> Envriment</w:t>
      </w:r>
      <w:r w:rsidRPr="00752B53">
        <w:rPr>
          <w:rFonts w:hint="eastAsia"/>
        </w:rPr>
        <w:t>文件夹素材详情</w:t>
      </w:r>
      <w:bookmarkEnd w:id="73"/>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1984"/>
        <w:gridCol w:w="2552"/>
      </w:tblGrid>
      <w:tr w:rsidR="00752B53" w:rsidRPr="00752B53" w:rsidTr="00557C81">
        <w:trPr>
          <w:jc w:val="center"/>
        </w:trPr>
        <w:tc>
          <w:tcPr>
            <w:tcW w:w="4248" w:type="dxa"/>
            <w:shd w:val="clear" w:color="auto" w:fill="AEAAAA"/>
          </w:tcPr>
          <w:p w:rsidR="00752B53" w:rsidRPr="00752B53" w:rsidRDefault="00752B53" w:rsidP="00752B53">
            <w:pPr>
              <w:widowControl/>
              <w:spacing w:line="240" w:lineRule="auto"/>
              <w:ind w:firstLineChars="0" w:firstLine="0"/>
              <w:jc w:val="center"/>
              <w:rPr>
                <w:rFonts w:cs="Times New Roman"/>
                <w:b/>
                <w:bCs/>
                <w:kern w:val="0"/>
                <w:sz w:val="18"/>
                <w:szCs w:val="18"/>
              </w:rPr>
            </w:pPr>
            <w:r w:rsidRPr="00752B53">
              <w:rPr>
                <w:rFonts w:cs="Times New Roman" w:hint="eastAsia"/>
                <w:b/>
                <w:bCs/>
                <w:kern w:val="0"/>
                <w:sz w:val="18"/>
                <w:szCs w:val="18"/>
              </w:rPr>
              <w:t>文件夹</w:t>
            </w:r>
          </w:p>
        </w:tc>
        <w:tc>
          <w:tcPr>
            <w:tcW w:w="1984" w:type="dxa"/>
            <w:shd w:val="clear" w:color="auto" w:fill="AEAAAA"/>
          </w:tcPr>
          <w:p w:rsidR="00752B53" w:rsidRPr="00752B53" w:rsidRDefault="00752B53" w:rsidP="00752B53">
            <w:pPr>
              <w:widowControl/>
              <w:spacing w:line="240" w:lineRule="auto"/>
              <w:ind w:firstLineChars="0" w:firstLine="0"/>
              <w:jc w:val="center"/>
              <w:rPr>
                <w:rFonts w:cs="Times New Roman"/>
                <w:b/>
                <w:bCs/>
                <w:kern w:val="0"/>
                <w:sz w:val="18"/>
                <w:szCs w:val="18"/>
              </w:rPr>
            </w:pPr>
            <w:r w:rsidRPr="00752B53">
              <w:rPr>
                <w:rFonts w:cs="Times New Roman" w:hint="eastAsia"/>
                <w:b/>
                <w:bCs/>
                <w:kern w:val="0"/>
                <w:sz w:val="18"/>
                <w:szCs w:val="18"/>
              </w:rPr>
              <w:t>资源</w:t>
            </w:r>
            <w:r w:rsidRPr="00752B53">
              <w:rPr>
                <w:rFonts w:cs="Times New Roman"/>
                <w:b/>
                <w:bCs/>
                <w:kern w:val="0"/>
                <w:sz w:val="18"/>
                <w:szCs w:val="18"/>
              </w:rPr>
              <w:t>名称</w:t>
            </w:r>
          </w:p>
        </w:tc>
        <w:tc>
          <w:tcPr>
            <w:tcW w:w="2552" w:type="dxa"/>
            <w:shd w:val="clear" w:color="auto" w:fill="AEAAAA"/>
          </w:tcPr>
          <w:p w:rsidR="00752B53" w:rsidRPr="00752B53" w:rsidRDefault="00752B53" w:rsidP="00752B53">
            <w:pPr>
              <w:widowControl/>
              <w:spacing w:line="240" w:lineRule="auto"/>
              <w:ind w:firstLineChars="0" w:firstLine="0"/>
              <w:jc w:val="center"/>
              <w:rPr>
                <w:rFonts w:cs="Times New Roman"/>
                <w:b/>
                <w:bCs/>
                <w:kern w:val="0"/>
                <w:sz w:val="18"/>
                <w:szCs w:val="18"/>
              </w:rPr>
            </w:pPr>
            <w:r w:rsidRPr="00752B53">
              <w:rPr>
                <w:rFonts w:cs="Times New Roman" w:hint="eastAsia"/>
                <w:b/>
                <w:bCs/>
                <w:kern w:val="0"/>
                <w:sz w:val="18"/>
                <w:szCs w:val="18"/>
              </w:rPr>
              <w:t>用途</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Arches</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bCs/>
                <w:kern w:val="0"/>
                <w:sz w:val="18"/>
                <w:szCs w:val="18"/>
              </w:rPr>
              <w:t>Arches</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玩具</w:t>
            </w:r>
            <w:r w:rsidRPr="00752B53">
              <w:rPr>
                <w:rFonts w:cs="Times New Roman" w:hint="eastAsia"/>
                <w:kern w:val="0"/>
                <w:sz w:val="18"/>
                <w:szCs w:val="18"/>
              </w:rPr>
              <w:t>1</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Bat</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Bat</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划桨</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Blox</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Blox</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玩具</w:t>
            </w:r>
            <w:r w:rsidRPr="00752B53">
              <w:rPr>
                <w:rFonts w:cs="Times New Roman" w:hint="eastAsia"/>
                <w:kern w:val="0"/>
                <w:sz w:val="18"/>
                <w:szCs w:val="18"/>
              </w:rPr>
              <w:t>2</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Clock</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Clock</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暗系闹钟</w:t>
            </w:r>
            <w:proofErr w:type="gramEnd"/>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DollArm</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DollArm</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暗系玩具</w:t>
            </w:r>
            <w:proofErr w:type="gramEnd"/>
            <w:r w:rsidRPr="00752B53">
              <w:rPr>
                <w:rFonts w:cs="Times New Roman"/>
                <w:kern w:val="0"/>
                <w:sz w:val="18"/>
                <w:szCs w:val="18"/>
              </w:rPr>
              <w:t>手臂</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Dollhouse</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Dollhouse</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房子</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Drawers</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Drawers</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抽屉</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Firetruck</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Firetruck</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暗系火车</w:t>
            </w:r>
            <w:proofErr w:type="gramEnd"/>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Floor</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Floor</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地板</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Hearse</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Hearse</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暗系反倒</w:t>
            </w:r>
            <w:r w:rsidRPr="00752B53">
              <w:rPr>
                <w:rFonts w:cs="Times New Roman"/>
                <w:kern w:val="0"/>
                <w:sz w:val="18"/>
                <w:szCs w:val="18"/>
              </w:rPr>
              <w:t>的</w:t>
            </w:r>
            <w:proofErr w:type="gramEnd"/>
            <w:r w:rsidRPr="00752B53">
              <w:rPr>
                <w:rFonts w:cs="Times New Roman"/>
                <w:kern w:val="0"/>
                <w:sz w:val="18"/>
                <w:szCs w:val="18"/>
              </w:rPr>
              <w:t>汽车</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Robot</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Robot</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惊吓盒子</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SpinningTop</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SpinningTop</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暗系转轮</w:t>
            </w:r>
            <w:proofErr w:type="gramEnd"/>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Stool</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Stool</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暗系场景</w:t>
            </w:r>
            <w:proofErr w:type="gramEnd"/>
            <w:r w:rsidRPr="00752B53">
              <w:rPr>
                <w:rFonts w:cs="Times New Roman"/>
                <w:kern w:val="0"/>
                <w:sz w:val="18"/>
                <w:szCs w:val="18"/>
              </w:rPr>
              <w:t>坐凳</w:t>
            </w:r>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Train</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Train</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暗系火车</w:t>
            </w:r>
            <w:proofErr w:type="gramEnd"/>
          </w:p>
        </w:tc>
      </w:tr>
      <w:tr w:rsidR="00752B53" w:rsidRPr="00752B53" w:rsidTr="00557C81">
        <w:trPr>
          <w:jc w:val="center"/>
        </w:trPr>
        <w:tc>
          <w:tcPr>
            <w:tcW w:w="4248" w:type="dxa"/>
            <w:shd w:val="clear" w:color="auto" w:fill="auto"/>
          </w:tcPr>
          <w:p w:rsidR="00752B53" w:rsidRPr="00752B53" w:rsidRDefault="00752B53" w:rsidP="00752B53">
            <w:pPr>
              <w:widowControl/>
              <w:spacing w:line="240" w:lineRule="auto"/>
              <w:ind w:firstLineChars="0" w:firstLine="0"/>
              <w:jc w:val="center"/>
              <w:rPr>
                <w:rFonts w:cs="Times New Roman"/>
                <w:bCs/>
                <w:kern w:val="0"/>
                <w:sz w:val="18"/>
                <w:szCs w:val="18"/>
              </w:rPr>
            </w:pPr>
            <w:r w:rsidRPr="00752B53">
              <w:rPr>
                <w:rFonts w:cs="Times New Roman"/>
                <w:bCs/>
                <w:kern w:val="0"/>
                <w:sz w:val="18"/>
                <w:szCs w:val="18"/>
              </w:rPr>
              <w:t>Wall</w:t>
            </w:r>
          </w:p>
        </w:tc>
        <w:tc>
          <w:tcPr>
            <w:tcW w:w="1984"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r w:rsidRPr="00752B53">
              <w:rPr>
                <w:rFonts w:cs="Times New Roman"/>
                <w:kern w:val="0"/>
                <w:sz w:val="18"/>
                <w:szCs w:val="18"/>
              </w:rPr>
              <w:t>Wall</w:t>
            </w:r>
          </w:p>
        </w:tc>
        <w:tc>
          <w:tcPr>
            <w:tcW w:w="2552" w:type="dxa"/>
            <w:shd w:val="clear" w:color="auto" w:fill="auto"/>
          </w:tcPr>
          <w:p w:rsidR="00752B53" w:rsidRPr="00752B53" w:rsidRDefault="00752B53" w:rsidP="00752B53">
            <w:pPr>
              <w:widowControl/>
              <w:spacing w:line="240" w:lineRule="auto"/>
              <w:ind w:firstLineChars="0" w:firstLine="0"/>
              <w:jc w:val="center"/>
              <w:rPr>
                <w:rFonts w:cs="Times New Roman"/>
                <w:kern w:val="0"/>
                <w:sz w:val="18"/>
                <w:szCs w:val="18"/>
              </w:rPr>
            </w:pPr>
            <w:proofErr w:type="gramStart"/>
            <w:r w:rsidRPr="00752B53">
              <w:rPr>
                <w:rFonts w:cs="Times New Roman" w:hint="eastAsia"/>
                <w:kern w:val="0"/>
                <w:sz w:val="18"/>
                <w:szCs w:val="18"/>
              </w:rPr>
              <w:t>暗系墙壁</w:t>
            </w:r>
            <w:proofErr w:type="gramEnd"/>
          </w:p>
        </w:tc>
      </w:tr>
    </w:tbl>
    <w:p w:rsidR="00752B53" w:rsidRDefault="00752B53" w:rsidP="00752B53">
      <w:pPr>
        <w:ind w:firstLine="480"/>
      </w:pPr>
    </w:p>
    <w:p w:rsidR="00752B53" w:rsidRDefault="00752B53" w:rsidP="00752B53">
      <w:pPr>
        <w:ind w:firstLine="480"/>
      </w:pPr>
      <w:r w:rsidRPr="00752B53">
        <w:rPr>
          <w:rFonts w:hint="eastAsia"/>
        </w:rPr>
        <w:t>SoulShooter</w:t>
      </w:r>
      <w:r w:rsidRPr="00752B53">
        <w:rPr>
          <w:rFonts w:hint="eastAsia"/>
        </w:rPr>
        <w:t>是根据</w:t>
      </w:r>
      <w:r w:rsidRPr="00752B53">
        <w:rPr>
          <w:rFonts w:hint="eastAsia"/>
        </w:rPr>
        <w:t>Soul</w:t>
      </w:r>
      <w:r w:rsidRPr="00752B53">
        <w:rPr>
          <w:rFonts w:hint="eastAsia"/>
        </w:rPr>
        <w:t>系列的</w:t>
      </w:r>
      <w:r w:rsidRPr="00752B53">
        <w:rPr>
          <w:rFonts w:hint="eastAsia"/>
        </w:rPr>
        <w:t>Player</w:t>
      </w:r>
      <w:r w:rsidRPr="00752B53">
        <w:rPr>
          <w:rFonts w:hint="eastAsia"/>
        </w:rPr>
        <w:t>改编得到的，具体文件信息如表</w:t>
      </w:r>
      <w:r>
        <w:rPr>
          <w:rFonts w:hint="eastAsia"/>
        </w:rPr>
        <w:t>3</w:t>
      </w:r>
      <w:r>
        <w:t>-</w:t>
      </w:r>
      <w:r w:rsidRPr="00752B53">
        <w:rPr>
          <w:rFonts w:hint="eastAsia"/>
        </w:rPr>
        <w:t>7</w:t>
      </w:r>
      <w:r w:rsidRPr="00752B53">
        <w:rPr>
          <w:rFonts w:hint="eastAsia"/>
        </w:rPr>
        <w:t>：</w:t>
      </w:r>
    </w:p>
    <w:p w:rsidR="00752B53" w:rsidRDefault="00C61788" w:rsidP="00C61788">
      <w:pPr>
        <w:pStyle w:val="a9"/>
        <w:ind w:firstLine="360"/>
      </w:pPr>
      <w:bookmarkStart w:id="74" w:name="_Toc468643184"/>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7</w:t>
      </w:r>
      <w:r w:rsidR="00D30F7A">
        <w:fldChar w:fldCharType="end"/>
      </w:r>
      <w:r w:rsidRPr="00C61788">
        <w:rPr>
          <w:rFonts w:hint="eastAsia"/>
        </w:rPr>
        <w:t xml:space="preserve"> SoulShooter</w:t>
      </w:r>
      <w:r w:rsidRPr="00C61788">
        <w:rPr>
          <w:rFonts w:hint="eastAsia"/>
        </w:rPr>
        <w:t>文件夹素材详情</w:t>
      </w:r>
      <w:bookmarkEnd w:id="74"/>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1984"/>
        <w:gridCol w:w="3261"/>
      </w:tblGrid>
      <w:tr w:rsidR="00C61788" w:rsidRPr="00C61788" w:rsidTr="00557C81">
        <w:trPr>
          <w:jc w:val="center"/>
        </w:trPr>
        <w:tc>
          <w:tcPr>
            <w:tcW w:w="4248" w:type="dxa"/>
            <w:shd w:val="clear" w:color="auto" w:fill="AEAAAA"/>
          </w:tcPr>
          <w:p w:rsidR="00C61788" w:rsidRPr="00C61788" w:rsidRDefault="00C61788" w:rsidP="00C61788">
            <w:pPr>
              <w:widowControl/>
              <w:spacing w:line="240" w:lineRule="auto"/>
              <w:ind w:firstLineChars="0" w:firstLine="0"/>
              <w:jc w:val="center"/>
              <w:rPr>
                <w:rFonts w:cs="Times New Roman"/>
                <w:b/>
                <w:bCs/>
                <w:kern w:val="0"/>
                <w:sz w:val="18"/>
                <w:szCs w:val="18"/>
              </w:rPr>
            </w:pPr>
            <w:r w:rsidRPr="00C61788">
              <w:rPr>
                <w:rFonts w:cs="Times New Roman" w:hint="eastAsia"/>
                <w:b/>
                <w:bCs/>
                <w:kern w:val="0"/>
                <w:sz w:val="18"/>
                <w:szCs w:val="18"/>
              </w:rPr>
              <w:t>文件夹</w:t>
            </w:r>
          </w:p>
        </w:tc>
        <w:tc>
          <w:tcPr>
            <w:tcW w:w="1984" w:type="dxa"/>
            <w:shd w:val="clear" w:color="auto" w:fill="AEAAAA"/>
          </w:tcPr>
          <w:p w:rsidR="00C61788" w:rsidRPr="00C61788" w:rsidRDefault="00C61788" w:rsidP="00C61788">
            <w:pPr>
              <w:widowControl/>
              <w:spacing w:line="240" w:lineRule="auto"/>
              <w:ind w:firstLineChars="0" w:firstLine="0"/>
              <w:jc w:val="center"/>
              <w:rPr>
                <w:rFonts w:cs="Times New Roman"/>
                <w:b/>
                <w:bCs/>
                <w:kern w:val="0"/>
                <w:sz w:val="18"/>
                <w:szCs w:val="18"/>
              </w:rPr>
            </w:pPr>
            <w:r w:rsidRPr="00C61788">
              <w:rPr>
                <w:rFonts w:cs="Times New Roman" w:hint="eastAsia"/>
                <w:b/>
                <w:bCs/>
                <w:kern w:val="0"/>
                <w:sz w:val="18"/>
                <w:szCs w:val="18"/>
              </w:rPr>
              <w:t>资源</w:t>
            </w:r>
            <w:r w:rsidRPr="00C61788">
              <w:rPr>
                <w:rFonts w:cs="Times New Roman"/>
                <w:b/>
                <w:bCs/>
                <w:kern w:val="0"/>
                <w:sz w:val="18"/>
                <w:szCs w:val="18"/>
              </w:rPr>
              <w:t>名称</w:t>
            </w:r>
          </w:p>
        </w:tc>
        <w:tc>
          <w:tcPr>
            <w:tcW w:w="3261" w:type="dxa"/>
            <w:shd w:val="clear" w:color="auto" w:fill="AEAAAA"/>
          </w:tcPr>
          <w:p w:rsidR="00C61788" w:rsidRPr="00C61788" w:rsidRDefault="00C61788" w:rsidP="00C61788">
            <w:pPr>
              <w:widowControl/>
              <w:spacing w:line="240" w:lineRule="auto"/>
              <w:ind w:firstLineChars="0" w:firstLine="0"/>
              <w:jc w:val="center"/>
              <w:rPr>
                <w:rFonts w:cs="Times New Roman"/>
                <w:b/>
                <w:bCs/>
                <w:kern w:val="0"/>
                <w:sz w:val="18"/>
                <w:szCs w:val="18"/>
              </w:rPr>
            </w:pPr>
            <w:r w:rsidRPr="00C61788">
              <w:rPr>
                <w:rFonts w:cs="Times New Roman" w:hint="eastAsia"/>
                <w:b/>
                <w:bCs/>
                <w:kern w:val="0"/>
                <w:sz w:val="18"/>
                <w:szCs w:val="18"/>
              </w:rPr>
              <w:t>用途</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 xml:space="preserve"> Materials/NoName</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kern w:val="0"/>
                <w:sz w:val="18"/>
                <w:szCs w:val="18"/>
              </w:rPr>
              <w:t xml:space="preserve"> </w:t>
            </w:r>
            <w:r w:rsidRPr="00C61788">
              <w:rPr>
                <w:rFonts w:cs="Times New Roman"/>
                <w:bCs/>
                <w:kern w:val="0"/>
                <w:sz w:val="18"/>
                <w:szCs w:val="18"/>
              </w:rPr>
              <w:t>NoName</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hint="eastAsia"/>
                <w:kern w:val="0"/>
                <w:sz w:val="18"/>
                <w:szCs w:val="18"/>
              </w:rPr>
              <w:t xml:space="preserve"> </w:t>
            </w:r>
            <w:r w:rsidRPr="00C61788">
              <w:rPr>
                <w:rFonts w:cs="Times New Roman" w:hint="eastAsia"/>
                <w:kern w:val="0"/>
                <w:sz w:val="18"/>
                <w:szCs w:val="18"/>
              </w:rPr>
              <w:t>表现</w:t>
            </w:r>
            <w:r w:rsidRPr="00C61788">
              <w:rPr>
                <w:rFonts w:cs="Times New Roman"/>
                <w:kern w:val="0"/>
                <w:sz w:val="18"/>
                <w:szCs w:val="18"/>
              </w:rPr>
              <w:t>控制</w:t>
            </w:r>
            <w:r w:rsidRPr="00C61788">
              <w:rPr>
                <w:rFonts w:cs="Times New Roman" w:hint="eastAsia"/>
                <w:kern w:val="0"/>
                <w:sz w:val="18"/>
                <w:szCs w:val="18"/>
              </w:rPr>
              <w:t>S</w:t>
            </w:r>
            <w:r w:rsidRPr="00C61788">
              <w:rPr>
                <w:rFonts w:cs="Times New Roman"/>
                <w:kern w:val="0"/>
                <w:sz w:val="18"/>
                <w:szCs w:val="18"/>
              </w:rPr>
              <w:t>oulBoss</w:t>
            </w:r>
            <w:r w:rsidRPr="00C61788">
              <w:rPr>
                <w:rFonts w:cs="Times New Roman" w:hint="eastAsia"/>
                <w:kern w:val="0"/>
                <w:sz w:val="18"/>
                <w:szCs w:val="18"/>
              </w:rPr>
              <w:t>的</w:t>
            </w:r>
            <w:r w:rsidRPr="00C61788">
              <w:rPr>
                <w:rFonts w:cs="Times New Roman"/>
                <w:kern w:val="0"/>
                <w:sz w:val="18"/>
                <w:szCs w:val="18"/>
              </w:rPr>
              <w:t>显示颜色光泽等</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 xml:space="preserve"> SoulShooter</w:t>
            </w:r>
          </w:p>
        </w:tc>
        <w:tc>
          <w:tcPr>
            <w:tcW w:w="1984" w:type="dxa"/>
            <w:shd w:val="clear" w:color="auto" w:fill="auto"/>
          </w:tcPr>
          <w:p w:rsidR="00C61788" w:rsidRPr="00C61788" w:rsidRDefault="00C61788" w:rsidP="00C61788">
            <w:pPr>
              <w:widowControl/>
              <w:spacing w:line="240" w:lineRule="auto"/>
              <w:ind w:firstLineChars="0" w:firstLine="0"/>
              <w:rPr>
                <w:rFonts w:cs="Times New Roman"/>
                <w:kern w:val="0"/>
                <w:sz w:val="18"/>
                <w:szCs w:val="18"/>
              </w:rPr>
            </w:pPr>
            <w:r w:rsidRPr="00C61788">
              <w:rPr>
                <w:rFonts w:cs="Times New Roman"/>
                <w:bCs/>
                <w:kern w:val="0"/>
                <w:sz w:val="18"/>
                <w:szCs w:val="18"/>
              </w:rPr>
              <w:t>SoulShooterAvatar</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hint="eastAsia"/>
                <w:kern w:val="0"/>
                <w:sz w:val="18"/>
                <w:szCs w:val="18"/>
              </w:rPr>
              <w:t xml:space="preserve"> </w:t>
            </w:r>
            <w:r w:rsidRPr="00C61788">
              <w:rPr>
                <w:rFonts w:cs="Times New Roman"/>
                <w:kern w:val="0"/>
                <w:sz w:val="18"/>
                <w:szCs w:val="18"/>
              </w:rPr>
              <w:t>SoulShooter</w:t>
            </w:r>
            <w:r w:rsidRPr="00C61788">
              <w:rPr>
                <w:rFonts w:cs="Times New Roman" w:hint="eastAsia"/>
                <w:kern w:val="0"/>
                <w:sz w:val="18"/>
                <w:szCs w:val="18"/>
              </w:rPr>
              <w:t>骨骼</w:t>
            </w:r>
            <w:r w:rsidRPr="00C61788">
              <w:rPr>
                <w:rFonts w:cs="Times New Roman"/>
                <w:kern w:val="0"/>
                <w:sz w:val="18"/>
                <w:szCs w:val="18"/>
              </w:rPr>
              <w:t>动画的支持</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 xml:space="preserve"> SoulShooter /</w:t>
            </w:r>
            <w:r w:rsidRPr="00C61788">
              <w:rPr>
                <w:rFonts w:cs="Times New Roman"/>
                <w:kern w:val="0"/>
                <w:szCs w:val="24"/>
              </w:rPr>
              <w:t xml:space="preserve"> </w:t>
            </w:r>
            <w:r w:rsidRPr="00C61788">
              <w:rPr>
                <w:rFonts w:cs="Times New Roman"/>
                <w:bCs/>
                <w:kern w:val="0"/>
                <w:sz w:val="18"/>
                <w:szCs w:val="18"/>
              </w:rPr>
              <w:t>SoulShooter</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kern w:val="0"/>
                <w:sz w:val="18"/>
                <w:szCs w:val="18"/>
              </w:rPr>
              <w:t xml:space="preserve"> </w:t>
            </w:r>
            <w:r w:rsidRPr="00C61788">
              <w:rPr>
                <w:rFonts w:cs="Times New Roman"/>
                <w:bCs/>
                <w:kern w:val="0"/>
                <w:sz w:val="18"/>
                <w:szCs w:val="18"/>
              </w:rPr>
              <w:t>SoulShooter</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hint="eastAsia"/>
                <w:kern w:val="0"/>
                <w:sz w:val="18"/>
                <w:szCs w:val="18"/>
              </w:rPr>
              <w:t>模型</w:t>
            </w:r>
            <w:r w:rsidRPr="00C61788">
              <w:rPr>
                <w:rFonts w:cs="Times New Roman"/>
                <w:kern w:val="0"/>
                <w:sz w:val="18"/>
                <w:szCs w:val="18"/>
              </w:rPr>
              <w:t>文件</w:t>
            </w:r>
            <w:r w:rsidRPr="00C61788">
              <w:rPr>
                <w:rFonts w:cs="Times New Roman" w:hint="eastAsia"/>
                <w:kern w:val="0"/>
                <w:sz w:val="18"/>
                <w:szCs w:val="18"/>
              </w:rPr>
              <w:t xml:space="preserve"> </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SoulShooter r@</w:t>
            </w:r>
            <w:r w:rsidRPr="00C61788">
              <w:rPr>
                <w:rFonts w:cs="Times New Roman"/>
                <w:kern w:val="0"/>
                <w:szCs w:val="24"/>
              </w:rPr>
              <w:t xml:space="preserve"> </w:t>
            </w:r>
            <w:r w:rsidRPr="00C61788">
              <w:rPr>
                <w:rFonts w:cs="Times New Roman"/>
                <w:bCs/>
                <w:kern w:val="0"/>
                <w:sz w:val="18"/>
                <w:szCs w:val="18"/>
              </w:rPr>
              <w:t>SoulShooter</w:t>
            </w:r>
            <w:r w:rsidRPr="00C61788">
              <w:rPr>
                <w:rFonts w:cs="Times New Roman" w:hint="eastAsia"/>
                <w:bCs/>
                <w:kern w:val="0"/>
                <w:sz w:val="18"/>
                <w:szCs w:val="18"/>
              </w:rPr>
              <w:t xml:space="preserve"> /</w:t>
            </w:r>
            <w:r w:rsidRPr="00C61788">
              <w:rPr>
                <w:rFonts w:cs="Times New Roman"/>
                <w:bCs/>
                <w:kern w:val="0"/>
                <w:sz w:val="18"/>
                <w:szCs w:val="18"/>
              </w:rPr>
              <w:t xml:space="preserve"> Shoot</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bCs/>
                <w:kern w:val="0"/>
                <w:sz w:val="18"/>
                <w:szCs w:val="18"/>
              </w:rPr>
              <w:t>Shoot</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hint="eastAsia"/>
                <w:kern w:val="0"/>
                <w:sz w:val="18"/>
                <w:szCs w:val="18"/>
              </w:rPr>
              <w:t xml:space="preserve"> </w:t>
            </w:r>
            <w:r w:rsidRPr="00C61788">
              <w:rPr>
                <w:rFonts w:cs="Times New Roman"/>
                <w:bCs/>
                <w:kern w:val="0"/>
                <w:sz w:val="18"/>
                <w:szCs w:val="18"/>
              </w:rPr>
              <w:t>SoulShooter</w:t>
            </w:r>
            <w:r w:rsidRPr="00C61788">
              <w:rPr>
                <w:rFonts w:cs="Times New Roman"/>
                <w:kern w:val="0"/>
                <w:sz w:val="18"/>
                <w:szCs w:val="18"/>
              </w:rPr>
              <w:t xml:space="preserve"> </w:t>
            </w:r>
            <w:r w:rsidRPr="00C61788">
              <w:rPr>
                <w:rFonts w:cs="Times New Roman" w:hint="eastAsia"/>
                <w:kern w:val="0"/>
                <w:sz w:val="18"/>
                <w:szCs w:val="18"/>
              </w:rPr>
              <w:t>的</w:t>
            </w:r>
            <w:r w:rsidRPr="00C61788">
              <w:rPr>
                <w:rFonts w:cs="Times New Roman"/>
                <w:kern w:val="0"/>
                <w:sz w:val="18"/>
                <w:szCs w:val="18"/>
              </w:rPr>
              <w:t>攻击动画</w:t>
            </w:r>
            <w:r w:rsidRPr="00C61788">
              <w:rPr>
                <w:rFonts w:cs="Times New Roman" w:hint="eastAsia"/>
                <w:kern w:val="0"/>
                <w:sz w:val="18"/>
                <w:szCs w:val="18"/>
              </w:rPr>
              <w:t>1</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 xml:space="preserve"> SoulShooter @</w:t>
            </w:r>
            <w:r w:rsidRPr="00C61788">
              <w:rPr>
                <w:rFonts w:cs="Times New Roman"/>
                <w:kern w:val="0"/>
                <w:szCs w:val="24"/>
              </w:rPr>
              <w:t xml:space="preserve"> </w:t>
            </w:r>
            <w:r w:rsidRPr="00C61788">
              <w:rPr>
                <w:rFonts w:cs="Times New Roman"/>
                <w:bCs/>
                <w:kern w:val="0"/>
                <w:sz w:val="18"/>
                <w:szCs w:val="18"/>
              </w:rPr>
              <w:t>SoulShooter Damage01/ Damage01</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kern w:val="0"/>
                <w:sz w:val="18"/>
                <w:szCs w:val="18"/>
              </w:rPr>
              <w:t xml:space="preserve"> </w:t>
            </w:r>
            <w:r w:rsidRPr="00C61788">
              <w:rPr>
                <w:rFonts w:cs="Times New Roman"/>
                <w:bCs/>
                <w:kern w:val="0"/>
                <w:sz w:val="18"/>
                <w:szCs w:val="18"/>
              </w:rPr>
              <w:t>Damage01</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bCs/>
                <w:kern w:val="0"/>
                <w:sz w:val="18"/>
                <w:szCs w:val="18"/>
              </w:rPr>
              <w:t>SoulShooter</w:t>
            </w:r>
            <w:r w:rsidRPr="00C61788">
              <w:rPr>
                <w:rFonts w:cs="Times New Roman" w:hint="eastAsia"/>
                <w:kern w:val="0"/>
                <w:sz w:val="18"/>
                <w:szCs w:val="18"/>
              </w:rPr>
              <w:t>的</w:t>
            </w:r>
            <w:r w:rsidRPr="00C61788">
              <w:rPr>
                <w:rFonts w:cs="Times New Roman"/>
                <w:kern w:val="0"/>
                <w:sz w:val="18"/>
                <w:szCs w:val="18"/>
              </w:rPr>
              <w:t>受伤动画</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SoulShooter @</w:t>
            </w:r>
            <w:r w:rsidRPr="00C61788">
              <w:rPr>
                <w:rFonts w:cs="Times New Roman"/>
                <w:kern w:val="0"/>
                <w:szCs w:val="24"/>
              </w:rPr>
              <w:t xml:space="preserve"> </w:t>
            </w:r>
            <w:r w:rsidRPr="00C61788">
              <w:rPr>
                <w:rFonts w:cs="Times New Roman"/>
                <w:bCs/>
                <w:kern w:val="0"/>
                <w:sz w:val="18"/>
                <w:szCs w:val="18"/>
              </w:rPr>
              <w:t>SoulShooter Death01/ Death01</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bCs/>
                <w:kern w:val="0"/>
                <w:sz w:val="18"/>
                <w:szCs w:val="18"/>
              </w:rPr>
              <w:t>Death01</w:t>
            </w:r>
            <w:r w:rsidRPr="00C61788">
              <w:rPr>
                <w:rFonts w:cs="Times New Roman"/>
                <w:kern w:val="0"/>
                <w:sz w:val="18"/>
                <w:szCs w:val="18"/>
              </w:rPr>
              <w:t xml:space="preserve"> </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hint="eastAsia"/>
                <w:kern w:val="0"/>
                <w:sz w:val="18"/>
                <w:szCs w:val="18"/>
              </w:rPr>
              <w:t xml:space="preserve"> </w:t>
            </w:r>
            <w:r w:rsidRPr="00C61788">
              <w:rPr>
                <w:rFonts w:cs="Times New Roman"/>
                <w:bCs/>
                <w:kern w:val="0"/>
                <w:sz w:val="18"/>
                <w:szCs w:val="18"/>
              </w:rPr>
              <w:t>SoulShooter</w:t>
            </w:r>
            <w:r w:rsidRPr="00C61788">
              <w:rPr>
                <w:rFonts w:cs="Times New Roman" w:hint="eastAsia"/>
                <w:kern w:val="0"/>
                <w:sz w:val="18"/>
                <w:szCs w:val="18"/>
              </w:rPr>
              <w:t>的</w:t>
            </w:r>
            <w:r w:rsidRPr="00C61788">
              <w:rPr>
                <w:rFonts w:cs="Times New Roman"/>
                <w:kern w:val="0"/>
                <w:sz w:val="18"/>
                <w:szCs w:val="18"/>
              </w:rPr>
              <w:t>死亡动画</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 xml:space="preserve"> SoulShooter @</w:t>
            </w:r>
            <w:r w:rsidRPr="00C61788">
              <w:rPr>
                <w:rFonts w:cs="Times New Roman"/>
                <w:kern w:val="0"/>
                <w:szCs w:val="24"/>
              </w:rPr>
              <w:t xml:space="preserve"> </w:t>
            </w:r>
            <w:r w:rsidRPr="00C61788">
              <w:rPr>
                <w:rFonts w:cs="Times New Roman"/>
                <w:bCs/>
                <w:kern w:val="0"/>
                <w:sz w:val="18"/>
                <w:szCs w:val="18"/>
              </w:rPr>
              <w:t>SoulShooterRun01</w:t>
            </w:r>
            <w:r w:rsidRPr="00C61788">
              <w:rPr>
                <w:rFonts w:cs="Times New Roman" w:hint="eastAsia"/>
                <w:bCs/>
                <w:kern w:val="0"/>
                <w:sz w:val="18"/>
                <w:szCs w:val="18"/>
              </w:rPr>
              <w:t>/</w:t>
            </w:r>
            <w:r w:rsidRPr="00C61788">
              <w:rPr>
                <w:rFonts w:cs="Times New Roman"/>
                <w:bCs/>
                <w:kern w:val="0"/>
                <w:sz w:val="18"/>
                <w:szCs w:val="18"/>
              </w:rPr>
              <w:t xml:space="preserve"> Run01</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bCs/>
                <w:kern w:val="0"/>
                <w:sz w:val="18"/>
                <w:szCs w:val="18"/>
              </w:rPr>
              <w:t>Run01</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hint="eastAsia"/>
                <w:kern w:val="0"/>
                <w:sz w:val="18"/>
                <w:szCs w:val="18"/>
              </w:rPr>
              <w:t xml:space="preserve"> </w:t>
            </w:r>
            <w:r w:rsidRPr="00C61788">
              <w:rPr>
                <w:rFonts w:cs="Times New Roman"/>
                <w:bCs/>
                <w:kern w:val="0"/>
                <w:sz w:val="18"/>
                <w:szCs w:val="18"/>
              </w:rPr>
              <w:t>SoulShooter</w:t>
            </w:r>
            <w:r w:rsidRPr="00C61788">
              <w:rPr>
                <w:rFonts w:cs="Times New Roman" w:hint="eastAsia"/>
                <w:kern w:val="0"/>
                <w:sz w:val="18"/>
                <w:szCs w:val="18"/>
              </w:rPr>
              <w:t>的</w:t>
            </w:r>
            <w:r w:rsidRPr="00C61788">
              <w:rPr>
                <w:rFonts w:cs="Times New Roman"/>
                <w:kern w:val="0"/>
                <w:sz w:val="18"/>
                <w:szCs w:val="18"/>
              </w:rPr>
              <w:t>跑</w:t>
            </w:r>
            <w:r w:rsidRPr="00C61788">
              <w:rPr>
                <w:rFonts w:cs="Times New Roman" w:hint="eastAsia"/>
                <w:kern w:val="0"/>
                <w:sz w:val="18"/>
                <w:szCs w:val="18"/>
              </w:rPr>
              <w:t>动</w:t>
            </w:r>
            <w:r w:rsidRPr="00C61788">
              <w:rPr>
                <w:rFonts w:cs="Times New Roman"/>
                <w:kern w:val="0"/>
                <w:sz w:val="18"/>
                <w:szCs w:val="18"/>
              </w:rPr>
              <w:t>动画</w:t>
            </w:r>
          </w:p>
        </w:tc>
      </w:tr>
      <w:tr w:rsidR="00C61788" w:rsidRPr="00C61788" w:rsidTr="00557C81">
        <w:trPr>
          <w:jc w:val="center"/>
        </w:trPr>
        <w:tc>
          <w:tcPr>
            <w:tcW w:w="4248" w:type="dxa"/>
            <w:shd w:val="clear" w:color="auto" w:fill="auto"/>
          </w:tcPr>
          <w:p w:rsidR="00C61788" w:rsidRPr="00C61788" w:rsidRDefault="00C61788" w:rsidP="00C61788">
            <w:pPr>
              <w:widowControl/>
              <w:spacing w:line="240" w:lineRule="auto"/>
              <w:ind w:firstLineChars="0" w:firstLine="0"/>
              <w:jc w:val="center"/>
              <w:rPr>
                <w:rFonts w:cs="Times New Roman"/>
                <w:bCs/>
                <w:kern w:val="0"/>
                <w:sz w:val="18"/>
                <w:szCs w:val="18"/>
              </w:rPr>
            </w:pPr>
            <w:r w:rsidRPr="00C61788">
              <w:rPr>
                <w:rFonts w:cs="Times New Roman"/>
                <w:bCs/>
                <w:kern w:val="0"/>
                <w:sz w:val="18"/>
                <w:szCs w:val="18"/>
              </w:rPr>
              <w:t>SoulShooter @ SoulShooterStand01/Stand01</w:t>
            </w:r>
          </w:p>
        </w:tc>
        <w:tc>
          <w:tcPr>
            <w:tcW w:w="1984"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bCs/>
                <w:kern w:val="0"/>
                <w:sz w:val="18"/>
                <w:szCs w:val="18"/>
              </w:rPr>
              <w:t>Stand01</w:t>
            </w:r>
            <w:r w:rsidRPr="00C61788">
              <w:rPr>
                <w:rFonts w:cs="Times New Roman"/>
                <w:kern w:val="0"/>
                <w:sz w:val="18"/>
                <w:szCs w:val="18"/>
              </w:rPr>
              <w:t xml:space="preserve"> </w:t>
            </w:r>
          </w:p>
        </w:tc>
        <w:tc>
          <w:tcPr>
            <w:tcW w:w="3261" w:type="dxa"/>
            <w:shd w:val="clear" w:color="auto" w:fill="auto"/>
          </w:tcPr>
          <w:p w:rsidR="00C61788" w:rsidRPr="00C61788" w:rsidRDefault="00C61788" w:rsidP="00C61788">
            <w:pPr>
              <w:widowControl/>
              <w:spacing w:line="240" w:lineRule="auto"/>
              <w:ind w:firstLineChars="0" w:firstLine="0"/>
              <w:jc w:val="center"/>
              <w:rPr>
                <w:rFonts w:cs="Times New Roman"/>
                <w:kern w:val="0"/>
                <w:sz w:val="18"/>
                <w:szCs w:val="18"/>
              </w:rPr>
            </w:pPr>
            <w:r w:rsidRPr="00C61788">
              <w:rPr>
                <w:rFonts w:cs="Times New Roman"/>
                <w:bCs/>
                <w:kern w:val="0"/>
                <w:sz w:val="18"/>
                <w:szCs w:val="18"/>
              </w:rPr>
              <w:t>SoulShooter</w:t>
            </w:r>
            <w:r w:rsidRPr="00C61788">
              <w:rPr>
                <w:rFonts w:cs="Times New Roman" w:hint="eastAsia"/>
                <w:kern w:val="0"/>
                <w:sz w:val="18"/>
                <w:szCs w:val="18"/>
              </w:rPr>
              <w:t>的静止动画</w:t>
            </w:r>
          </w:p>
        </w:tc>
      </w:tr>
    </w:tbl>
    <w:p w:rsidR="00C61788" w:rsidRDefault="00C61788" w:rsidP="00C61788">
      <w:pPr>
        <w:ind w:firstLine="480"/>
      </w:pPr>
    </w:p>
    <w:p w:rsidR="00C61788" w:rsidRDefault="00C61788" w:rsidP="00C61788">
      <w:pPr>
        <w:ind w:firstLine="480"/>
      </w:pPr>
      <w:r w:rsidRPr="00C61788">
        <w:rPr>
          <w:rFonts w:hint="eastAsia"/>
        </w:rPr>
        <w:t>Cartoon Sholdier</w:t>
      </w:r>
      <w:r w:rsidRPr="00C61788">
        <w:rPr>
          <w:rFonts w:hint="eastAsia"/>
        </w:rPr>
        <w:t>中是第一人称控制的士兵角色文件，具体使用到的部分文件信息如下表</w:t>
      </w:r>
      <w:r>
        <w:rPr>
          <w:rFonts w:hint="eastAsia"/>
        </w:rPr>
        <w:t>3</w:t>
      </w:r>
      <w:r>
        <w:t>-</w:t>
      </w:r>
      <w:r w:rsidRPr="00C61788">
        <w:rPr>
          <w:rFonts w:hint="eastAsia"/>
        </w:rPr>
        <w:t>8</w:t>
      </w:r>
      <w:r w:rsidRPr="00C61788">
        <w:rPr>
          <w:rFonts w:hint="eastAsia"/>
        </w:rPr>
        <w:t>：</w:t>
      </w:r>
    </w:p>
    <w:p w:rsidR="001A6E63" w:rsidRDefault="001A6E63" w:rsidP="001A6E63">
      <w:pPr>
        <w:pStyle w:val="a9"/>
        <w:ind w:firstLine="360"/>
      </w:pPr>
      <w:bookmarkStart w:id="75" w:name="_Toc468643185"/>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8</w:t>
      </w:r>
      <w:r w:rsidR="00D30F7A">
        <w:fldChar w:fldCharType="end"/>
      </w:r>
      <w:r w:rsidRPr="001A6E63">
        <w:rPr>
          <w:rFonts w:hint="eastAsia"/>
        </w:rPr>
        <w:t xml:space="preserve"> Cartoon Sholdier</w:t>
      </w:r>
      <w:r w:rsidRPr="001A6E63">
        <w:rPr>
          <w:rFonts w:hint="eastAsia"/>
        </w:rPr>
        <w:t>文件夹素材详情</w:t>
      </w:r>
      <w:bookmarkEnd w:id="75"/>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1984"/>
        <w:gridCol w:w="3261"/>
      </w:tblGrid>
      <w:tr w:rsidR="001A6E63" w:rsidRPr="001A6E63" w:rsidTr="00557C81">
        <w:trPr>
          <w:jc w:val="center"/>
        </w:trPr>
        <w:tc>
          <w:tcPr>
            <w:tcW w:w="4248" w:type="dxa"/>
            <w:shd w:val="clear" w:color="auto" w:fill="AEAAAA"/>
          </w:tcPr>
          <w:p w:rsidR="001A6E63" w:rsidRPr="001A6E63" w:rsidRDefault="001A6E63" w:rsidP="001A6E63">
            <w:pPr>
              <w:widowControl/>
              <w:spacing w:line="240" w:lineRule="auto"/>
              <w:ind w:firstLineChars="0" w:firstLine="0"/>
              <w:jc w:val="center"/>
              <w:rPr>
                <w:rFonts w:cs="Times New Roman"/>
                <w:b/>
                <w:bCs/>
                <w:kern w:val="0"/>
                <w:sz w:val="18"/>
                <w:szCs w:val="18"/>
              </w:rPr>
            </w:pPr>
            <w:r w:rsidRPr="001A6E63">
              <w:rPr>
                <w:rFonts w:cs="Times New Roman" w:hint="eastAsia"/>
                <w:b/>
                <w:bCs/>
                <w:kern w:val="0"/>
                <w:sz w:val="18"/>
                <w:szCs w:val="18"/>
              </w:rPr>
              <w:t>文件夹</w:t>
            </w:r>
          </w:p>
        </w:tc>
        <w:tc>
          <w:tcPr>
            <w:tcW w:w="1984" w:type="dxa"/>
            <w:shd w:val="clear" w:color="auto" w:fill="AEAAAA"/>
          </w:tcPr>
          <w:p w:rsidR="001A6E63" w:rsidRPr="001A6E63" w:rsidRDefault="001A6E63" w:rsidP="001A6E63">
            <w:pPr>
              <w:widowControl/>
              <w:spacing w:line="240" w:lineRule="auto"/>
              <w:ind w:firstLineChars="0" w:firstLine="0"/>
              <w:jc w:val="center"/>
              <w:rPr>
                <w:rFonts w:cs="Times New Roman"/>
                <w:b/>
                <w:bCs/>
                <w:kern w:val="0"/>
                <w:sz w:val="18"/>
                <w:szCs w:val="18"/>
              </w:rPr>
            </w:pPr>
            <w:r w:rsidRPr="001A6E63">
              <w:rPr>
                <w:rFonts w:cs="Times New Roman" w:hint="eastAsia"/>
                <w:b/>
                <w:bCs/>
                <w:kern w:val="0"/>
                <w:sz w:val="18"/>
                <w:szCs w:val="18"/>
              </w:rPr>
              <w:t>资源</w:t>
            </w:r>
            <w:r w:rsidRPr="001A6E63">
              <w:rPr>
                <w:rFonts w:cs="Times New Roman"/>
                <w:b/>
                <w:bCs/>
                <w:kern w:val="0"/>
                <w:sz w:val="18"/>
                <w:szCs w:val="18"/>
              </w:rPr>
              <w:t>名称</w:t>
            </w:r>
          </w:p>
        </w:tc>
        <w:tc>
          <w:tcPr>
            <w:tcW w:w="3261" w:type="dxa"/>
            <w:shd w:val="clear" w:color="auto" w:fill="AEAAAA"/>
          </w:tcPr>
          <w:p w:rsidR="001A6E63" w:rsidRPr="001A6E63" w:rsidRDefault="001A6E63" w:rsidP="001A6E63">
            <w:pPr>
              <w:widowControl/>
              <w:spacing w:line="240" w:lineRule="auto"/>
              <w:ind w:firstLineChars="0" w:firstLine="0"/>
              <w:jc w:val="center"/>
              <w:rPr>
                <w:rFonts w:cs="Times New Roman"/>
                <w:b/>
                <w:bCs/>
                <w:kern w:val="0"/>
                <w:sz w:val="18"/>
                <w:szCs w:val="18"/>
              </w:rPr>
            </w:pPr>
            <w:r w:rsidRPr="001A6E63">
              <w:rPr>
                <w:rFonts w:cs="Times New Roman" w:hint="eastAsia"/>
                <w:b/>
                <w:bCs/>
                <w:kern w:val="0"/>
                <w:sz w:val="18"/>
                <w:szCs w:val="18"/>
              </w:rPr>
              <w:t>用途</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 xml:space="preserve"> 3D/soldier/gun</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gun</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枪模型</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3D/soldier/soldier</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soldier</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主角人物</w:t>
            </w:r>
            <w:r w:rsidRPr="001A6E63">
              <w:rPr>
                <w:rFonts w:cs="Times New Roman"/>
                <w:kern w:val="0"/>
                <w:sz w:val="18"/>
                <w:szCs w:val="18"/>
              </w:rPr>
              <w:t>模型</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A</w:t>
            </w:r>
            <w:r w:rsidRPr="001A6E63">
              <w:rPr>
                <w:rFonts w:cs="Times New Roman"/>
                <w:bCs/>
                <w:kern w:val="0"/>
                <w:sz w:val="18"/>
                <w:szCs w:val="18"/>
              </w:rPr>
              <w:t>nimations/soldier</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bCs/>
                <w:kern w:val="0"/>
                <w:sz w:val="18"/>
                <w:szCs w:val="18"/>
              </w:rPr>
              <w:t>soldierCrouch</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走动动画</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A</w:t>
            </w:r>
            <w:r w:rsidRPr="001A6E63">
              <w:rPr>
                <w:rFonts w:cs="Times New Roman"/>
                <w:bCs/>
                <w:kern w:val="0"/>
                <w:sz w:val="18"/>
                <w:szCs w:val="18"/>
              </w:rPr>
              <w:t>nimations/soldierCrouchRun</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bCs/>
                <w:kern w:val="0"/>
                <w:sz w:val="18"/>
                <w:szCs w:val="18"/>
              </w:rPr>
              <w:t>soldierCrouchRun</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跑动动画</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A</w:t>
            </w:r>
            <w:r w:rsidRPr="001A6E63">
              <w:rPr>
                <w:rFonts w:cs="Times New Roman"/>
                <w:bCs/>
                <w:kern w:val="0"/>
                <w:sz w:val="18"/>
                <w:szCs w:val="18"/>
              </w:rPr>
              <w:t>nimations/SoldierSpinLeft</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bCs/>
                <w:kern w:val="0"/>
                <w:sz w:val="18"/>
                <w:szCs w:val="18"/>
              </w:rPr>
              <w:t>SoldierSpinLeft</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向左走动动画</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A</w:t>
            </w:r>
            <w:r w:rsidRPr="001A6E63">
              <w:rPr>
                <w:rFonts w:cs="Times New Roman"/>
                <w:bCs/>
                <w:kern w:val="0"/>
                <w:sz w:val="18"/>
                <w:szCs w:val="18"/>
              </w:rPr>
              <w:t>nimations/ SoldierSpinRight</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bCs/>
                <w:kern w:val="0"/>
                <w:sz w:val="18"/>
                <w:szCs w:val="18"/>
              </w:rPr>
              <w:t>SoldierSpinRight</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向右走动动画</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A</w:t>
            </w:r>
            <w:r w:rsidRPr="001A6E63">
              <w:rPr>
                <w:rFonts w:cs="Times New Roman"/>
                <w:bCs/>
                <w:kern w:val="0"/>
                <w:sz w:val="18"/>
                <w:szCs w:val="18"/>
              </w:rPr>
              <w:t>nimations/soldierDieBack</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bCs/>
                <w:kern w:val="0"/>
                <w:sz w:val="18"/>
                <w:szCs w:val="18"/>
              </w:rPr>
              <w:t>soldierDieBack</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向后死亡动画</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A</w:t>
            </w:r>
            <w:r w:rsidRPr="001A6E63">
              <w:rPr>
                <w:rFonts w:cs="Times New Roman"/>
                <w:bCs/>
                <w:kern w:val="0"/>
                <w:sz w:val="18"/>
                <w:szCs w:val="18"/>
              </w:rPr>
              <w:t>nimations/soldierFalling</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bCs/>
                <w:kern w:val="0"/>
                <w:sz w:val="18"/>
                <w:szCs w:val="18"/>
              </w:rPr>
              <w:t>soldierFalling</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w:t>
            </w:r>
            <w:r w:rsidRPr="001A6E63">
              <w:rPr>
                <w:rFonts w:cs="Times New Roman"/>
                <w:kern w:val="0"/>
                <w:sz w:val="18"/>
                <w:szCs w:val="18"/>
              </w:rPr>
              <w:t>下落动画</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lastRenderedPageBreak/>
              <w:t>M</w:t>
            </w:r>
            <w:r w:rsidRPr="001A6E63">
              <w:rPr>
                <w:rFonts w:cs="Times New Roman"/>
                <w:bCs/>
                <w:kern w:val="0"/>
                <w:sz w:val="18"/>
                <w:szCs w:val="18"/>
              </w:rPr>
              <w:t>aterials/bullerHoles/bulletHoleHeat</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bulletHoleHeat</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主角子弹</w:t>
            </w:r>
            <w:r w:rsidRPr="001A6E63">
              <w:rPr>
                <w:rFonts w:cs="Times New Roman"/>
                <w:kern w:val="0"/>
                <w:sz w:val="18"/>
                <w:szCs w:val="18"/>
              </w:rPr>
              <w:t>击中墙面特效</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aterials/laserSight/LaserDust</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LaserDust</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红外线</w:t>
            </w:r>
            <w:r w:rsidRPr="001A6E63">
              <w:rPr>
                <w:rFonts w:cs="Times New Roman"/>
                <w:kern w:val="0"/>
                <w:sz w:val="18"/>
                <w:szCs w:val="18"/>
              </w:rPr>
              <w:t>瞄准</w:t>
            </w:r>
            <w:r w:rsidRPr="001A6E63">
              <w:rPr>
                <w:rFonts w:cs="Times New Roman" w:hint="eastAsia"/>
                <w:kern w:val="0"/>
                <w:sz w:val="18"/>
                <w:szCs w:val="18"/>
              </w:rPr>
              <w:t>位置</w:t>
            </w:r>
            <w:r w:rsidRPr="001A6E63">
              <w:rPr>
                <w:rFonts w:cs="Times New Roman"/>
                <w:kern w:val="0"/>
                <w:sz w:val="18"/>
                <w:szCs w:val="18"/>
              </w:rPr>
              <w:t>特效</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aterials/laserSight/LaserLine</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LaserLine</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红外线线</w:t>
            </w:r>
            <w:r w:rsidRPr="001A6E63">
              <w:rPr>
                <w:rFonts w:cs="Times New Roman"/>
                <w:kern w:val="0"/>
                <w:sz w:val="18"/>
                <w:szCs w:val="18"/>
              </w:rPr>
              <w:t>上特效</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aterials/laserSight/LaserPoint</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LaserPoint</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红外线</w:t>
            </w:r>
            <w:r w:rsidRPr="001A6E63">
              <w:rPr>
                <w:rFonts w:cs="Times New Roman"/>
                <w:kern w:val="0"/>
                <w:sz w:val="18"/>
                <w:szCs w:val="18"/>
              </w:rPr>
              <w:t>发射点特效</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aterals/muzzleFlash/muzzleFlash1</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muzzleFlash1</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开火</w:t>
            </w:r>
            <w:r w:rsidRPr="001A6E63">
              <w:rPr>
                <w:rFonts w:cs="Times New Roman"/>
                <w:kern w:val="0"/>
                <w:sz w:val="18"/>
                <w:szCs w:val="18"/>
              </w:rPr>
              <w:t>特效</w:t>
            </w:r>
            <w:r w:rsidRPr="001A6E63">
              <w:rPr>
                <w:rFonts w:cs="Times New Roman" w:hint="eastAsia"/>
                <w:kern w:val="0"/>
                <w:sz w:val="18"/>
                <w:szCs w:val="18"/>
              </w:rPr>
              <w:t>1</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aterals/muzzleFlash/muzzleFlash2</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muzzleFlash2</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开火</w:t>
            </w:r>
            <w:r w:rsidRPr="001A6E63">
              <w:rPr>
                <w:rFonts w:cs="Times New Roman"/>
                <w:kern w:val="0"/>
                <w:sz w:val="18"/>
                <w:szCs w:val="18"/>
              </w:rPr>
              <w:t>特效</w:t>
            </w:r>
            <w:r w:rsidRPr="001A6E63">
              <w:rPr>
                <w:rFonts w:cs="Times New Roman" w:hint="eastAsia"/>
                <w:kern w:val="0"/>
                <w:sz w:val="18"/>
                <w:szCs w:val="18"/>
              </w:rPr>
              <w:t>2</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aterals/muzzleFlash/muzzleFlash3</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muzzleFlash3</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开火</w:t>
            </w:r>
            <w:r w:rsidRPr="001A6E63">
              <w:rPr>
                <w:rFonts w:cs="Times New Roman"/>
                <w:kern w:val="0"/>
                <w:sz w:val="18"/>
                <w:szCs w:val="18"/>
              </w:rPr>
              <w:t>特效</w:t>
            </w:r>
            <w:r w:rsidRPr="001A6E63">
              <w:rPr>
                <w:rFonts w:cs="Times New Roman" w:hint="eastAsia"/>
                <w:kern w:val="0"/>
                <w:sz w:val="18"/>
                <w:szCs w:val="18"/>
              </w:rPr>
              <w:t>3</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M</w:t>
            </w:r>
            <w:r w:rsidRPr="001A6E63">
              <w:rPr>
                <w:rFonts w:cs="Times New Roman"/>
                <w:bCs/>
                <w:kern w:val="0"/>
                <w:sz w:val="18"/>
                <w:szCs w:val="18"/>
              </w:rPr>
              <w:t>aterals/muzzleFlash/muzzleFlash4</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muzzleFlash4</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开火</w:t>
            </w:r>
            <w:r w:rsidRPr="001A6E63">
              <w:rPr>
                <w:rFonts w:cs="Times New Roman"/>
                <w:kern w:val="0"/>
                <w:sz w:val="18"/>
                <w:szCs w:val="18"/>
              </w:rPr>
              <w:t>特效</w:t>
            </w:r>
            <w:r w:rsidRPr="001A6E63">
              <w:rPr>
                <w:rFonts w:cs="Times New Roman" w:hint="eastAsia"/>
                <w:kern w:val="0"/>
                <w:sz w:val="18"/>
                <w:szCs w:val="18"/>
              </w:rPr>
              <w:t>4</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P</w:t>
            </w:r>
            <w:r w:rsidRPr="001A6E63">
              <w:rPr>
                <w:rFonts w:cs="Times New Roman"/>
                <w:bCs/>
                <w:kern w:val="0"/>
                <w:sz w:val="18"/>
                <w:szCs w:val="18"/>
              </w:rPr>
              <w:t>hysicMaterials/sentryGunPhysics</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sentryGunPhysics</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枪</w:t>
            </w:r>
            <w:r w:rsidRPr="001A6E63">
              <w:rPr>
                <w:rFonts w:cs="Times New Roman"/>
                <w:kern w:val="0"/>
                <w:sz w:val="18"/>
                <w:szCs w:val="18"/>
              </w:rPr>
              <w:t>的物理特性</w:t>
            </w:r>
          </w:p>
        </w:tc>
      </w:tr>
      <w:tr w:rsidR="001A6E63" w:rsidRPr="001A6E63" w:rsidTr="00557C81">
        <w:trPr>
          <w:jc w:val="center"/>
        </w:trPr>
        <w:tc>
          <w:tcPr>
            <w:tcW w:w="4248"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hint="eastAsia"/>
                <w:bCs/>
                <w:kern w:val="0"/>
                <w:sz w:val="18"/>
                <w:szCs w:val="18"/>
              </w:rPr>
              <w:t>P</w:t>
            </w:r>
            <w:r w:rsidRPr="001A6E63">
              <w:rPr>
                <w:rFonts w:cs="Times New Roman"/>
                <w:bCs/>
                <w:kern w:val="0"/>
                <w:sz w:val="18"/>
                <w:szCs w:val="18"/>
              </w:rPr>
              <w:t>hysicMaterials/soldierPhysics</w:t>
            </w:r>
          </w:p>
        </w:tc>
        <w:tc>
          <w:tcPr>
            <w:tcW w:w="1984" w:type="dxa"/>
            <w:shd w:val="clear" w:color="auto" w:fill="auto"/>
          </w:tcPr>
          <w:p w:rsidR="001A6E63" w:rsidRPr="001A6E63" w:rsidRDefault="001A6E63" w:rsidP="001A6E63">
            <w:pPr>
              <w:widowControl/>
              <w:spacing w:line="240" w:lineRule="auto"/>
              <w:ind w:firstLineChars="0" w:firstLine="0"/>
              <w:jc w:val="center"/>
              <w:rPr>
                <w:rFonts w:cs="Times New Roman"/>
                <w:bCs/>
                <w:kern w:val="0"/>
                <w:sz w:val="18"/>
                <w:szCs w:val="18"/>
              </w:rPr>
            </w:pPr>
            <w:r w:rsidRPr="001A6E63">
              <w:rPr>
                <w:rFonts w:cs="Times New Roman"/>
                <w:bCs/>
                <w:kern w:val="0"/>
                <w:sz w:val="18"/>
                <w:szCs w:val="18"/>
              </w:rPr>
              <w:t>soldierPhysics</w:t>
            </w:r>
          </w:p>
        </w:tc>
        <w:tc>
          <w:tcPr>
            <w:tcW w:w="3261" w:type="dxa"/>
            <w:shd w:val="clear" w:color="auto" w:fill="auto"/>
          </w:tcPr>
          <w:p w:rsidR="001A6E63" w:rsidRPr="001A6E63" w:rsidRDefault="001A6E63" w:rsidP="001A6E63">
            <w:pPr>
              <w:widowControl/>
              <w:spacing w:line="240" w:lineRule="auto"/>
              <w:ind w:firstLineChars="0" w:firstLine="0"/>
              <w:jc w:val="center"/>
              <w:rPr>
                <w:rFonts w:cs="Times New Roman"/>
                <w:kern w:val="0"/>
                <w:sz w:val="18"/>
                <w:szCs w:val="18"/>
              </w:rPr>
            </w:pPr>
            <w:r w:rsidRPr="001A6E63">
              <w:rPr>
                <w:rFonts w:cs="Times New Roman" w:hint="eastAsia"/>
                <w:kern w:val="0"/>
                <w:sz w:val="18"/>
                <w:szCs w:val="18"/>
              </w:rPr>
              <w:t>角色</w:t>
            </w:r>
            <w:r w:rsidRPr="001A6E63">
              <w:rPr>
                <w:rFonts w:cs="Times New Roman"/>
                <w:kern w:val="0"/>
                <w:sz w:val="18"/>
                <w:szCs w:val="18"/>
              </w:rPr>
              <w:t>的物理特性</w:t>
            </w:r>
          </w:p>
        </w:tc>
      </w:tr>
    </w:tbl>
    <w:p w:rsidR="001A6E63" w:rsidRDefault="001A6E63" w:rsidP="001A6E63">
      <w:pPr>
        <w:ind w:firstLine="480"/>
      </w:pPr>
    </w:p>
    <w:p w:rsidR="001A6E63" w:rsidRDefault="001A6E63" w:rsidP="001A6E63">
      <w:pPr>
        <w:ind w:firstLine="480"/>
      </w:pPr>
      <w:r w:rsidRPr="001A6E63">
        <w:rPr>
          <w:rFonts w:hint="eastAsia"/>
        </w:rPr>
        <w:t>SimpleTownPack</w:t>
      </w:r>
      <w:r w:rsidRPr="001A6E63">
        <w:rPr>
          <w:rFonts w:hint="eastAsia"/>
        </w:rPr>
        <w:t>中有许多文件但都只是用于场景布置，在此列举部分文件内容如下表</w:t>
      </w:r>
      <w:r>
        <w:rPr>
          <w:rFonts w:hint="eastAsia"/>
        </w:rPr>
        <w:t>3</w:t>
      </w:r>
      <w:r>
        <w:t>-</w:t>
      </w:r>
      <w:r w:rsidRPr="001A6E63">
        <w:rPr>
          <w:rFonts w:hint="eastAsia"/>
        </w:rPr>
        <w:t>9</w:t>
      </w:r>
      <w:r w:rsidRPr="001A6E63">
        <w:rPr>
          <w:rFonts w:hint="eastAsia"/>
        </w:rPr>
        <w:t>：</w:t>
      </w:r>
    </w:p>
    <w:p w:rsidR="007A1AFE" w:rsidRDefault="007A1AFE" w:rsidP="007A1AFE">
      <w:pPr>
        <w:pStyle w:val="a9"/>
        <w:ind w:firstLine="360"/>
      </w:pPr>
      <w:bookmarkStart w:id="76" w:name="_Toc468643186"/>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9</w:t>
      </w:r>
      <w:r w:rsidR="00D30F7A">
        <w:fldChar w:fldCharType="end"/>
      </w:r>
      <w:r w:rsidRPr="007A1AFE">
        <w:rPr>
          <w:rFonts w:hint="eastAsia"/>
        </w:rPr>
        <w:t xml:space="preserve"> SimpleTownPack</w:t>
      </w:r>
      <w:r w:rsidRPr="007A1AFE">
        <w:rPr>
          <w:rFonts w:hint="eastAsia"/>
        </w:rPr>
        <w:t>文件夹素材详情</w:t>
      </w:r>
      <w:bookmarkEnd w:id="76"/>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1984"/>
        <w:gridCol w:w="3261"/>
      </w:tblGrid>
      <w:tr w:rsidR="007A1AFE" w:rsidRPr="007A1AFE" w:rsidTr="00557C81">
        <w:trPr>
          <w:jc w:val="center"/>
        </w:trPr>
        <w:tc>
          <w:tcPr>
            <w:tcW w:w="4248" w:type="dxa"/>
            <w:shd w:val="clear" w:color="auto" w:fill="AEAAAA"/>
          </w:tcPr>
          <w:p w:rsidR="007A1AFE" w:rsidRPr="007A1AFE" w:rsidRDefault="007A1AFE" w:rsidP="007A1AFE">
            <w:pPr>
              <w:widowControl/>
              <w:spacing w:line="240" w:lineRule="auto"/>
              <w:ind w:firstLineChars="0" w:firstLine="0"/>
              <w:jc w:val="center"/>
              <w:rPr>
                <w:rFonts w:cs="Times New Roman"/>
                <w:b/>
                <w:bCs/>
                <w:kern w:val="0"/>
                <w:sz w:val="18"/>
                <w:szCs w:val="18"/>
              </w:rPr>
            </w:pPr>
            <w:r w:rsidRPr="007A1AFE">
              <w:rPr>
                <w:rFonts w:cs="Times New Roman" w:hint="eastAsia"/>
                <w:b/>
                <w:bCs/>
                <w:kern w:val="0"/>
                <w:sz w:val="18"/>
                <w:szCs w:val="18"/>
              </w:rPr>
              <w:t>文件夹</w:t>
            </w:r>
          </w:p>
        </w:tc>
        <w:tc>
          <w:tcPr>
            <w:tcW w:w="1984" w:type="dxa"/>
            <w:shd w:val="clear" w:color="auto" w:fill="AEAAAA"/>
          </w:tcPr>
          <w:p w:rsidR="007A1AFE" w:rsidRPr="007A1AFE" w:rsidRDefault="007A1AFE" w:rsidP="007A1AFE">
            <w:pPr>
              <w:widowControl/>
              <w:spacing w:line="240" w:lineRule="auto"/>
              <w:ind w:firstLineChars="0" w:firstLine="0"/>
              <w:jc w:val="center"/>
              <w:rPr>
                <w:rFonts w:cs="Times New Roman"/>
                <w:b/>
                <w:bCs/>
                <w:kern w:val="0"/>
                <w:sz w:val="18"/>
                <w:szCs w:val="18"/>
              </w:rPr>
            </w:pPr>
            <w:r w:rsidRPr="007A1AFE">
              <w:rPr>
                <w:rFonts w:cs="Times New Roman" w:hint="eastAsia"/>
                <w:b/>
                <w:bCs/>
                <w:kern w:val="0"/>
                <w:sz w:val="18"/>
                <w:szCs w:val="18"/>
              </w:rPr>
              <w:t>资源</w:t>
            </w:r>
            <w:r w:rsidRPr="007A1AFE">
              <w:rPr>
                <w:rFonts w:cs="Times New Roman"/>
                <w:b/>
                <w:bCs/>
                <w:kern w:val="0"/>
                <w:sz w:val="18"/>
                <w:szCs w:val="18"/>
              </w:rPr>
              <w:t>名称</w:t>
            </w:r>
          </w:p>
        </w:tc>
        <w:tc>
          <w:tcPr>
            <w:tcW w:w="3261" w:type="dxa"/>
            <w:shd w:val="clear" w:color="auto" w:fill="AEAAAA"/>
          </w:tcPr>
          <w:p w:rsidR="007A1AFE" w:rsidRPr="007A1AFE" w:rsidRDefault="007A1AFE" w:rsidP="007A1AFE">
            <w:pPr>
              <w:widowControl/>
              <w:spacing w:line="240" w:lineRule="auto"/>
              <w:ind w:firstLineChars="0" w:firstLine="0"/>
              <w:jc w:val="center"/>
              <w:rPr>
                <w:rFonts w:cs="Times New Roman"/>
                <w:b/>
                <w:bCs/>
                <w:kern w:val="0"/>
                <w:sz w:val="18"/>
                <w:szCs w:val="18"/>
              </w:rPr>
            </w:pPr>
            <w:r w:rsidRPr="007A1AFE">
              <w:rPr>
                <w:rFonts w:cs="Times New Roman" w:hint="eastAsia"/>
                <w:b/>
                <w:bCs/>
                <w:kern w:val="0"/>
                <w:sz w:val="18"/>
                <w:szCs w:val="18"/>
              </w:rPr>
              <w:t>用途</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ambo_mesh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ambo_mesh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w:t>
            </w:r>
            <w:r w:rsidRPr="007A1AFE">
              <w:rPr>
                <w:rFonts w:cs="Times New Roman"/>
                <w:kern w:val="0"/>
                <w:sz w:val="18"/>
                <w:szCs w:val="18"/>
              </w:rPr>
              <w:t>汽车模型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ambo_seperate_mesh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ambo_seperate_mesh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w:t>
            </w:r>
            <w:r w:rsidRPr="007A1AFE">
              <w:rPr>
                <w:rFonts w:cs="Times New Roman"/>
                <w:kern w:val="0"/>
                <w:sz w:val="18"/>
                <w:szCs w:val="18"/>
              </w:rPr>
              <w:t>汽车模型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apartment_large_mesh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bCs/>
                <w:kern w:val="0"/>
                <w:sz w:val="18"/>
                <w:szCs w:val="18"/>
              </w:rPr>
              <w:t>apartment_large_mesh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apartment_small_mesh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bCs/>
                <w:kern w:val="0"/>
                <w:sz w:val="18"/>
                <w:szCs w:val="18"/>
              </w:rPr>
              <w:t>apartment_small_mesh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ariel_mesh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bCs/>
                <w:kern w:val="0"/>
                <w:sz w:val="18"/>
                <w:szCs w:val="18"/>
              </w:rPr>
              <w:t>ariel_mesh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billboard_mesh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bCs/>
                <w:kern w:val="0"/>
                <w:sz w:val="18"/>
                <w:szCs w:val="18"/>
              </w:rPr>
              <w:t>billboard_mesh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bin_mesh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bCs/>
                <w:kern w:val="0"/>
                <w:sz w:val="18"/>
                <w:szCs w:val="18"/>
              </w:rPr>
              <w:t>bin_mesh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bCs/>
                <w:kern w:val="0"/>
                <w:sz w:val="18"/>
                <w:szCs w:val="18"/>
              </w:rPr>
              <w:t>bus_mesh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场地汽车</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bus_seperate_mesh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bus_seperate_mesh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场地汽车</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bush_large_mesh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bush_large_mesh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bush_small_mesh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bush_small_mesh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car_mesh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car_mesh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场地汽车</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cop_mesh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cop_mesh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场地汽车</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dish_mesh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dish_mesh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dumpster_mesh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dumpster_mesh</w:t>
            </w:r>
          </w:p>
        </w:tc>
        <w:tc>
          <w:tcPr>
            <w:tcW w:w="3261" w:type="dxa"/>
            <w:shd w:val="clear" w:color="auto" w:fill="auto"/>
          </w:tcPr>
          <w:p w:rsidR="007A1AFE" w:rsidRPr="007A1AFE" w:rsidRDefault="007A1AFE" w:rsidP="007A1AFE">
            <w:pPr>
              <w:widowControl/>
              <w:tabs>
                <w:tab w:val="left" w:pos="1005"/>
                <w:tab w:val="center" w:pos="1522"/>
              </w:tabs>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fence_long_mesh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fence_long_mesh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fire_truck_mesh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fire_truck_mesh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场地汽车</w:t>
            </w:r>
            <w:r w:rsidRPr="007A1AFE">
              <w:rPr>
                <w:rFonts w:cs="Times New Roman"/>
                <w:kern w:val="0"/>
                <w:sz w:val="18"/>
                <w:szCs w:val="18"/>
              </w:rPr>
              <w:t>模型</w:t>
            </w:r>
          </w:p>
        </w:tc>
      </w:tr>
      <w:tr w:rsidR="007A1AFE" w:rsidRPr="007A1AFE" w:rsidTr="00557C81">
        <w:trPr>
          <w:jc w:val="center"/>
        </w:trPr>
        <w:tc>
          <w:tcPr>
            <w:tcW w:w="4248"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house_mesh</w:t>
            </w:r>
          </w:p>
        </w:tc>
        <w:tc>
          <w:tcPr>
            <w:tcW w:w="1984" w:type="dxa"/>
            <w:shd w:val="clear" w:color="auto" w:fill="auto"/>
          </w:tcPr>
          <w:p w:rsidR="007A1AFE" w:rsidRPr="007A1AFE" w:rsidRDefault="007A1AFE" w:rsidP="007A1AFE">
            <w:pPr>
              <w:widowControl/>
              <w:spacing w:line="240" w:lineRule="auto"/>
              <w:ind w:firstLineChars="0" w:firstLine="0"/>
              <w:jc w:val="center"/>
              <w:rPr>
                <w:rFonts w:cs="Times New Roman"/>
                <w:bCs/>
                <w:kern w:val="0"/>
                <w:sz w:val="18"/>
                <w:szCs w:val="18"/>
              </w:rPr>
            </w:pPr>
            <w:r w:rsidRPr="007A1AFE">
              <w:rPr>
                <w:rFonts w:cs="Times New Roman"/>
                <w:bCs/>
                <w:kern w:val="0"/>
                <w:sz w:val="18"/>
                <w:szCs w:val="18"/>
              </w:rPr>
              <w:t>house_mesh</w:t>
            </w:r>
          </w:p>
        </w:tc>
        <w:tc>
          <w:tcPr>
            <w:tcW w:w="3261"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场地建筑</w:t>
            </w:r>
            <w:r w:rsidRPr="007A1AFE">
              <w:rPr>
                <w:rFonts w:cs="Times New Roman"/>
                <w:kern w:val="0"/>
                <w:sz w:val="18"/>
                <w:szCs w:val="18"/>
              </w:rPr>
              <w:t>模型</w:t>
            </w:r>
          </w:p>
        </w:tc>
      </w:tr>
    </w:tbl>
    <w:p w:rsidR="007A1AFE" w:rsidRDefault="007A1AFE" w:rsidP="007A1AFE">
      <w:pPr>
        <w:pStyle w:val="3"/>
        <w:ind w:firstLine="643"/>
      </w:pPr>
      <w:bookmarkStart w:id="77" w:name="_Toc468641860"/>
      <w:r>
        <w:t>声音资源</w:t>
      </w:r>
      <w:bookmarkEnd w:id="77"/>
    </w:p>
    <w:p w:rsidR="007A1AFE" w:rsidRDefault="007A1AFE" w:rsidP="007A1AFE">
      <w:pPr>
        <w:ind w:firstLine="480"/>
      </w:pPr>
      <w:r w:rsidRPr="007A1AFE">
        <w:rPr>
          <w:rFonts w:hint="eastAsia"/>
        </w:rPr>
        <w:t>声音资源文件全部放在项目下的</w:t>
      </w:r>
      <w:r w:rsidRPr="007A1AFE">
        <w:rPr>
          <w:rFonts w:hint="eastAsia"/>
        </w:rPr>
        <w:t>Assets/Audio</w:t>
      </w:r>
      <w:r w:rsidRPr="007A1AFE">
        <w:rPr>
          <w:rFonts w:hint="eastAsia"/>
        </w:rPr>
        <w:t>或</w:t>
      </w:r>
      <w:r w:rsidRPr="007A1AFE">
        <w:rPr>
          <w:rFonts w:hint="eastAsia"/>
        </w:rPr>
        <w:t>Audios</w:t>
      </w:r>
      <w:r w:rsidRPr="007A1AFE">
        <w:rPr>
          <w:rFonts w:hint="eastAsia"/>
        </w:rPr>
        <w:t>文件夹中。声音资源文件详情如表</w:t>
      </w:r>
      <w:r w:rsidRPr="007A1AFE">
        <w:rPr>
          <w:rFonts w:hint="eastAsia"/>
        </w:rPr>
        <w:t>11</w:t>
      </w:r>
      <w:r w:rsidRPr="007A1AFE">
        <w:rPr>
          <w:rFonts w:hint="eastAsia"/>
        </w:rPr>
        <w:t>所示：</w:t>
      </w:r>
    </w:p>
    <w:p w:rsidR="007A1AFE" w:rsidRDefault="007A1AFE" w:rsidP="007A1AFE">
      <w:pPr>
        <w:pStyle w:val="a9"/>
        <w:ind w:firstLine="360"/>
      </w:pPr>
      <w:bookmarkStart w:id="78" w:name="_Toc468643187"/>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3</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10</w:t>
      </w:r>
      <w:r w:rsidR="00D30F7A">
        <w:fldChar w:fldCharType="end"/>
      </w:r>
      <w:r w:rsidRPr="007A1AFE">
        <w:rPr>
          <w:rFonts w:hint="eastAsia"/>
        </w:rPr>
        <w:t>声音资源文件详情</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4"/>
        <w:gridCol w:w="3574"/>
      </w:tblGrid>
      <w:tr w:rsidR="007A1AFE" w:rsidRPr="007A1AFE" w:rsidTr="00557C81">
        <w:trPr>
          <w:trHeight w:val="364"/>
          <w:jc w:val="center"/>
        </w:trPr>
        <w:tc>
          <w:tcPr>
            <w:tcW w:w="2914" w:type="dxa"/>
            <w:shd w:val="clear" w:color="auto" w:fill="AEAAAA"/>
          </w:tcPr>
          <w:p w:rsidR="007A1AFE" w:rsidRPr="007A1AFE" w:rsidRDefault="007A1AFE" w:rsidP="007A1AFE">
            <w:pPr>
              <w:widowControl/>
              <w:spacing w:line="240" w:lineRule="auto"/>
              <w:ind w:firstLineChars="0" w:firstLine="0"/>
              <w:jc w:val="center"/>
              <w:rPr>
                <w:rFonts w:cs="Times New Roman"/>
                <w:b/>
                <w:bCs/>
                <w:kern w:val="0"/>
                <w:sz w:val="18"/>
                <w:szCs w:val="18"/>
              </w:rPr>
            </w:pPr>
            <w:r w:rsidRPr="007A1AFE">
              <w:rPr>
                <w:rFonts w:cs="Times New Roman" w:hint="eastAsia"/>
                <w:b/>
                <w:bCs/>
                <w:kern w:val="0"/>
                <w:sz w:val="18"/>
                <w:szCs w:val="18"/>
              </w:rPr>
              <w:t>资源</w:t>
            </w:r>
            <w:r w:rsidRPr="007A1AFE">
              <w:rPr>
                <w:rFonts w:cs="Times New Roman"/>
                <w:b/>
                <w:bCs/>
                <w:kern w:val="0"/>
                <w:sz w:val="18"/>
                <w:szCs w:val="18"/>
              </w:rPr>
              <w:t>名称</w:t>
            </w:r>
          </w:p>
        </w:tc>
        <w:tc>
          <w:tcPr>
            <w:tcW w:w="3574" w:type="dxa"/>
            <w:shd w:val="clear" w:color="auto" w:fill="AEAAAA"/>
          </w:tcPr>
          <w:p w:rsidR="007A1AFE" w:rsidRPr="007A1AFE" w:rsidRDefault="007A1AFE" w:rsidP="007A1AFE">
            <w:pPr>
              <w:widowControl/>
              <w:spacing w:line="240" w:lineRule="auto"/>
              <w:ind w:firstLineChars="0" w:firstLine="0"/>
              <w:jc w:val="center"/>
              <w:rPr>
                <w:rFonts w:cs="Times New Roman"/>
                <w:b/>
                <w:bCs/>
                <w:kern w:val="0"/>
                <w:sz w:val="18"/>
                <w:szCs w:val="18"/>
              </w:rPr>
            </w:pPr>
            <w:r w:rsidRPr="007A1AFE">
              <w:rPr>
                <w:rFonts w:cs="Times New Roman" w:hint="eastAsia"/>
                <w:b/>
                <w:bCs/>
                <w:kern w:val="0"/>
                <w:sz w:val="18"/>
                <w:szCs w:val="18"/>
              </w:rPr>
              <w:t>用途</w:t>
            </w:r>
          </w:p>
        </w:tc>
      </w:tr>
      <w:tr w:rsidR="007A1AFE" w:rsidRPr="007A1AFE" w:rsidTr="00557C81">
        <w:trPr>
          <w:trHeight w:val="337"/>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bg_menu.mp3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游戏菜单选择</w:t>
            </w:r>
            <w:r w:rsidRPr="007A1AFE">
              <w:rPr>
                <w:rFonts w:cs="Times New Roman"/>
                <w:kern w:val="0"/>
                <w:sz w:val="18"/>
                <w:szCs w:val="18"/>
              </w:rPr>
              <w:t>时背景音乐</w:t>
            </w:r>
          </w:p>
        </w:tc>
      </w:tr>
      <w:tr w:rsidR="007A1AFE" w:rsidRPr="007A1AFE" w:rsidTr="00557C81">
        <w:trPr>
          <w:trHeight w:val="337"/>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bg_play.mp3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游戏</w:t>
            </w:r>
            <w:r w:rsidRPr="007A1AFE">
              <w:rPr>
                <w:rFonts w:cs="Times New Roman"/>
                <w:kern w:val="0"/>
                <w:sz w:val="18"/>
                <w:szCs w:val="18"/>
              </w:rPr>
              <w:t>进行时背景音乐</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lastRenderedPageBreak/>
              <w:t>S</w:t>
            </w:r>
            <w:r w:rsidRPr="007A1AFE">
              <w:rPr>
                <w:rFonts w:cs="Times New Roman" w:hint="eastAsia"/>
                <w:kern w:val="0"/>
                <w:sz w:val="18"/>
                <w:szCs w:val="18"/>
              </w:rPr>
              <w:t>hoot.</w:t>
            </w:r>
            <w:r w:rsidRPr="007A1AFE">
              <w:rPr>
                <w:rFonts w:cs="Times New Roman"/>
                <w:kern w:val="0"/>
                <w:sz w:val="18"/>
                <w:szCs w:val="18"/>
              </w:rPr>
              <w: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角色</w:t>
            </w:r>
            <w:r w:rsidRPr="007A1AFE">
              <w:rPr>
                <w:rFonts w:cs="Times New Roman"/>
                <w:kern w:val="0"/>
                <w:sz w:val="18"/>
                <w:szCs w:val="18"/>
              </w:rPr>
              <w:t>开枪时音效</w:t>
            </w:r>
          </w:p>
        </w:tc>
      </w:tr>
      <w:tr w:rsidR="007A1AFE" w:rsidRPr="007A1AFE" w:rsidTr="00557C81">
        <w:trPr>
          <w:trHeight w:val="337"/>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Background Music</w:t>
            </w:r>
            <w:r w:rsidRPr="007A1AFE">
              <w:rPr>
                <w:rFonts w:cs="Times New Roman" w:hint="eastAsia"/>
                <w:kern w:val="0"/>
                <w:sz w:val="18"/>
                <w:szCs w:val="18"/>
              </w:rPr>
              <w: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恐怖风格</w:t>
            </w:r>
            <w:r w:rsidRPr="007A1AFE">
              <w:rPr>
                <w:rFonts w:cs="Times New Roman"/>
                <w:kern w:val="0"/>
                <w:sz w:val="18"/>
                <w:szCs w:val="18"/>
              </w:rPr>
              <w:t>下的音乐背景</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HellphantDeath.mp3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僵尸大象死亡</w:t>
            </w:r>
            <w:r w:rsidRPr="007A1AFE">
              <w:rPr>
                <w:rFonts w:cs="Times New Roman"/>
                <w:kern w:val="0"/>
                <w:sz w:val="18"/>
                <w:szCs w:val="18"/>
              </w:rPr>
              <w:t>音效</w:t>
            </w:r>
          </w:p>
        </w:tc>
      </w:tr>
      <w:tr w:rsidR="007A1AFE" w:rsidRPr="007A1AFE" w:rsidTr="00557C81">
        <w:trPr>
          <w:trHeight w:val="337"/>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H</w:t>
            </w:r>
            <w:r w:rsidRPr="007A1AFE">
              <w:rPr>
                <w:rFonts w:cs="Times New Roman"/>
                <w:kern w:val="0"/>
                <w:sz w:val="18"/>
                <w:szCs w:val="18"/>
              </w:rPr>
              <w:t>ellePhantHurt.mp3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僵尸大象受伤</w:t>
            </w:r>
            <w:r w:rsidRPr="007A1AFE">
              <w:rPr>
                <w:rFonts w:cs="Times New Roman"/>
                <w:kern w:val="0"/>
                <w:sz w:val="18"/>
                <w:szCs w:val="18"/>
              </w:rPr>
              <w:t>音效</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P</w:t>
            </w:r>
            <w:r w:rsidRPr="007A1AFE">
              <w:rPr>
                <w:rFonts w:cs="Times New Roman"/>
                <w:kern w:val="0"/>
                <w:sz w:val="18"/>
                <w:szCs w:val="18"/>
              </w:rPr>
              <w:t>layerDeath.mp3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玩家</w:t>
            </w:r>
            <w:r w:rsidRPr="007A1AFE">
              <w:rPr>
                <w:rFonts w:cs="Times New Roman"/>
                <w:kern w:val="0"/>
                <w:sz w:val="18"/>
                <w:szCs w:val="18"/>
              </w:rPr>
              <w:t>死亡音效</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P</w:t>
            </w:r>
            <w:r w:rsidRPr="007A1AFE">
              <w:rPr>
                <w:rFonts w:cs="Times New Roman"/>
                <w:kern w:val="0"/>
                <w:sz w:val="18"/>
                <w:szCs w:val="18"/>
              </w:rPr>
              <w:t>layerGunShot.mp3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玩家</w:t>
            </w:r>
            <w:r w:rsidRPr="007A1AFE">
              <w:rPr>
                <w:rFonts w:cs="Times New Roman"/>
                <w:kern w:val="0"/>
                <w:sz w:val="18"/>
                <w:szCs w:val="18"/>
              </w:rPr>
              <w:t>开枪音效（</w:t>
            </w:r>
            <w:proofErr w:type="gramStart"/>
            <w:r w:rsidRPr="007A1AFE">
              <w:rPr>
                <w:rFonts w:cs="Times New Roman" w:hint="eastAsia"/>
                <w:kern w:val="0"/>
                <w:sz w:val="18"/>
                <w:szCs w:val="18"/>
              </w:rPr>
              <w:t>暗系</w:t>
            </w:r>
            <w:r w:rsidRPr="007A1AFE">
              <w:rPr>
                <w:rFonts w:cs="Times New Roman"/>
                <w:kern w:val="0"/>
                <w:sz w:val="18"/>
                <w:szCs w:val="18"/>
              </w:rPr>
              <w:t>卡通</w:t>
            </w:r>
            <w:proofErr w:type="gramEnd"/>
            <w:r w:rsidRPr="007A1AFE">
              <w:rPr>
                <w:rFonts w:cs="Times New Roman"/>
                <w:kern w:val="0"/>
                <w:sz w:val="18"/>
                <w:szCs w:val="18"/>
              </w:rPr>
              <w:t>主角）</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Player Hurt</w:t>
            </w:r>
            <w:r w:rsidRPr="007A1AFE">
              <w:rPr>
                <w:rFonts w:cs="Times New Roman" w:hint="eastAsia"/>
                <w:kern w:val="0"/>
                <w:sz w:val="18"/>
                <w:szCs w:val="18"/>
              </w:rPr>
              <w: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玩家</w:t>
            </w:r>
            <w:r w:rsidRPr="007A1AFE">
              <w:rPr>
                <w:rFonts w:cs="Times New Roman"/>
                <w:kern w:val="0"/>
                <w:sz w:val="18"/>
                <w:szCs w:val="18"/>
              </w:rPr>
              <w:t>受伤音效</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ZomBear Death.</w:t>
            </w:r>
            <w:r w:rsidRPr="007A1AFE">
              <w:rPr>
                <w:rFonts w:cs="Times New Roman" w:hint="eastAsia"/>
                <w:kern w:val="0"/>
                <w:sz w:val="18"/>
                <w:szCs w:val="18"/>
              </w:rPr>
              <w: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僵尸</w:t>
            </w:r>
            <w:proofErr w:type="gramStart"/>
            <w:r w:rsidRPr="007A1AFE">
              <w:rPr>
                <w:rFonts w:cs="Times New Roman"/>
                <w:kern w:val="0"/>
                <w:sz w:val="18"/>
                <w:szCs w:val="18"/>
              </w:rPr>
              <w:t>熊死亡</w:t>
            </w:r>
            <w:proofErr w:type="gramEnd"/>
            <w:r w:rsidRPr="007A1AFE">
              <w:rPr>
                <w:rFonts w:cs="Times New Roman"/>
                <w:kern w:val="0"/>
                <w:sz w:val="18"/>
                <w:szCs w:val="18"/>
              </w:rPr>
              <w:t>音效</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ZomBear Hurt.mp3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僵尸</w:t>
            </w:r>
            <w:r w:rsidRPr="007A1AFE">
              <w:rPr>
                <w:rFonts w:cs="Times New Roman"/>
                <w:kern w:val="0"/>
                <w:sz w:val="18"/>
                <w:szCs w:val="18"/>
              </w:rPr>
              <w:t>熊受伤音效</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kern w:val="0"/>
                <w:sz w:val="18"/>
                <w:szCs w:val="18"/>
              </w:rPr>
              <w:t>ZomBunny Death.mp3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僵尸</w:t>
            </w:r>
            <w:r w:rsidRPr="007A1AFE">
              <w:rPr>
                <w:rFonts w:cs="Times New Roman"/>
                <w:kern w:val="0"/>
                <w:sz w:val="18"/>
                <w:szCs w:val="18"/>
              </w:rPr>
              <w:t>兔子死亡音效</w:t>
            </w:r>
          </w:p>
        </w:tc>
      </w:tr>
      <w:tr w:rsidR="007A1AFE" w:rsidRPr="007A1AFE" w:rsidTr="00557C81">
        <w:trPr>
          <w:trHeight w:val="364"/>
          <w:jc w:val="center"/>
        </w:trPr>
        <w:tc>
          <w:tcPr>
            <w:tcW w:w="291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Z</w:t>
            </w:r>
            <w:r w:rsidRPr="007A1AFE">
              <w:rPr>
                <w:rFonts w:cs="Times New Roman"/>
                <w:kern w:val="0"/>
                <w:sz w:val="18"/>
                <w:szCs w:val="18"/>
              </w:rPr>
              <w:t>omBunnyHurt.mp3</w:t>
            </w:r>
          </w:p>
        </w:tc>
        <w:tc>
          <w:tcPr>
            <w:tcW w:w="3574" w:type="dxa"/>
            <w:shd w:val="clear" w:color="auto" w:fill="auto"/>
          </w:tcPr>
          <w:p w:rsidR="007A1AFE" w:rsidRPr="007A1AFE" w:rsidRDefault="007A1AFE" w:rsidP="007A1AFE">
            <w:pPr>
              <w:widowControl/>
              <w:spacing w:line="240" w:lineRule="auto"/>
              <w:ind w:firstLineChars="0" w:firstLine="0"/>
              <w:jc w:val="center"/>
              <w:rPr>
                <w:rFonts w:cs="Times New Roman"/>
                <w:kern w:val="0"/>
                <w:sz w:val="18"/>
                <w:szCs w:val="18"/>
              </w:rPr>
            </w:pPr>
            <w:r w:rsidRPr="007A1AFE">
              <w:rPr>
                <w:rFonts w:cs="Times New Roman" w:hint="eastAsia"/>
                <w:kern w:val="0"/>
                <w:sz w:val="18"/>
                <w:szCs w:val="18"/>
              </w:rPr>
              <w:t>僵尸</w:t>
            </w:r>
            <w:r w:rsidRPr="007A1AFE">
              <w:rPr>
                <w:rFonts w:cs="Times New Roman"/>
                <w:kern w:val="0"/>
                <w:sz w:val="18"/>
                <w:szCs w:val="18"/>
              </w:rPr>
              <w:t>兔子受伤音效</w:t>
            </w:r>
          </w:p>
        </w:tc>
      </w:tr>
    </w:tbl>
    <w:p w:rsidR="007A1AFE" w:rsidRDefault="007A1AFE" w:rsidP="007A1AFE">
      <w:pPr>
        <w:ind w:firstLine="480"/>
      </w:pPr>
    </w:p>
    <w:p w:rsidR="007A1AFE" w:rsidRDefault="007A1AFE" w:rsidP="007A1AFE">
      <w:pPr>
        <w:pStyle w:val="1"/>
      </w:pPr>
      <w:bookmarkStart w:id="79" w:name="_Toc468641861"/>
      <w:r>
        <w:rPr>
          <w:rFonts w:hint="eastAsia"/>
        </w:rPr>
        <w:lastRenderedPageBreak/>
        <w:t>第一人称</w:t>
      </w:r>
      <w:r>
        <w:t>射击求生游戏</w:t>
      </w:r>
      <w:r>
        <w:rPr>
          <w:rFonts w:hint="eastAsia"/>
        </w:rPr>
        <w:t>详细</w:t>
      </w:r>
      <w:r>
        <w:t>设计与实现</w:t>
      </w:r>
      <w:bookmarkEnd w:id="79"/>
    </w:p>
    <w:p w:rsidR="007A1AFE" w:rsidRDefault="007A1AFE" w:rsidP="007A1AFE">
      <w:pPr>
        <w:pStyle w:val="2"/>
        <w:ind w:firstLine="643"/>
      </w:pPr>
      <w:bookmarkStart w:id="80" w:name="_Toc468641862"/>
      <w:r>
        <w:rPr>
          <w:rFonts w:hint="eastAsia"/>
        </w:rPr>
        <w:t>设计游戏制作</w:t>
      </w:r>
      <w:r>
        <w:t>过程</w:t>
      </w:r>
      <w:bookmarkEnd w:id="80"/>
    </w:p>
    <w:p w:rsidR="0063042F" w:rsidRDefault="0063042F" w:rsidP="0063042F">
      <w:pPr>
        <w:ind w:firstLine="480"/>
      </w:pPr>
      <w:r>
        <w:rPr>
          <w:rFonts w:hint="eastAsia"/>
        </w:rPr>
        <w:t>首先</w:t>
      </w:r>
      <w:r>
        <w:t>本游戏项目分为三个环节，第一环节为单人单机模式下</w:t>
      </w:r>
      <w:r>
        <w:rPr>
          <w:rFonts w:hint="eastAsia"/>
        </w:rPr>
        <w:t>加入</w:t>
      </w:r>
      <w:r>
        <w:t>迷宫模式的求生模式设计。</w:t>
      </w:r>
      <w:r>
        <w:rPr>
          <w:rFonts w:hint="eastAsia"/>
        </w:rPr>
        <w:t>第二环节</w:t>
      </w:r>
      <w:r>
        <w:t>为双人联机对战模式。第三环节</w:t>
      </w:r>
      <w:r>
        <w:rPr>
          <w:rFonts w:hint="eastAsia"/>
        </w:rPr>
        <w:t>为</w:t>
      </w:r>
      <w:r>
        <w:t>多人联机末日求生。因为</w:t>
      </w:r>
      <w:r>
        <w:rPr>
          <w:rFonts w:hint="eastAsia"/>
        </w:rPr>
        <w:t>通过</w:t>
      </w:r>
      <w:r>
        <w:rPr>
          <w:rFonts w:hint="eastAsia"/>
        </w:rPr>
        <w:t>U</w:t>
      </w:r>
      <w:r>
        <w:t>nity3Dy</w:t>
      </w:r>
      <w:r>
        <w:rPr>
          <w:rFonts w:hint="eastAsia"/>
        </w:rPr>
        <w:t>引擎</w:t>
      </w:r>
      <w:r>
        <w:t>制作，首先制作</w:t>
      </w:r>
      <w:r>
        <w:rPr>
          <w:rFonts w:hint="eastAsia"/>
        </w:rPr>
        <w:t>游戏</w:t>
      </w:r>
      <w:r>
        <w:t>所需元素制作</w:t>
      </w:r>
      <w:r>
        <w:rPr>
          <w:rFonts w:hint="eastAsia"/>
        </w:rPr>
        <w:t>P</w:t>
      </w:r>
      <w:r>
        <w:t>refabs</w:t>
      </w:r>
      <w:r>
        <w:t>并通过脚本计算生成场景和其他元素。</w:t>
      </w:r>
    </w:p>
    <w:p w:rsidR="003D4DA4" w:rsidRDefault="003D4DA4" w:rsidP="003D4DA4">
      <w:pPr>
        <w:pStyle w:val="2"/>
        <w:ind w:firstLine="643"/>
      </w:pPr>
      <w:bookmarkStart w:id="81" w:name="_Toc468641863"/>
      <w:r>
        <w:t>Prefab</w:t>
      </w:r>
      <w:r>
        <w:rPr>
          <w:rFonts w:hint="eastAsia"/>
        </w:rPr>
        <w:t>的</w:t>
      </w:r>
      <w:r>
        <w:t>简单说明</w:t>
      </w:r>
      <w:bookmarkEnd w:id="81"/>
    </w:p>
    <w:p w:rsidR="003D4DA4" w:rsidRDefault="003D4DA4" w:rsidP="003D4DA4">
      <w:pPr>
        <w:ind w:firstLine="480"/>
      </w:pPr>
      <w:r w:rsidRPr="003D4DA4">
        <w:rPr>
          <w:rFonts w:hint="eastAsia"/>
        </w:rPr>
        <w:t>Prefab</w:t>
      </w:r>
      <w:r w:rsidRPr="003D4DA4">
        <w:rPr>
          <w:rFonts w:hint="eastAsia"/>
        </w:rPr>
        <w:t>中的模型运用于制作属性相同的重复模型（可修改位置方向等信息），同时</w:t>
      </w:r>
      <w:r w:rsidRPr="003D4DA4">
        <w:rPr>
          <w:rFonts w:hint="eastAsia"/>
        </w:rPr>
        <w:t>Prefabs</w:t>
      </w:r>
      <w:r w:rsidRPr="003D4DA4">
        <w:rPr>
          <w:rFonts w:hint="eastAsia"/>
        </w:rPr>
        <w:t>模型上添加了脚本文件后在拖拽到场景中时是通用的，在场景中对脚本的文件的属性也可进行修改使得模型有不同的表现。</w:t>
      </w:r>
    </w:p>
    <w:p w:rsidR="003D4DA4" w:rsidRDefault="003D4DA4" w:rsidP="003D4DA4">
      <w:pPr>
        <w:pStyle w:val="2"/>
        <w:ind w:firstLine="643"/>
      </w:pPr>
      <w:bookmarkStart w:id="82" w:name="_Toc468641864"/>
      <w:r>
        <w:t>游戏实体对象主要类类图</w:t>
      </w:r>
      <w:bookmarkEnd w:id="82"/>
    </w:p>
    <w:p w:rsidR="003D4DA4" w:rsidRDefault="003D4DA4" w:rsidP="003D4DA4">
      <w:pPr>
        <w:pStyle w:val="3"/>
        <w:ind w:firstLine="643"/>
      </w:pPr>
      <w:bookmarkStart w:id="83" w:name="_Toc468641865"/>
      <w:r>
        <w:t>游戏实体对象的怪物类图</w:t>
      </w:r>
      <w:bookmarkEnd w:id="83"/>
    </w:p>
    <w:p w:rsidR="003D4DA4" w:rsidRDefault="00596CE4" w:rsidP="00596CE4">
      <w:pPr>
        <w:pStyle w:val="a9"/>
        <w:ind w:firstLine="360"/>
      </w:pPr>
      <w:bookmarkStart w:id="84" w:name="_Toc468643090"/>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w:t>
      </w:r>
      <w:r w:rsidR="00E8633B">
        <w:fldChar w:fldCharType="end"/>
      </w:r>
      <w:r w:rsidRPr="003D4DA4">
        <w:rPr>
          <w:rFonts w:hint="eastAsia"/>
        </w:rPr>
        <w:t>怪物类图</w:t>
      </w:r>
      <w:bookmarkEnd w:id="84"/>
    </w:p>
    <w:p w:rsidR="003D4DA4" w:rsidRDefault="003D4DA4" w:rsidP="00FF43BD">
      <w:pPr>
        <w:ind w:firstLine="480"/>
      </w:pPr>
      <w:r>
        <w:rPr>
          <w:rFonts w:hint="eastAsia"/>
          <w:noProof/>
        </w:rPr>
        <w:lastRenderedPageBreak/>
        <w:drawing>
          <wp:inline distT="0" distB="0" distL="0" distR="0" wp14:anchorId="52140CD8" wp14:editId="663D99DA">
            <wp:extent cx="5274310" cy="52336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emy相关类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5233670"/>
                    </a:xfrm>
                    <a:prstGeom prst="rect">
                      <a:avLst/>
                    </a:prstGeom>
                  </pic:spPr>
                </pic:pic>
              </a:graphicData>
            </a:graphic>
          </wp:inline>
        </w:drawing>
      </w:r>
    </w:p>
    <w:p w:rsidR="00FF43BD" w:rsidRDefault="00FF43BD" w:rsidP="00FF43BD">
      <w:pPr>
        <w:ind w:firstLine="480"/>
      </w:pPr>
    </w:p>
    <w:p w:rsidR="003D4DA4" w:rsidRDefault="003D4DA4" w:rsidP="003D4DA4">
      <w:pPr>
        <w:pStyle w:val="3"/>
        <w:ind w:firstLine="643"/>
      </w:pPr>
      <w:bookmarkStart w:id="85" w:name="_Toc468641866"/>
      <w:r>
        <w:t>游戏实体对象的玩家类图</w:t>
      </w:r>
      <w:bookmarkEnd w:id="85"/>
    </w:p>
    <w:p w:rsidR="00596CE4" w:rsidRPr="00596CE4" w:rsidRDefault="00596CE4" w:rsidP="00596CE4">
      <w:pPr>
        <w:pStyle w:val="a9"/>
        <w:ind w:firstLine="360"/>
      </w:pPr>
      <w:bookmarkStart w:id="86" w:name="_Toc468643091"/>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2</w:t>
      </w:r>
      <w:r w:rsidR="00E8633B">
        <w:fldChar w:fldCharType="end"/>
      </w:r>
      <w:r w:rsidRPr="003D4DA4">
        <w:rPr>
          <w:rFonts w:hint="eastAsia"/>
        </w:rPr>
        <w:t>玩家类图</w:t>
      </w:r>
      <w:bookmarkEnd w:id="86"/>
    </w:p>
    <w:p w:rsidR="003D4DA4" w:rsidRDefault="003D4DA4" w:rsidP="003D4DA4">
      <w:pPr>
        <w:ind w:firstLine="480"/>
      </w:pPr>
      <w:r>
        <w:rPr>
          <w:rFonts w:hint="eastAsia"/>
          <w:noProof/>
        </w:rPr>
        <w:lastRenderedPageBreak/>
        <w:drawing>
          <wp:inline distT="0" distB="0" distL="0" distR="0" wp14:anchorId="4C160EE4" wp14:editId="05460CBC">
            <wp:extent cx="5274310" cy="57931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yer相关类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5793105"/>
                    </a:xfrm>
                    <a:prstGeom prst="rect">
                      <a:avLst/>
                    </a:prstGeom>
                  </pic:spPr>
                </pic:pic>
              </a:graphicData>
            </a:graphic>
          </wp:inline>
        </w:drawing>
      </w:r>
    </w:p>
    <w:p w:rsidR="003D4DA4" w:rsidRDefault="003D4DA4" w:rsidP="003D4DA4">
      <w:pPr>
        <w:ind w:firstLine="480"/>
      </w:pPr>
    </w:p>
    <w:p w:rsidR="003D4DA4" w:rsidRDefault="003D4DA4" w:rsidP="003D4DA4">
      <w:pPr>
        <w:pStyle w:val="2"/>
        <w:ind w:firstLine="643"/>
      </w:pPr>
      <w:bookmarkStart w:id="87" w:name="_Toc468641867"/>
      <w:r>
        <w:rPr>
          <w:rFonts w:hint="eastAsia"/>
        </w:rPr>
        <w:t>主角的移动及</w:t>
      </w:r>
      <w:r w:rsidRPr="003D4DA4">
        <w:rPr>
          <w:rFonts w:hint="eastAsia"/>
        </w:rPr>
        <w:t>开火</w:t>
      </w:r>
      <w:r>
        <w:rPr>
          <w:rFonts w:hint="eastAsia"/>
        </w:rPr>
        <w:t>控制</w:t>
      </w:r>
      <w:bookmarkEnd w:id="87"/>
    </w:p>
    <w:p w:rsidR="00596CE4" w:rsidRDefault="00596CE4" w:rsidP="00596CE4">
      <w:pPr>
        <w:pStyle w:val="3"/>
        <w:ind w:firstLine="643"/>
      </w:pPr>
      <w:bookmarkStart w:id="88" w:name="_Toc468641868"/>
      <w:r>
        <w:t>主角的移动控制</w:t>
      </w:r>
      <w:bookmarkEnd w:id="88"/>
    </w:p>
    <w:p w:rsidR="00596CE4" w:rsidRDefault="00596CE4" w:rsidP="00596CE4">
      <w:pPr>
        <w:ind w:firstLine="480"/>
      </w:pPr>
      <w:r w:rsidRPr="00596CE4">
        <w:rPr>
          <w:rFonts w:hint="eastAsia"/>
        </w:rPr>
        <w:t>主角是通过模型和第一人称相机组合形成的一个物体。其中的模型主要控制玩家指令动作的动画的播放和切换如跑动、跳跃、受伤、死亡等。相机控制的是第一人称的视角，并实现跑动中的摇晃增强真实感。总体的物体</w:t>
      </w:r>
      <w:proofErr w:type="gramStart"/>
      <w:r w:rsidRPr="00596CE4">
        <w:rPr>
          <w:rFonts w:hint="eastAsia"/>
        </w:rPr>
        <w:t>类控制</w:t>
      </w:r>
      <w:proofErr w:type="gramEnd"/>
      <w:r w:rsidRPr="00596CE4">
        <w:rPr>
          <w:rFonts w:hint="eastAsia"/>
        </w:rPr>
        <w:t>玩家的位置的改变。</w:t>
      </w:r>
    </w:p>
    <w:p w:rsidR="00596CE4" w:rsidRDefault="00C2161D" w:rsidP="00C2161D">
      <w:pPr>
        <w:pStyle w:val="a9"/>
        <w:ind w:firstLine="360"/>
      </w:pPr>
      <w:bookmarkStart w:id="89" w:name="_Toc468643092"/>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3</w:t>
      </w:r>
      <w:r w:rsidR="00E8633B">
        <w:fldChar w:fldCharType="end"/>
      </w:r>
      <w:r w:rsidRPr="00C2161D">
        <w:rPr>
          <w:rFonts w:hint="eastAsia"/>
        </w:rPr>
        <w:t>主角人物模型结构展示图</w:t>
      </w:r>
      <w:bookmarkEnd w:id="89"/>
    </w:p>
    <w:p w:rsidR="00C2161D" w:rsidRDefault="00C2161D" w:rsidP="00C2161D">
      <w:pPr>
        <w:ind w:firstLine="480"/>
        <w:jc w:val="center"/>
      </w:pPr>
      <w:r>
        <w:rPr>
          <w:rFonts w:hint="eastAsia"/>
          <w:noProof/>
        </w:rPr>
        <w:lastRenderedPageBreak/>
        <w:drawing>
          <wp:inline distT="0" distB="0" distL="0" distR="0" wp14:anchorId="5EB93273" wp14:editId="01D14551">
            <wp:extent cx="3705225" cy="2295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角控制模型展示.jpg"/>
                    <pic:cNvPicPr/>
                  </pic:nvPicPr>
                  <pic:blipFill>
                    <a:blip r:embed="rId60">
                      <a:extLst>
                        <a:ext uri="{28A0092B-C50C-407E-A947-70E740481C1C}">
                          <a14:useLocalDpi xmlns:a14="http://schemas.microsoft.com/office/drawing/2010/main" val="0"/>
                        </a:ext>
                      </a:extLst>
                    </a:blip>
                    <a:stretch>
                      <a:fillRect/>
                    </a:stretch>
                  </pic:blipFill>
                  <pic:spPr>
                    <a:xfrm>
                      <a:off x="0" y="0"/>
                      <a:ext cx="3714228" cy="2300849"/>
                    </a:xfrm>
                    <a:prstGeom prst="rect">
                      <a:avLst/>
                    </a:prstGeom>
                  </pic:spPr>
                </pic:pic>
              </a:graphicData>
            </a:graphic>
          </wp:inline>
        </w:drawing>
      </w:r>
    </w:p>
    <w:p w:rsidR="00C2161D" w:rsidRDefault="00C2161D" w:rsidP="00C2161D">
      <w:pPr>
        <w:ind w:firstLine="480"/>
      </w:pPr>
    </w:p>
    <w:p w:rsidR="00C2161D" w:rsidRDefault="00C2161D" w:rsidP="00C2161D">
      <w:pPr>
        <w:pStyle w:val="3"/>
        <w:ind w:firstLine="643"/>
      </w:pPr>
      <w:bookmarkStart w:id="90" w:name="_Toc468641869"/>
      <w:r>
        <w:t>主角的</w:t>
      </w:r>
      <w:r>
        <w:rPr>
          <w:rFonts w:hint="eastAsia"/>
        </w:rPr>
        <w:t>枪及</w:t>
      </w:r>
      <w:r>
        <w:t>开火控制</w:t>
      </w:r>
      <w:bookmarkEnd w:id="90"/>
    </w:p>
    <w:p w:rsidR="00C2161D" w:rsidRDefault="00C2161D" w:rsidP="00C2161D">
      <w:pPr>
        <w:ind w:firstLine="480"/>
      </w:pPr>
      <w:r>
        <w:rPr>
          <w:rFonts w:hint="eastAsia"/>
        </w:rPr>
        <w:t>主角的枪是带有红外线瞄准功能同时设计时主角移动中枪的准星是不稳定的，稳定性：跑动</w:t>
      </w:r>
      <w:r>
        <w:rPr>
          <w:rFonts w:hint="eastAsia"/>
        </w:rPr>
        <w:t>&lt;</w:t>
      </w:r>
      <w:r>
        <w:rPr>
          <w:rFonts w:hint="eastAsia"/>
        </w:rPr>
        <w:t>走动</w:t>
      </w:r>
      <w:r>
        <w:rPr>
          <w:rFonts w:hint="eastAsia"/>
        </w:rPr>
        <w:t>&lt;</w:t>
      </w:r>
      <w:r>
        <w:rPr>
          <w:rFonts w:hint="eastAsia"/>
        </w:rPr>
        <w:t>站立。</w:t>
      </w:r>
    </w:p>
    <w:p w:rsidR="00C2161D" w:rsidRDefault="00C2161D" w:rsidP="00C2161D">
      <w:pPr>
        <w:ind w:firstLine="480"/>
      </w:pPr>
      <w:r>
        <w:rPr>
          <w:rFonts w:hint="eastAsia"/>
        </w:rPr>
        <w:t>红外线的检测原理是和静止站立时子弹发射检测原理相同。通过当前摄像机的位置然后面向屏幕正中位置发射射线检测，在角色的枪上提供红外线的发生点并枪口提供子弹的发生点。</w:t>
      </w:r>
    </w:p>
    <w:p w:rsidR="00C2161D" w:rsidRDefault="00C2161D" w:rsidP="00C2161D">
      <w:pPr>
        <w:ind w:firstLine="480"/>
      </w:pPr>
      <w:r>
        <w:rPr>
          <w:rFonts w:hint="eastAsia"/>
        </w:rPr>
        <w:t>玩家在跑动过程中是子弹则是根据枪的模型朝向进行检测飞行。当子弹碰撞到物体是进行判断检测当前物体如果为墙面地面则生成伤痕。如果为怪物则怪物收到伤害。</w:t>
      </w:r>
    </w:p>
    <w:p w:rsidR="00C2161D" w:rsidRDefault="00C2161D" w:rsidP="00C2161D">
      <w:pPr>
        <w:pStyle w:val="a9"/>
        <w:ind w:firstLine="360"/>
      </w:pPr>
      <w:bookmarkStart w:id="91" w:name="_Toc468643093"/>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4</w:t>
      </w:r>
      <w:r w:rsidR="00E8633B">
        <w:fldChar w:fldCharType="end"/>
      </w:r>
      <w:r w:rsidRPr="00C2161D">
        <w:rPr>
          <w:rFonts w:hint="eastAsia"/>
        </w:rPr>
        <w:t>玩家开火效果图</w:t>
      </w:r>
      <w:bookmarkEnd w:id="91"/>
    </w:p>
    <w:p w:rsidR="00C2161D" w:rsidRDefault="00C2161D" w:rsidP="00C2161D">
      <w:pPr>
        <w:ind w:firstLine="480"/>
        <w:jc w:val="center"/>
      </w:pPr>
      <w:r>
        <w:rPr>
          <w:rFonts w:hint="eastAsia"/>
          <w:noProof/>
        </w:rPr>
        <w:drawing>
          <wp:inline distT="0" distB="0" distL="0" distR="0" wp14:anchorId="65739F0B" wp14:editId="1FA94ADB">
            <wp:extent cx="3276600" cy="26003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llet击中墙面特效.jpg"/>
                    <pic:cNvPicPr/>
                  </pic:nvPicPr>
                  <pic:blipFill>
                    <a:blip r:embed="rId61">
                      <a:extLst>
                        <a:ext uri="{28A0092B-C50C-407E-A947-70E740481C1C}">
                          <a14:useLocalDpi xmlns:a14="http://schemas.microsoft.com/office/drawing/2010/main" val="0"/>
                        </a:ext>
                      </a:extLst>
                    </a:blip>
                    <a:stretch>
                      <a:fillRect/>
                    </a:stretch>
                  </pic:blipFill>
                  <pic:spPr>
                    <a:xfrm>
                      <a:off x="0" y="0"/>
                      <a:ext cx="3276600" cy="2600325"/>
                    </a:xfrm>
                    <a:prstGeom prst="rect">
                      <a:avLst/>
                    </a:prstGeom>
                  </pic:spPr>
                </pic:pic>
              </a:graphicData>
            </a:graphic>
          </wp:inline>
        </w:drawing>
      </w:r>
    </w:p>
    <w:p w:rsidR="00C2161D" w:rsidRDefault="00C2161D" w:rsidP="00C2161D">
      <w:pPr>
        <w:ind w:firstLine="480"/>
        <w:jc w:val="center"/>
      </w:pPr>
    </w:p>
    <w:p w:rsidR="00C2161D" w:rsidRDefault="00557C81" w:rsidP="00557C81">
      <w:pPr>
        <w:pStyle w:val="2"/>
        <w:ind w:firstLine="643"/>
      </w:pPr>
      <w:bookmarkStart w:id="92" w:name="_Toc468641870"/>
      <w:r>
        <w:rPr>
          <w:rFonts w:hint="eastAsia"/>
        </w:rPr>
        <w:lastRenderedPageBreak/>
        <w:t>敌人</w:t>
      </w:r>
      <w:r>
        <w:t>的派生继承</w:t>
      </w:r>
      <w:bookmarkEnd w:id="92"/>
    </w:p>
    <w:p w:rsidR="00557C81" w:rsidRDefault="00557C81" w:rsidP="00557C81">
      <w:pPr>
        <w:ind w:firstLine="480"/>
      </w:pPr>
      <w:r>
        <w:rPr>
          <w:rFonts w:hint="eastAsia"/>
        </w:rPr>
        <w:t>Enemy</w:t>
      </w:r>
      <w:r>
        <w:rPr>
          <w:rFonts w:hint="eastAsia"/>
        </w:rPr>
        <w:t>的</w:t>
      </w:r>
      <w:r>
        <w:rPr>
          <w:rFonts w:hint="eastAsia"/>
        </w:rPr>
        <w:t>AI</w:t>
      </w:r>
      <w:r>
        <w:rPr>
          <w:rFonts w:hint="eastAsia"/>
        </w:rPr>
        <w:t>和攻击方式等不同的敌人是有区别的，但是大体上大部分的功能是相同的所具有的</w:t>
      </w:r>
      <w:proofErr w:type="gramStart"/>
      <w:r>
        <w:rPr>
          <w:rFonts w:hint="eastAsia"/>
        </w:rPr>
        <w:t>的</w:t>
      </w:r>
      <w:proofErr w:type="gramEnd"/>
      <w:r>
        <w:rPr>
          <w:rFonts w:hint="eastAsia"/>
        </w:rPr>
        <w:t>属性也是大部分相同只是参数不同。所有这种类型的模型代码控制很适合使用派生继承类实现。</w:t>
      </w:r>
    </w:p>
    <w:p w:rsidR="00557C81" w:rsidRDefault="00557C81" w:rsidP="00557C81">
      <w:pPr>
        <w:ind w:firstLine="480"/>
      </w:pPr>
      <w:r>
        <w:rPr>
          <w:rFonts w:hint="eastAsia"/>
        </w:rPr>
        <w:t>这里</w:t>
      </w:r>
      <w:r>
        <w:rPr>
          <w:rFonts w:hint="eastAsia"/>
        </w:rPr>
        <w:t>Enemy</w:t>
      </w:r>
      <w:r>
        <w:rPr>
          <w:rFonts w:hint="eastAsia"/>
        </w:rPr>
        <w:t>为所有怪物的原始类型。</w:t>
      </w:r>
      <w:r>
        <w:rPr>
          <w:rFonts w:hint="eastAsia"/>
        </w:rPr>
        <w:t>Enemy</w:t>
      </w:r>
      <w:r>
        <w:rPr>
          <w:rFonts w:hint="eastAsia"/>
        </w:rPr>
        <w:t>中有着所有怪物所必需的</w:t>
      </w:r>
      <w:proofErr w:type="gramStart"/>
      <w:r>
        <w:rPr>
          <w:rFonts w:hint="eastAsia"/>
        </w:rPr>
        <w:t>的</w:t>
      </w:r>
      <w:proofErr w:type="gramEnd"/>
      <w:r>
        <w:rPr>
          <w:rFonts w:hint="eastAsia"/>
        </w:rPr>
        <w:t>属性及其功能的实现如</w:t>
      </w:r>
    </w:p>
    <w:p w:rsidR="00557C81" w:rsidRDefault="00557C81" w:rsidP="00557C81">
      <w:pPr>
        <w:ind w:firstLine="480"/>
      </w:pPr>
      <w:r>
        <w:rPr>
          <w:rFonts w:hint="eastAsia"/>
        </w:rPr>
        <w:t>属性上有：血量、攻击力、攻击范围、自动的寻路、移动速度等。</w:t>
      </w:r>
    </w:p>
    <w:p w:rsidR="00557C81" w:rsidRDefault="00557C81" w:rsidP="00557C81">
      <w:pPr>
        <w:ind w:firstLine="480"/>
      </w:pPr>
      <w:r>
        <w:rPr>
          <w:rFonts w:hint="eastAsia"/>
        </w:rPr>
        <w:t>功能上有：对玩家出现的监听、对玩家的锁定追击、攻击、受到伤害、死亡等。</w:t>
      </w:r>
    </w:p>
    <w:p w:rsidR="00557C81" w:rsidRDefault="00557C81" w:rsidP="00557C81">
      <w:pPr>
        <w:pStyle w:val="a9"/>
        <w:ind w:firstLine="360"/>
      </w:pPr>
      <w:bookmarkStart w:id="93" w:name="_Toc468643094"/>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5</w:t>
      </w:r>
      <w:r w:rsidR="00E8633B">
        <w:fldChar w:fldCharType="end"/>
      </w:r>
      <w:r w:rsidRPr="00557C81">
        <w:rPr>
          <w:rFonts w:hint="eastAsia"/>
        </w:rPr>
        <w:t>怪物模型全体图</w:t>
      </w:r>
      <w:bookmarkEnd w:id="93"/>
    </w:p>
    <w:p w:rsidR="00557C81" w:rsidRDefault="00557C81" w:rsidP="00557C81">
      <w:pPr>
        <w:ind w:firstLine="480"/>
        <w:jc w:val="center"/>
      </w:pPr>
      <w:r>
        <w:rPr>
          <w:rFonts w:hint="eastAsia"/>
          <w:noProof/>
        </w:rPr>
        <w:drawing>
          <wp:inline distT="0" distB="0" distL="0" distR="0" wp14:anchorId="266D2E3A" wp14:editId="459325DC">
            <wp:extent cx="4000500" cy="1747447"/>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怪物模型全体展示.jpg"/>
                    <pic:cNvPicPr/>
                  </pic:nvPicPr>
                  <pic:blipFill>
                    <a:blip r:embed="rId62">
                      <a:extLst>
                        <a:ext uri="{28A0092B-C50C-407E-A947-70E740481C1C}">
                          <a14:useLocalDpi xmlns:a14="http://schemas.microsoft.com/office/drawing/2010/main" val="0"/>
                        </a:ext>
                      </a:extLst>
                    </a:blip>
                    <a:stretch>
                      <a:fillRect/>
                    </a:stretch>
                  </pic:blipFill>
                  <pic:spPr>
                    <a:xfrm>
                      <a:off x="0" y="0"/>
                      <a:ext cx="4026577" cy="1758838"/>
                    </a:xfrm>
                    <a:prstGeom prst="rect">
                      <a:avLst/>
                    </a:prstGeom>
                  </pic:spPr>
                </pic:pic>
              </a:graphicData>
            </a:graphic>
          </wp:inline>
        </w:drawing>
      </w:r>
    </w:p>
    <w:p w:rsidR="00557C81" w:rsidRDefault="00557C81" w:rsidP="00557C81">
      <w:pPr>
        <w:ind w:firstLine="480"/>
      </w:pPr>
    </w:p>
    <w:p w:rsidR="00557C81" w:rsidRDefault="00557C81" w:rsidP="00557C81">
      <w:pPr>
        <w:ind w:firstLine="480"/>
      </w:pPr>
      <w:r w:rsidRPr="00557C81">
        <w:rPr>
          <w:rFonts w:hint="eastAsia"/>
        </w:rPr>
        <w:t>ZombEnemy</w:t>
      </w:r>
      <w:r w:rsidRPr="00557C81">
        <w:rPr>
          <w:rFonts w:hint="eastAsia"/>
        </w:rPr>
        <w:t>为</w:t>
      </w:r>
      <w:r w:rsidRPr="00557C81">
        <w:rPr>
          <w:rFonts w:hint="eastAsia"/>
        </w:rPr>
        <w:t>Enemy</w:t>
      </w:r>
      <w:r w:rsidRPr="00557C81">
        <w:rPr>
          <w:rFonts w:hint="eastAsia"/>
        </w:rPr>
        <w:t>的继承类之一。</w:t>
      </w:r>
      <w:r w:rsidRPr="00557C81">
        <w:rPr>
          <w:rFonts w:hint="eastAsia"/>
        </w:rPr>
        <w:t>Zomb</w:t>
      </w:r>
      <w:r w:rsidRPr="00557C81">
        <w:rPr>
          <w:rFonts w:hint="eastAsia"/>
        </w:rPr>
        <w:t>类为僵尸型怪物类，这类怪物的特点是</w:t>
      </w:r>
      <w:proofErr w:type="gramStart"/>
      <w:r w:rsidRPr="00557C81">
        <w:rPr>
          <w:rFonts w:hint="eastAsia"/>
        </w:rPr>
        <w:t>血厚移动快但是</w:t>
      </w:r>
      <w:proofErr w:type="gramEnd"/>
      <w:r w:rsidRPr="00557C81">
        <w:rPr>
          <w:rFonts w:hint="eastAsia"/>
        </w:rPr>
        <w:t>攻击距离短。</w:t>
      </w:r>
      <w:proofErr w:type="gramStart"/>
      <w:r w:rsidRPr="00557C81">
        <w:rPr>
          <w:rFonts w:hint="eastAsia"/>
        </w:rPr>
        <w:t>同时小</w:t>
      </w:r>
      <w:proofErr w:type="gramEnd"/>
      <w:r w:rsidRPr="00557C81">
        <w:rPr>
          <w:rFonts w:hint="eastAsia"/>
        </w:rPr>
        <w:t>的怪物</w:t>
      </w:r>
      <w:r w:rsidRPr="00557C81">
        <w:rPr>
          <w:rFonts w:hint="eastAsia"/>
        </w:rPr>
        <w:t>Zomb</w:t>
      </w:r>
      <w:r w:rsidRPr="00557C81">
        <w:rPr>
          <w:rFonts w:hint="eastAsia"/>
        </w:rPr>
        <w:t>是能被玩家攻击击退的。而大的怪物</w:t>
      </w:r>
      <w:r w:rsidRPr="00557C81">
        <w:rPr>
          <w:rFonts w:hint="eastAsia"/>
        </w:rPr>
        <w:t>boss</w:t>
      </w:r>
      <w:r w:rsidRPr="00557C81">
        <w:rPr>
          <w:rFonts w:hint="eastAsia"/>
        </w:rPr>
        <w:t>不能击退并且移动更快给玩家一种挑战。</w:t>
      </w:r>
    </w:p>
    <w:p w:rsidR="00557C81" w:rsidRDefault="00557C81" w:rsidP="00557C81">
      <w:pPr>
        <w:pStyle w:val="a9"/>
        <w:ind w:firstLine="360"/>
      </w:pPr>
      <w:bookmarkStart w:id="94" w:name="_Toc468643095"/>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6</w:t>
      </w:r>
      <w:r w:rsidR="00E8633B">
        <w:fldChar w:fldCharType="end"/>
      </w:r>
      <w:r w:rsidRPr="00557C81">
        <w:rPr>
          <w:rFonts w:hint="eastAsia"/>
        </w:rPr>
        <w:t xml:space="preserve"> ZombEnemy</w:t>
      </w:r>
      <w:r w:rsidRPr="00557C81">
        <w:rPr>
          <w:rFonts w:hint="eastAsia"/>
        </w:rPr>
        <w:t>模型展示图</w:t>
      </w:r>
      <w:bookmarkEnd w:id="94"/>
    </w:p>
    <w:p w:rsidR="00557C81" w:rsidRDefault="005124C6" w:rsidP="005124C6">
      <w:pPr>
        <w:ind w:firstLine="480"/>
        <w:jc w:val="center"/>
      </w:pPr>
      <w:r>
        <w:rPr>
          <w:rFonts w:hint="eastAsia"/>
          <w:noProof/>
        </w:rPr>
        <w:drawing>
          <wp:inline distT="0" distB="0" distL="0" distR="0" wp14:anchorId="3345A4BE" wp14:editId="11CDE837">
            <wp:extent cx="4333875" cy="1923268"/>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omb怪物模型展示.jpg"/>
                    <pic:cNvPicPr/>
                  </pic:nvPicPr>
                  <pic:blipFill>
                    <a:blip r:embed="rId63">
                      <a:extLst>
                        <a:ext uri="{28A0092B-C50C-407E-A947-70E740481C1C}">
                          <a14:useLocalDpi xmlns:a14="http://schemas.microsoft.com/office/drawing/2010/main" val="0"/>
                        </a:ext>
                      </a:extLst>
                    </a:blip>
                    <a:stretch>
                      <a:fillRect/>
                    </a:stretch>
                  </pic:blipFill>
                  <pic:spPr>
                    <a:xfrm>
                      <a:off x="0" y="0"/>
                      <a:ext cx="4345280" cy="1928329"/>
                    </a:xfrm>
                    <a:prstGeom prst="rect">
                      <a:avLst/>
                    </a:prstGeom>
                  </pic:spPr>
                </pic:pic>
              </a:graphicData>
            </a:graphic>
          </wp:inline>
        </w:drawing>
      </w:r>
    </w:p>
    <w:p w:rsidR="005124C6" w:rsidRDefault="005124C6" w:rsidP="00557C81">
      <w:pPr>
        <w:ind w:firstLine="480"/>
      </w:pPr>
    </w:p>
    <w:p w:rsidR="005124C6" w:rsidRDefault="005124C6" w:rsidP="00557C81">
      <w:pPr>
        <w:ind w:firstLine="480"/>
      </w:pPr>
      <w:r w:rsidRPr="005124C6">
        <w:rPr>
          <w:rFonts w:hint="eastAsia"/>
        </w:rPr>
        <w:t>SoulEnemy</w:t>
      </w:r>
      <w:r w:rsidRPr="005124C6">
        <w:rPr>
          <w:rFonts w:hint="eastAsia"/>
        </w:rPr>
        <w:t>为</w:t>
      </w:r>
      <w:r w:rsidRPr="005124C6">
        <w:rPr>
          <w:rFonts w:hint="eastAsia"/>
        </w:rPr>
        <w:t>Enemy</w:t>
      </w:r>
      <w:r w:rsidRPr="005124C6">
        <w:rPr>
          <w:rFonts w:hint="eastAsia"/>
        </w:rPr>
        <w:t>的另一大继承类。</w:t>
      </w:r>
      <w:r w:rsidRPr="005124C6">
        <w:rPr>
          <w:rFonts w:hint="eastAsia"/>
        </w:rPr>
        <w:t>Soul</w:t>
      </w:r>
      <w:r w:rsidRPr="005124C6">
        <w:rPr>
          <w:rFonts w:hint="eastAsia"/>
        </w:rPr>
        <w:t>类为骷髅兵形怪物类，这类的怪物特点是血量少，攻击距离适中，同时攻击时有攻击出手动作玩家可闪避。攻击力较高，收到其一次攻击对主角的伤害较高。</w:t>
      </w:r>
      <w:proofErr w:type="gramStart"/>
      <w:r w:rsidRPr="005124C6">
        <w:rPr>
          <w:rFonts w:hint="eastAsia"/>
        </w:rPr>
        <w:t>同时小怪</w:t>
      </w:r>
      <w:proofErr w:type="gramEnd"/>
      <w:r w:rsidRPr="005124C6">
        <w:rPr>
          <w:rFonts w:hint="eastAsia"/>
        </w:rPr>
        <w:t>移动速度快速大怪类型移</w:t>
      </w:r>
      <w:r w:rsidRPr="005124C6">
        <w:rPr>
          <w:rFonts w:hint="eastAsia"/>
        </w:rPr>
        <w:lastRenderedPageBreak/>
        <w:t>动缓慢。</w:t>
      </w:r>
    </w:p>
    <w:p w:rsidR="005124C6" w:rsidRDefault="005124C6" w:rsidP="005124C6">
      <w:pPr>
        <w:pStyle w:val="a9"/>
        <w:ind w:firstLine="360"/>
      </w:pPr>
      <w:bookmarkStart w:id="95" w:name="_Toc468643096"/>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7</w:t>
      </w:r>
      <w:r w:rsidR="00E8633B">
        <w:fldChar w:fldCharType="end"/>
      </w:r>
      <w:r w:rsidRPr="005124C6">
        <w:rPr>
          <w:rFonts w:hint="eastAsia"/>
        </w:rPr>
        <w:t xml:space="preserve"> SoulEnemy</w:t>
      </w:r>
      <w:r w:rsidRPr="005124C6">
        <w:rPr>
          <w:rFonts w:hint="eastAsia"/>
        </w:rPr>
        <w:t>模型展示图</w:t>
      </w:r>
      <w:bookmarkEnd w:id="95"/>
    </w:p>
    <w:p w:rsidR="005124C6" w:rsidRDefault="005124C6" w:rsidP="005124C6">
      <w:pPr>
        <w:ind w:firstLine="480"/>
        <w:jc w:val="center"/>
      </w:pPr>
      <w:r>
        <w:rPr>
          <w:rFonts w:hint="eastAsia"/>
          <w:noProof/>
        </w:rPr>
        <w:drawing>
          <wp:inline distT="0" distB="0" distL="0" distR="0" wp14:anchorId="295DA8A7" wp14:editId="091BD362">
            <wp:extent cx="4391025" cy="19327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ul怪物模型的展示.jpg"/>
                    <pic:cNvPicPr/>
                  </pic:nvPicPr>
                  <pic:blipFill>
                    <a:blip r:embed="rId64">
                      <a:extLst>
                        <a:ext uri="{28A0092B-C50C-407E-A947-70E740481C1C}">
                          <a14:useLocalDpi xmlns:a14="http://schemas.microsoft.com/office/drawing/2010/main" val="0"/>
                        </a:ext>
                      </a:extLst>
                    </a:blip>
                    <a:stretch>
                      <a:fillRect/>
                    </a:stretch>
                  </pic:blipFill>
                  <pic:spPr>
                    <a:xfrm>
                      <a:off x="0" y="0"/>
                      <a:ext cx="4403753" cy="1938372"/>
                    </a:xfrm>
                    <a:prstGeom prst="rect">
                      <a:avLst/>
                    </a:prstGeom>
                  </pic:spPr>
                </pic:pic>
              </a:graphicData>
            </a:graphic>
          </wp:inline>
        </w:drawing>
      </w:r>
    </w:p>
    <w:p w:rsidR="005124C6" w:rsidRDefault="005124C6" w:rsidP="005124C6">
      <w:pPr>
        <w:ind w:firstLine="480"/>
      </w:pPr>
    </w:p>
    <w:p w:rsidR="005124C6" w:rsidRDefault="005124C6" w:rsidP="005124C6">
      <w:pPr>
        <w:ind w:firstLine="480"/>
      </w:pPr>
      <w:r w:rsidRPr="005124C6">
        <w:rPr>
          <w:rFonts w:hint="eastAsia"/>
        </w:rPr>
        <w:t>SoulShooterEnemy</w:t>
      </w:r>
      <w:r w:rsidRPr="005124C6">
        <w:rPr>
          <w:rFonts w:hint="eastAsia"/>
        </w:rPr>
        <w:t>是</w:t>
      </w:r>
      <w:r w:rsidRPr="005124C6">
        <w:rPr>
          <w:rFonts w:hint="eastAsia"/>
        </w:rPr>
        <w:t>SoulEnemy</w:t>
      </w:r>
      <w:r w:rsidRPr="005124C6">
        <w:rPr>
          <w:rFonts w:hint="eastAsia"/>
        </w:rPr>
        <w:t>的下级继承类。</w:t>
      </w:r>
      <w:r w:rsidRPr="005124C6">
        <w:rPr>
          <w:rFonts w:hint="eastAsia"/>
        </w:rPr>
        <w:t>SoulShooter</w:t>
      </w:r>
      <w:r w:rsidRPr="005124C6">
        <w:rPr>
          <w:rFonts w:hint="eastAsia"/>
        </w:rPr>
        <w:t>的特别之处是这类怪物可以使用枪械对主角进行射击。攻击距离远攻击力</w:t>
      </w:r>
      <w:proofErr w:type="gramStart"/>
      <w:r w:rsidRPr="005124C6">
        <w:rPr>
          <w:rFonts w:hint="eastAsia"/>
        </w:rPr>
        <w:t>中等但是</w:t>
      </w:r>
      <w:proofErr w:type="gramEnd"/>
      <w:r w:rsidRPr="005124C6">
        <w:rPr>
          <w:rFonts w:hint="eastAsia"/>
        </w:rPr>
        <w:t>血量较少。</w:t>
      </w:r>
    </w:p>
    <w:p w:rsidR="00C6216A" w:rsidRDefault="00C6216A" w:rsidP="00C6216A">
      <w:pPr>
        <w:pStyle w:val="a9"/>
        <w:ind w:firstLine="360"/>
      </w:pPr>
      <w:bookmarkStart w:id="96" w:name="_Toc468643097"/>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8</w:t>
      </w:r>
      <w:r w:rsidR="00E8633B">
        <w:fldChar w:fldCharType="end"/>
      </w:r>
      <w:r w:rsidRPr="00C6216A">
        <w:rPr>
          <w:rFonts w:hint="eastAsia"/>
        </w:rPr>
        <w:t xml:space="preserve"> Shooter</w:t>
      </w:r>
      <w:r w:rsidRPr="00C6216A">
        <w:rPr>
          <w:rFonts w:hint="eastAsia"/>
        </w:rPr>
        <w:t>的攻击效果图</w:t>
      </w:r>
      <w:bookmarkEnd w:id="96"/>
    </w:p>
    <w:p w:rsidR="00C6216A" w:rsidRDefault="00C6216A" w:rsidP="00C6216A">
      <w:pPr>
        <w:ind w:firstLine="480"/>
        <w:jc w:val="center"/>
      </w:pPr>
      <w:r>
        <w:rPr>
          <w:rFonts w:hint="eastAsia"/>
          <w:noProof/>
        </w:rPr>
        <w:drawing>
          <wp:inline distT="0" distB="0" distL="0" distR="0" wp14:anchorId="0A845E71" wp14:editId="1327CAED">
            <wp:extent cx="4226119" cy="2105025"/>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oter怪物类效果图.jpg"/>
                    <pic:cNvPicPr/>
                  </pic:nvPicPr>
                  <pic:blipFill>
                    <a:blip r:embed="rId65">
                      <a:extLst>
                        <a:ext uri="{28A0092B-C50C-407E-A947-70E740481C1C}">
                          <a14:useLocalDpi xmlns:a14="http://schemas.microsoft.com/office/drawing/2010/main" val="0"/>
                        </a:ext>
                      </a:extLst>
                    </a:blip>
                    <a:stretch>
                      <a:fillRect/>
                    </a:stretch>
                  </pic:blipFill>
                  <pic:spPr>
                    <a:xfrm>
                      <a:off x="0" y="0"/>
                      <a:ext cx="4282726" cy="2133221"/>
                    </a:xfrm>
                    <a:prstGeom prst="rect">
                      <a:avLst/>
                    </a:prstGeom>
                  </pic:spPr>
                </pic:pic>
              </a:graphicData>
            </a:graphic>
          </wp:inline>
        </w:drawing>
      </w:r>
    </w:p>
    <w:p w:rsidR="00C6216A" w:rsidRDefault="00C6216A" w:rsidP="00C6216A">
      <w:pPr>
        <w:ind w:firstLine="480"/>
      </w:pPr>
    </w:p>
    <w:p w:rsidR="00C6216A" w:rsidRDefault="00C6216A" w:rsidP="00C6216A">
      <w:pPr>
        <w:pStyle w:val="2"/>
        <w:ind w:firstLine="643"/>
      </w:pPr>
      <w:bookmarkStart w:id="97" w:name="_Toc468641871"/>
      <w:r>
        <w:rPr>
          <w:rFonts w:hint="eastAsia"/>
        </w:rPr>
        <w:t>子弹功能</w:t>
      </w:r>
      <w:bookmarkEnd w:id="97"/>
    </w:p>
    <w:p w:rsidR="00363DEF" w:rsidRDefault="00363DEF" w:rsidP="00363DEF">
      <w:pPr>
        <w:ind w:firstLine="480"/>
      </w:pPr>
      <w:r>
        <w:rPr>
          <w:rFonts w:hint="eastAsia"/>
        </w:rPr>
        <w:t>子弹制作时主要注意的功能是向前的快速移动、定时自身的销毁、和碰撞物体的检测。</w:t>
      </w:r>
    </w:p>
    <w:p w:rsidR="00363DEF" w:rsidRDefault="00363DEF" w:rsidP="00363DEF">
      <w:pPr>
        <w:ind w:firstLine="480"/>
      </w:pPr>
      <w:r>
        <w:rPr>
          <w:rFonts w:hint="eastAsia"/>
        </w:rPr>
        <w:t>这里要注意的是子弹的向前移动的速度很快，检测时可能上一个监测点到下一个监测点移动的距离很大，中间经过了很多物体而没法检测。所以设计时是通过下个监测点</w:t>
      </w:r>
      <w:proofErr w:type="gramStart"/>
      <w:r>
        <w:rPr>
          <w:rFonts w:hint="eastAsia"/>
        </w:rPr>
        <w:t>向之前</w:t>
      </w:r>
      <w:proofErr w:type="gramEnd"/>
      <w:r>
        <w:rPr>
          <w:rFonts w:hint="eastAsia"/>
        </w:rPr>
        <w:t>的检测点发射射线。通过这一段距离的射线进行检测有无碰撞物体然后进行判断响应。</w:t>
      </w:r>
    </w:p>
    <w:p w:rsidR="00363DEF" w:rsidRDefault="00363DEF" w:rsidP="00363DEF">
      <w:pPr>
        <w:pStyle w:val="a9"/>
        <w:ind w:firstLine="360"/>
      </w:pPr>
      <w:bookmarkStart w:id="98" w:name="_Toc468643098"/>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9</w:t>
      </w:r>
      <w:r w:rsidR="00E8633B">
        <w:fldChar w:fldCharType="end"/>
      </w:r>
      <w:r w:rsidRPr="00363DEF">
        <w:rPr>
          <w:rFonts w:hint="eastAsia"/>
        </w:rPr>
        <w:t>子弹检测效果图</w:t>
      </w:r>
      <w:bookmarkEnd w:id="98"/>
    </w:p>
    <w:p w:rsidR="00363DEF" w:rsidRDefault="00363DEF" w:rsidP="00363DEF">
      <w:pPr>
        <w:ind w:firstLine="480"/>
      </w:pPr>
      <w:r>
        <w:rPr>
          <w:rFonts w:hint="eastAsia"/>
          <w:noProof/>
        </w:rPr>
        <w:lastRenderedPageBreak/>
        <w:drawing>
          <wp:inline distT="0" distB="0" distL="0" distR="0" wp14:anchorId="11B0AB39" wp14:editId="41A55517">
            <wp:extent cx="5400040" cy="98116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子弹检测效果图.jpg"/>
                    <pic:cNvPicPr/>
                  </pic:nvPicPr>
                  <pic:blipFill>
                    <a:blip r:embed="rId66">
                      <a:extLst>
                        <a:ext uri="{28A0092B-C50C-407E-A947-70E740481C1C}">
                          <a14:useLocalDpi xmlns:a14="http://schemas.microsoft.com/office/drawing/2010/main" val="0"/>
                        </a:ext>
                      </a:extLst>
                    </a:blip>
                    <a:stretch>
                      <a:fillRect/>
                    </a:stretch>
                  </pic:blipFill>
                  <pic:spPr>
                    <a:xfrm>
                      <a:off x="0" y="0"/>
                      <a:ext cx="5400040" cy="981165"/>
                    </a:xfrm>
                    <a:prstGeom prst="rect">
                      <a:avLst/>
                    </a:prstGeom>
                  </pic:spPr>
                </pic:pic>
              </a:graphicData>
            </a:graphic>
          </wp:inline>
        </w:drawing>
      </w:r>
    </w:p>
    <w:p w:rsidR="00363DEF" w:rsidRDefault="00363DEF" w:rsidP="00363DEF">
      <w:pPr>
        <w:ind w:firstLine="480"/>
      </w:pPr>
    </w:p>
    <w:p w:rsidR="00363DEF" w:rsidRDefault="00363DEF" w:rsidP="00363DEF">
      <w:pPr>
        <w:pStyle w:val="2"/>
        <w:ind w:firstLine="643"/>
      </w:pPr>
      <w:bookmarkStart w:id="99" w:name="_Toc468641872"/>
      <w:r>
        <w:rPr>
          <w:rFonts w:hint="eastAsia"/>
        </w:rPr>
        <w:t>奖励</w:t>
      </w:r>
      <w:r>
        <w:t>物品</w:t>
      </w:r>
      <w:bookmarkEnd w:id="99"/>
    </w:p>
    <w:p w:rsidR="00363DEF" w:rsidRDefault="00363DEF" w:rsidP="00363DEF">
      <w:pPr>
        <w:ind w:firstLine="480"/>
      </w:pPr>
      <w:r w:rsidRPr="00363DEF">
        <w:rPr>
          <w:rFonts w:hint="eastAsia"/>
        </w:rPr>
        <w:t>奖励物品的模型是根据粒子器制作的，同时不同奖励物替换了不同的色彩看上去很绚丽。当玩家捡起不同的物品时对应的属性加成有不同的效果粒子特效生成并伴有文字的显示给玩家清楚明白的提示。奖励物品的属性根据生成时随机确定，奖励效果固定加成什么便有相应的奖励效果。</w:t>
      </w:r>
    </w:p>
    <w:p w:rsidR="00363DEF" w:rsidRDefault="00363DEF" w:rsidP="00363DEF">
      <w:pPr>
        <w:pStyle w:val="a9"/>
        <w:ind w:firstLine="360"/>
      </w:pPr>
      <w:bookmarkStart w:id="100" w:name="_Toc468643099"/>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10</w:t>
      </w:r>
      <w:r w:rsidR="00E8633B">
        <w:fldChar w:fldCharType="end"/>
      </w:r>
      <w:r w:rsidRPr="00363DEF">
        <w:rPr>
          <w:rFonts w:hint="eastAsia"/>
        </w:rPr>
        <w:t>奖励物品效果展示图</w:t>
      </w:r>
      <w:bookmarkEnd w:id="100"/>
    </w:p>
    <w:p w:rsidR="00363DEF" w:rsidRDefault="00363DEF" w:rsidP="00363DEF">
      <w:pPr>
        <w:ind w:firstLine="480"/>
        <w:jc w:val="center"/>
      </w:pPr>
      <w:r>
        <w:rPr>
          <w:rFonts w:hint="eastAsia"/>
          <w:noProof/>
        </w:rPr>
        <w:drawing>
          <wp:inline distT="0" distB="0" distL="0" distR="0" wp14:anchorId="6E34FBBD" wp14:editId="01AA7847">
            <wp:extent cx="4191000" cy="2512786"/>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奖励物品效果图.jpg"/>
                    <pic:cNvPicPr/>
                  </pic:nvPicPr>
                  <pic:blipFill>
                    <a:blip r:embed="rId67">
                      <a:extLst>
                        <a:ext uri="{28A0092B-C50C-407E-A947-70E740481C1C}">
                          <a14:useLocalDpi xmlns:a14="http://schemas.microsoft.com/office/drawing/2010/main" val="0"/>
                        </a:ext>
                      </a:extLst>
                    </a:blip>
                    <a:stretch>
                      <a:fillRect/>
                    </a:stretch>
                  </pic:blipFill>
                  <pic:spPr>
                    <a:xfrm>
                      <a:off x="0" y="0"/>
                      <a:ext cx="4192681" cy="2513794"/>
                    </a:xfrm>
                    <a:prstGeom prst="rect">
                      <a:avLst/>
                    </a:prstGeom>
                  </pic:spPr>
                </pic:pic>
              </a:graphicData>
            </a:graphic>
          </wp:inline>
        </w:drawing>
      </w:r>
    </w:p>
    <w:p w:rsidR="00363DEF" w:rsidRDefault="00363DEF" w:rsidP="00363DEF">
      <w:pPr>
        <w:ind w:firstLine="480"/>
      </w:pPr>
    </w:p>
    <w:p w:rsidR="00363DEF" w:rsidRDefault="00363DEF" w:rsidP="00363DEF">
      <w:pPr>
        <w:pStyle w:val="2"/>
        <w:ind w:firstLine="643"/>
      </w:pPr>
      <w:bookmarkStart w:id="101" w:name="_Toc468641873"/>
      <w:r>
        <w:t>迷宫生成</w:t>
      </w:r>
      <w:r>
        <w:rPr>
          <w:rFonts w:hint="eastAsia"/>
        </w:rPr>
        <w:t>与</w:t>
      </w:r>
      <w:r>
        <w:t>自动寻路</w:t>
      </w:r>
      <w:bookmarkEnd w:id="101"/>
    </w:p>
    <w:p w:rsidR="00363DEF" w:rsidRDefault="00363DEF" w:rsidP="00363DEF">
      <w:pPr>
        <w:pStyle w:val="3"/>
        <w:ind w:firstLine="643"/>
      </w:pPr>
      <w:bookmarkStart w:id="102" w:name="_Toc468641874"/>
      <w:r>
        <w:t>迷宫生成算法</w:t>
      </w:r>
      <w:bookmarkEnd w:id="102"/>
    </w:p>
    <w:p w:rsidR="00363DEF" w:rsidRDefault="00363DEF" w:rsidP="004956D9">
      <w:pPr>
        <w:pStyle w:val="4"/>
        <w:ind w:firstLine="562"/>
      </w:pPr>
      <w:r w:rsidRPr="00363DEF">
        <w:rPr>
          <w:rFonts w:hint="eastAsia"/>
        </w:rPr>
        <w:t>Prim</w:t>
      </w:r>
      <w:r w:rsidRPr="00363DEF">
        <w:rPr>
          <w:rFonts w:hint="eastAsia"/>
        </w:rPr>
        <w:t>算法迷宫实现原理</w:t>
      </w:r>
    </w:p>
    <w:p w:rsidR="00363DEF" w:rsidRDefault="00363DEF" w:rsidP="00363DEF">
      <w:pPr>
        <w:ind w:firstLine="480"/>
      </w:pPr>
      <w:r>
        <w:rPr>
          <w:rFonts w:hint="eastAsia"/>
        </w:rPr>
        <w:t>这里的迷宫生成算法是借鉴的</w:t>
      </w:r>
      <w:r>
        <w:rPr>
          <w:rFonts w:hint="eastAsia"/>
        </w:rPr>
        <w:t>Prim</w:t>
      </w:r>
      <w:r>
        <w:rPr>
          <w:rFonts w:hint="eastAsia"/>
        </w:rPr>
        <w:t>迷宫生成算法基础上的独创生成算法。</w:t>
      </w:r>
    </w:p>
    <w:p w:rsidR="00363DEF" w:rsidRDefault="00363DEF" w:rsidP="00363DEF">
      <w:pPr>
        <w:ind w:firstLine="480"/>
      </w:pPr>
      <w:r>
        <w:rPr>
          <w:rFonts w:hint="eastAsia"/>
        </w:rPr>
        <w:t>普里姆算法（</w:t>
      </w:r>
      <w:r>
        <w:rPr>
          <w:rFonts w:hint="eastAsia"/>
        </w:rPr>
        <w:t>Prim</w:t>
      </w:r>
      <w:r>
        <w:rPr>
          <w:rFonts w:hint="eastAsia"/>
        </w:rPr>
        <w:t>算法），图论中的一种算法，可在加权连通图里搜索最小生成树。意即由此算法搜索到的边子集所构成的树中，不但包括了连通图里的所</w:t>
      </w:r>
      <w:r>
        <w:rPr>
          <w:rFonts w:hint="eastAsia"/>
        </w:rPr>
        <w:lastRenderedPageBreak/>
        <w:t>有顶点（英语：</w:t>
      </w:r>
      <w:r>
        <w:rPr>
          <w:rFonts w:hint="eastAsia"/>
        </w:rPr>
        <w:t>Vertex (graph theory)</w:t>
      </w:r>
      <w:r>
        <w:rPr>
          <w:rFonts w:hint="eastAsia"/>
        </w:rPr>
        <w:t>），且其</w:t>
      </w:r>
      <w:proofErr w:type="gramStart"/>
      <w:r>
        <w:rPr>
          <w:rFonts w:hint="eastAsia"/>
        </w:rPr>
        <w:t>所有边</w:t>
      </w:r>
      <w:proofErr w:type="gramEnd"/>
      <w:r>
        <w:rPr>
          <w:rFonts w:hint="eastAsia"/>
        </w:rPr>
        <w:t>的权值之和亦为最小。该算法于</w:t>
      </w:r>
      <w:r>
        <w:rPr>
          <w:rFonts w:hint="eastAsia"/>
        </w:rPr>
        <w:t>1930</w:t>
      </w:r>
      <w:r>
        <w:rPr>
          <w:rFonts w:hint="eastAsia"/>
        </w:rPr>
        <w:t>年由捷克数学家沃伊捷赫•亚尔尼克（英语：</w:t>
      </w:r>
      <w:r>
        <w:rPr>
          <w:rFonts w:hint="eastAsia"/>
        </w:rPr>
        <w:t>Vojt</w:t>
      </w:r>
      <w:r>
        <w:rPr>
          <w:rFonts w:hint="eastAsia"/>
        </w:rPr>
        <w:t>ě</w:t>
      </w:r>
      <w:r>
        <w:rPr>
          <w:rFonts w:hint="eastAsia"/>
        </w:rPr>
        <w:t>ch Jarn</w:t>
      </w:r>
      <w:r>
        <w:rPr>
          <w:rFonts w:hint="eastAsia"/>
        </w:rPr>
        <w:t>í</w:t>
      </w:r>
      <w:r>
        <w:rPr>
          <w:rFonts w:hint="eastAsia"/>
        </w:rPr>
        <w:t>k</w:t>
      </w:r>
      <w:r>
        <w:rPr>
          <w:rFonts w:hint="eastAsia"/>
        </w:rPr>
        <w:t>）发现；并在</w:t>
      </w:r>
      <w:r>
        <w:rPr>
          <w:rFonts w:hint="eastAsia"/>
        </w:rPr>
        <w:t>1957</w:t>
      </w:r>
      <w:r>
        <w:rPr>
          <w:rFonts w:hint="eastAsia"/>
        </w:rPr>
        <w:t>年由美国计算机科学家罗伯特•普里姆（英语：</w:t>
      </w:r>
      <w:r>
        <w:rPr>
          <w:rFonts w:hint="eastAsia"/>
        </w:rPr>
        <w:t>Robert C. Prim</w:t>
      </w:r>
      <w:r>
        <w:rPr>
          <w:rFonts w:hint="eastAsia"/>
        </w:rPr>
        <w:t>）独立发现；</w:t>
      </w:r>
      <w:r>
        <w:rPr>
          <w:rFonts w:hint="eastAsia"/>
        </w:rPr>
        <w:t>1959</w:t>
      </w:r>
      <w:r>
        <w:rPr>
          <w:rFonts w:hint="eastAsia"/>
        </w:rPr>
        <w:t>年，艾兹格•迪科斯彻再次发现了该算法。因此，在某些场合，普里姆算法又被称为</w:t>
      </w:r>
      <w:r>
        <w:rPr>
          <w:rFonts w:hint="eastAsia"/>
        </w:rPr>
        <w:t>DJP</w:t>
      </w:r>
      <w:r>
        <w:rPr>
          <w:rFonts w:hint="eastAsia"/>
        </w:rPr>
        <w:t>算法、亚尔尼克算法或普里姆－亚尔尼克算法。——来自百度百科</w:t>
      </w:r>
    </w:p>
    <w:p w:rsidR="00363DEF" w:rsidRDefault="00363DEF" w:rsidP="00363DEF">
      <w:pPr>
        <w:ind w:firstLine="480"/>
      </w:pPr>
      <w:r>
        <w:rPr>
          <w:rFonts w:hint="eastAsia"/>
        </w:rPr>
        <w:t>当我们将</w:t>
      </w:r>
      <w:r>
        <w:rPr>
          <w:rFonts w:hint="eastAsia"/>
        </w:rPr>
        <w:t>Prim</w:t>
      </w:r>
      <w:r>
        <w:rPr>
          <w:rFonts w:hint="eastAsia"/>
        </w:rPr>
        <w:t>算法用于迷宫生成时，情况有些不同，维基百科中给出了随机</w:t>
      </w:r>
      <w:r>
        <w:rPr>
          <w:rFonts w:hint="eastAsia"/>
        </w:rPr>
        <w:t>Prim</w:t>
      </w:r>
      <w:r>
        <w:rPr>
          <w:rFonts w:hint="eastAsia"/>
        </w:rPr>
        <w:t>迷宫生成算法的解释及实现过程：</w:t>
      </w:r>
    </w:p>
    <w:p w:rsidR="00363DEF" w:rsidRDefault="00363DEF" w:rsidP="00363DEF">
      <w:pPr>
        <w:ind w:firstLine="480"/>
      </w:pPr>
      <w:r>
        <w:rPr>
          <w:rFonts w:hint="eastAsia"/>
        </w:rPr>
        <w:t>1.</w:t>
      </w:r>
      <w:r>
        <w:rPr>
          <w:rFonts w:hint="eastAsia"/>
        </w:rPr>
        <w:tab/>
      </w:r>
      <w:r>
        <w:rPr>
          <w:rFonts w:hint="eastAsia"/>
        </w:rPr>
        <w:t>让迷宫全都是墙</w:t>
      </w:r>
      <w:r>
        <w:rPr>
          <w:rFonts w:hint="eastAsia"/>
        </w:rPr>
        <w:t>.</w:t>
      </w:r>
      <w:r>
        <w:rPr>
          <w:rFonts w:hint="eastAsia"/>
        </w:rPr>
        <w:t>。</w:t>
      </w:r>
    </w:p>
    <w:p w:rsidR="00363DEF" w:rsidRDefault="00363DEF" w:rsidP="00363DEF">
      <w:pPr>
        <w:ind w:firstLine="480"/>
      </w:pPr>
      <w:r>
        <w:rPr>
          <w:rFonts w:hint="eastAsia"/>
        </w:rPr>
        <w:t>2.</w:t>
      </w:r>
      <w:r>
        <w:rPr>
          <w:rFonts w:hint="eastAsia"/>
        </w:rPr>
        <w:tab/>
      </w:r>
      <w:r>
        <w:rPr>
          <w:rFonts w:hint="eastAsia"/>
        </w:rPr>
        <w:t>选一个格，作为迷宫的通路，然后把它的邻墙放入列表</w:t>
      </w:r>
      <w:r>
        <w:rPr>
          <w:rFonts w:hint="eastAsia"/>
        </w:rPr>
        <w:t>.</w:t>
      </w:r>
      <w:r>
        <w:rPr>
          <w:rFonts w:hint="eastAsia"/>
        </w:rPr>
        <w:t>。</w:t>
      </w:r>
    </w:p>
    <w:p w:rsidR="00363DEF" w:rsidRDefault="00363DEF" w:rsidP="00363DEF">
      <w:pPr>
        <w:ind w:firstLine="480"/>
      </w:pPr>
      <w:r>
        <w:rPr>
          <w:rFonts w:hint="eastAsia"/>
        </w:rPr>
        <w:t>3.</w:t>
      </w:r>
      <w:r>
        <w:rPr>
          <w:rFonts w:hint="eastAsia"/>
        </w:rPr>
        <w:tab/>
      </w:r>
      <w:r>
        <w:rPr>
          <w:rFonts w:hint="eastAsia"/>
        </w:rPr>
        <w:t>当列表里还有墙时</w:t>
      </w:r>
      <w:r>
        <w:rPr>
          <w:rFonts w:hint="eastAsia"/>
        </w:rPr>
        <w:t>:</w:t>
      </w:r>
    </w:p>
    <w:p w:rsidR="00363DEF" w:rsidRDefault="00363DEF" w:rsidP="006C3A09">
      <w:pPr>
        <w:ind w:left="360" w:firstLine="480"/>
      </w:pPr>
      <w:r>
        <w:rPr>
          <w:rFonts w:hint="eastAsia"/>
        </w:rPr>
        <w:t>1.</w:t>
      </w:r>
      <w:r>
        <w:rPr>
          <w:rFonts w:hint="eastAsia"/>
        </w:rPr>
        <w:tab/>
      </w:r>
      <w:r>
        <w:rPr>
          <w:rFonts w:hint="eastAsia"/>
        </w:rPr>
        <w:t>从列表里随机选一个墙，如果它对面的格子不是迷宫的通路</w:t>
      </w:r>
      <w:r>
        <w:rPr>
          <w:rFonts w:hint="eastAsia"/>
        </w:rPr>
        <w:t>:</w:t>
      </w:r>
    </w:p>
    <w:p w:rsidR="00363DEF" w:rsidRDefault="00363DEF" w:rsidP="006C3A09">
      <w:pPr>
        <w:ind w:left="780" w:firstLine="480"/>
      </w:pPr>
      <w:r>
        <w:t>(</w:t>
      </w:r>
      <w:r>
        <w:rPr>
          <w:rFonts w:hint="eastAsia"/>
        </w:rPr>
        <w:t>a)</w:t>
      </w:r>
      <w:r>
        <w:rPr>
          <w:rFonts w:hint="eastAsia"/>
        </w:rPr>
        <w:tab/>
      </w:r>
      <w:r>
        <w:rPr>
          <w:rFonts w:hint="eastAsia"/>
        </w:rPr>
        <w:t>把墙打通，让对面的格子成为迷宫的通路</w:t>
      </w:r>
      <w:r>
        <w:rPr>
          <w:rFonts w:hint="eastAsia"/>
        </w:rPr>
        <w:t>.</w:t>
      </w:r>
      <w:r>
        <w:rPr>
          <w:rFonts w:hint="eastAsia"/>
        </w:rPr>
        <w:t>。</w:t>
      </w:r>
    </w:p>
    <w:p w:rsidR="00363DEF" w:rsidRDefault="00363DEF" w:rsidP="006C3A09">
      <w:pPr>
        <w:ind w:left="780" w:firstLine="480"/>
      </w:pPr>
      <w:r>
        <w:t>(</w:t>
      </w:r>
      <w:r>
        <w:rPr>
          <w:rFonts w:hint="eastAsia"/>
        </w:rPr>
        <w:t>b)</w:t>
      </w:r>
      <w:r>
        <w:rPr>
          <w:rFonts w:hint="eastAsia"/>
        </w:rPr>
        <w:tab/>
      </w:r>
      <w:r>
        <w:rPr>
          <w:rFonts w:hint="eastAsia"/>
        </w:rPr>
        <w:t>把那个格子的邻</w:t>
      </w:r>
      <w:proofErr w:type="gramStart"/>
      <w:r>
        <w:rPr>
          <w:rFonts w:hint="eastAsia"/>
        </w:rPr>
        <w:t>墙加入</w:t>
      </w:r>
      <w:proofErr w:type="gramEnd"/>
      <w:r>
        <w:rPr>
          <w:rFonts w:hint="eastAsia"/>
        </w:rPr>
        <w:t>列表。</w:t>
      </w:r>
    </w:p>
    <w:p w:rsidR="00363DEF" w:rsidRDefault="00363DEF" w:rsidP="006C3A09">
      <w:pPr>
        <w:ind w:left="360" w:firstLine="480"/>
      </w:pPr>
      <w:r>
        <w:rPr>
          <w:rFonts w:hint="eastAsia"/>
        </w:rPr>
        <w:t>2.</w:t>
      </w:r>
      <w:r>
        <w:rPr>
          <w:rFonts w:hint="eastAsia"/>
        </w:rPr>
        <w:tab/>
      </w:r>
      <w:r>
        <w:rPr>
          <w:rFonts w:hint="eastAsia"/>
        </w:rPr>
        <w:t>如果对面的格子已经是通路了，那就从列表里移除这面墙。</w:t>
      </w:r>
    </w:p>
    <w:p w:rsidR="00363DEF" w:rsidRDefault="00363DEF" w:rsidP="00363DEF">
      <w:pPr>
        <w:ind w:firstLine="480"/>
      </w:pPr>
      <w:r>
        <w:rPr>
          <w:rFonts w:hint="eastAsia"/>
        </w:rPr>
        <w:t>及其核心是把随机迷宫中的通路使用墙完全的封住把隔断未</w:t>
      </w:r>
      <w:proofErr w:type="gramStart"/>
      <w:r>
        <w:rPr>
          <w:rFonts w:hint="eastAsia"/>
        </w:rPr>
        <w:t>连同的</w:t>
      </w:r>
      <w:proofErr w:type="gramEnd"/>
      <w:r>
        <w:rPr>
          <w:rFonts w:hint="eastAsia"/>
        </w:rPr>
        <w:t>通路的墙放入一个数组。然后对数组中的墙后的通路进行判断是否打通墙面并对墙从数组中移除。</w:t>
      </w:r>
    </w:p>
    <w:p w:rsidR="006C3A09" w:rsidRDefault="006C3A09" w:rsidP="006C3A09">
      <w:pPr>
        <w:pStyle w:val="a9"/>
        <w:ind w:firstLine="360"/>
      </w:pPr>
      <w:bookmarkStart w:id="103" w:name="_Toc468643100"/>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11</w:t>
      </w:r>
      <w:r w:rsidR="00E8633B">
        <w:fldChar w:fldCharType="end"/>
      </w:r>
      <w:r w:rsidRPr="006C3A09">
        <w:rPr>
          <w:rFonts w:hint="eastAsia"/>
        </w:rPr>
        <w:t xml:space="preserve"> Prim</w:t>
      </w:r>
      <w:r w:rsidRPr="006C3A09">
        <w:rPr>
          <w:rFonts w:hint="eastAsia"/>
        </w:rPr>
        <w:t>算法说明图</w:t>
      </w:r>
      <w:bookmarkEnd w:id="103"/>
    </w:p>
    <w:p w:rsidR="006C3A09" w:rsidRDefault="006C3A09" w:rsidP="006C3A09">
      <w:pPr>
        <w:ind w:firstLine="480"/>
      </w:pPr>
      <w:r>
        <w:rPr>
          <w:rFonts w:hint="eastAsia"/>
          <w:noProof/>
        </w:rPr>
        <w:drawing>
          <wp:inline distT="0" distB="0" distL="0" distR="0" wp14:anchorId="288A22F3" wp14:editId="566B8E01">
            <wp:extent cx="5274310" cy="33743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m算法图说明.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3374390"/>
                    </a:xfrm>
                    <a:prstGeom prst="rect">
                      <a:avLst/>
                    </a:prstGeom>
                  </pic:spPr>
                </pic:pic>
              </a:graphicData>
            </a:graphic>
          </wp:inline>
        </w:drawing>
      </w:r>
    </w:p>
    <w:p w:rsidR="006C3A09" w:rsidRDefault="006C3A09" w:rsidP="006C3A09">
      <w:pPr>
        <w:ind w:firstLine="480"/>
      </w:pPr>
    </w:p>
    <w:p w:rsidR="006C3A09" w:rsidRDefault="006C3A09" w:rsidP="004956D9">
      <w:pPr>
        <w:pStyle w:val="4"/>
        <w:ind w:firstLine="562"/>
      </w:pPr>
      <w:r>
        <w:lastRenderedPageBreak/>
        <w:t>基于</w:t>
      </w:r>
      <w:r>
        <w:rPr>
          <w:rFonts w:hint="eastAsia"/>
        </w:rPr>
        <w:t>P</w:t>
      </w:r>
      <w:r>
        <w:t>rim</w:t>
      </w:r>
      <w:r>
        <w:rPr>
          <w:rFonts w:hint="eastAsia"/>
        </w:rPr>
        <w:t>迷宫</w:t>
      </w:r>
      <w:r>
        <w:t>算法的</w:t>
      </w:r>
      <w:r>
        <w:rPr>
          <w:rFonts w:hint="eastAsia"/>
        </w:rPr>
        <w:t>改进</w:t>
      </w:r>
      <w:r>
        <w:t>后的迷宫算法</w:t>
      </w:r>
    </w:p>
    <w:p w:rsidR="006C3A09" w:rsidRDefault="006C3A09" w:rsidP="006C3A09">
      <w:pPr>
        <w:ind w:firstLine="480"/>
      </w:pPr>
      <w:r>
        <w:rPr>
          <w:rFonts w:hint="eastAsia"/>
        </w:rPr>
        <w:t>本游戏的迷宫算法与</w:t>
      </w:r>
      <w:r>
        <w:rPr>
          <w:rFonts w:hint="eastAsia"/>
        </w:rPr>
        <w:t>Prim</w:t>
      </w:r>
      <w:r>
        <w:rPr>
          <w:rFonts w:hint="eastAsia"/>
        </w:rPr>
        <w:t>迷宫算法的相同点是开始时也是使用墙把迷宫的全部通路都通过墙面进行隔离。不同点是该算法的判断</w:t>
      </w:r>
      <w:proofErr w:type="gramStart"/>
      <w:r>
        <w:rPr>
          <w:rFonts w:hint="eastAsia"/>
        </w:rPr>
        <w:t>点核心</w:t>
      </w:r>
      <w:proofErr w:type="gramEnd"/>
      <w:r>
        <w:rPr>
          <w:rFonts w:hint="eastAsia"/>
        </w:rPr>
        <w:t>是未连同点的数目为零时说明迷宫生成连同成功。</w:t>
      </w:r>
    </w:p>
    <w:p w:rsidR="006C3A09" w:rsidRDefault="006C3A09" w:rsidP="006C3A09">
      <w:pPr>
        <w:ind w:firstLine="480"/>
      </w:pPr>
      <w:r>
        <w:rPr>
          <w:rFonts w:hint="eastAsia"/>
        </w:rPr>
        <w:t>生成开始时迷宫中从出发点到终点随机朝向的移动形成一条通路，然后随机选着剩下未打通的点进行随机连通到主路经上。标记点未打通的节点总个数为</w:t>
      </w:r>
      <w:r>
        <w:rPr>
          <w:rFonts w:hint="eastAsia"/>
        </w:rPr>
        <w:t>0</w:t>
      </w:r>
      <w:r>
        <w:rPr>
          <w:rFonts w:hint="eastAsia"/>
        </w:rPr>
        <w:t>时迷宫自动生成成功。</w:t>
      </w:r>
    </w:p>
    <w:p w:rsidR="006C3A09" w:rsidRDefault="006C3A09" w:rsidP="006C3A09">
      <w:pPr>
        <w:ind w:firstLine="480"/>
      </w:pPr>
      <w:r>
        <w:rPr>
          <w:rFonts w:hint="eastAsia"/>
        </w:rPr>
        <w:t>该算法的注意点，连通两点的路径方式源于自动寻路的公式只有一个路径并且走过的不能再次行走，当进入死路时后退一步重新选择方向进行自动寻路操作。</w:t>
      </w:r>
    </w:p>
    <w:p w:rsidR="006C3A09" w:rsidRDefault="006C3A09" w:rsidP="006C3A09">
      <w:pPr>
        <w:ind w:firstLine="480"/>
      </w:pPr>
      <w:r>
        <w:rPr>
          <w:rFonts w:hint="eastAsia"/>
        </w:rPr>
        <w:t>相对</w:t>
      </w:r>
      <w:proofErr w:type="gramStart"/>
      <w:r>
        <w:rPr>
          <w:rFonts w:hint="eastAsia"/>
        </w:rPr>
        <w:t>于之前</w:t>
      </w:r>
      <w:proofErr w:type="gramEnd"/>
      <w:r>
        <w:rPr>
          <w:rFonts w:hint="eastAsia"/>
        </w:rPr>
        <w:t>的</w:t>
      </w:r>
      <w:r>
        <w:rPr>
          <w:rFonts w:hint="eastAsia"/>
        </w:rPr>
        <w:t>Prim</w:t>
      </w:r>
      <w:r>
        <w:rPr>
          <w:rFonts w:hint="eastAsia"/>
        </w:rPr>
        <w:t>下的迷宫生成算法的缺点：</w:t>
      </w:r>
    </w:p>
    <w:p w:rsidR="006C3A09" w:rsidRDefault="006C3A09" w:rsidP="006C3A09">
      <w:pPr>
        <w:ind w:firstLine="480"/>
      </w:pPr>
      <w:r>
        <w:rPr>
          <w:rFonts w:hint="eastAsia"/>
        </w:rPr>
        <w:t>生成迷宫时除了记录未连同点的数</w:t>
      </w:r>
      <w:proofErr w:type="gramStart"/>
      <w:r>
        <w:rPr>
          <w:rFonts w:hint="eastAsia"/>
        </w:rPr>
        <w:t>列外</w:t>
      </w:r>
      <w:proofErr w:type="gramEnd"/>
      <w:r>
        <w:rPr>
          <w:rFonts w:hint="eastAsia"/>
        </w:rPr>
        <w:t>（</w:t>
      </w:r>
      <w:r>
        <w:rPr>
          <w:rFonts w:hint="eastAsia"/>
        </w:rPr>
        <w:t>prim</w:t>
      </w:r>
      <w:r>
        <w:rPr>
          <w:rFonts w:hint="eastAsia"/>
        </w:rPr>
        <w:t>算法中为墙的数列），在每次生成连同路径时需要额外的数列存储连同时走过的路径点，以防止当前走进思路后需要退回到上一节点进行重新寻路操作。</w:t>
      </w:r>
    </w:p>
    <w:p w:rsidR="006C3A09" w:rsidRDefault="006C3A09" w:rsidP="006C3A09">
      <w:pPr>
        <w:ind w:firstLine="480"/>
      </w:pPr>
      <w:r>
        <w:rPr>
          <w:rFonts w:hint="eastAsia"/>
        </w:rPr>
        <w:tab/>
      </w:r>
      <w:r>
        <w:rPr>
          <w:rFonts w:hint="eastAsia"/>
        </w:rPr>
        <w:t>相对</w:t>
      </w:r>
      <w:proofErr w:type="gramStart"/>
      <w:r>
        <w:rPr>
          <w:rFonts w:hint="eastAsia"/>
        </w:rPr>
        <w:t>于之前</w:t>
      </w:r>
      <w:proofErr w:type="gramEnd"/>
      <w:r>
        <w:rPr>
          <w:rFonts w:hint="eastAsia"/>
        </w:rPr>
        <w:t>的</w:t>
      </w:r>
      <w:r>
        <w:rPr>
          <w:rFonts w:hint="eastAsia"/>
        </w:rPr>
        <w:t>Prim</w:t>
      </w:r>
      <w:r>
        <w:rPr>
          <w:rFonts w:hint="eastAsia"/>
        </w:rPr>
        <w:t>下的迷宫生成算法的优点：</w:t>
      </w:r>
    </w:p>
    <w:p w:rsidR="006C3A09" w:rsidRDefault="006C3A09" w:rsidP="006C3A09">
      <w:pPr>
        <w:ind w:firstLine="480"/>
      </w:pPr>
      <w:r>
        <w:rPr>
          <w:rFonts w:hint="eastAsia"/>
        </w:rPr>
        <w:t>1</w:t>
      </w:r>
      <w:r>
        <w:rPr>
          <w:rFonts w:hint="eastAsia"/>
        </w:rPr>
        <w:t>、生成迷宫的同时，可以知道起点到终点的正确路径。</w:t>
      </w:r>
    </w:p>
    <w:p w:rsidR="006C3A09" w:rsidRDefault="006C3A09" w:rsidP="006C3A09">
      <w:pPr>
        <w:ind w:firstLine="480"/>
      </w:pPr>
      <w:r>
        <w:rPr>
          <w:rFonts w:hint="eastAsia"/>
        </w:rPr>
        <w:t>2</w:t>
      </w:r>
      <w:r>
        <w:rPr>
          <w:rFonts w:hint="eastAsia"/>
        </w:rPr>
        <w:t>、生成迷宫的同时知道死路的最终点的个数和每个点的位置。（死路点为三面墙都没有打通的点）一般都是随机选择的支路的出发点，和寻路时进入的死路需后退的点。</w:t>
      </w:r>
    </w:p>
    <w:p w:rsidR="006C3A09" w:rsidRDefault="006C3A09" w:rsidP="006C3A09">
      <w:pPr>
        <w:ind w:firstLine="480"/>
      </w:pPr>
      <w:r>
        <w:rPr>
          <w:rFonts w:hint="eastAsia"/>
        </w:rPr>
        <w:t>这些点在本游戏中用于固定生成怪物和奖励物品以增强玩家探索迷宫的兴趣</w:t>
      </w:r>
      <w:proofErr w:type="gramStart"/>
      <w:r>
        <w:rPr>
          <w:rFonts w:hint="eastAsia"/>
        </w:rPr>
        <w:t>度同时</w:t>
      </w:r>
      <w:proofErr w:type="gramEnd"/>
      <w:r>
        <w:rPr>
          <w:rFonts w:hint="eastAsia"/>
        </w:rPr>
        <w:t>前期为玩家走错迷宫时做出补偿和挑战使得单一的走迷宫游戏变得不那么无聊。</w:t>
      </w:r>
    </w:p>
    <w:p w:rsidR="006C3A09" w:rsidRDefault="006C3A09" w:rsidP="006C3A09">
      <w:pPr>
        <w:ind w:firstLine="480"/>
      </w:pPr>
      <w:r>
        <w:rPr>
          <w:rFonts w:hint="eastAsia"/>
        </w:rPr>
        <w:t>3</w:t>
      </w:r>
      <w:r>
        <w:rPr>
          <w:rFonts w:hint="eastAsia"/>
        </w:rPr>
        <w:t>、除此之外如果需要同时可以记录下支路寻路的路径，当需要开始点或终点到</w:t>
      </w:r>
      <w:proofErr w:type="gramStart"/>
      <w:r>
        <w:rPr>
          <w:rFonts w:hint="eastAsia"/>
        </w:rPr>
        <w:t>之路点的</w:t>
      </w:r>
      <w:proofErr w:type="gramEnd"/>
      <w:r>
        <w:rPr>
          <w:rFonts w:hint="eastAsia"/>
        </w:rPr>
        <w:t>路径可以快速得到。</w:t>
      </w:r>
    </w:p>
    <w:p w:rsidR="009A6C46" w:rsidRDefault="009A6C46" w:rsidP="009A6C46">
      <w:pPr>
        <w:pStyle w:val="a9"/>
        <w:ind w:firstLine="360"/>
      </w:pPr>
      <w:bookmarkStart w:id="104" w:name="_Toc468643101"/>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12</w:t>
      </w:r>
      <w:r w:rsidR="00E8633B">
        <w:fldChar w:fldCharType="end"/>
      </w:r>
      <w:r w:rsidRPr="009A6C46">
        <w:rPr>
          <w:rFonts w:hint="eastAsia"/>
        </w:rPr>
        <w:t>本游戏的迷宫生成算法图</w:t>
      </w:r>
      <w:bookmarkEnd w:id="104"/>
    </w:p>
    <w:p w:rsidR="009A6C46" w:rsidRDefault="009A6C46" w:rsidP="009A6C46">
      <w:pPr>
        <w:ind w:firstLine="480"/>
      </w:pPr>
      <w:r>
        <w:rPr>
          <w:rFonts w:hint="eastAsia"/>
          <w:noProof/>
        </w:rPr>
        <w:lastRenderedPageBreak/>
        <w:drawing>
          <wp:inline distT="0" distB="0" distL="0" distR="0" wp14:anchorId="77556A37" wp14:editId="22D8C6EE">
            <wp:extent cx="5274310" cy="32226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我的迷宫生成算法.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222625"/>
                    </a:xfrm>
                    <a:prstGeom prst="rect">
                      <a:avLst/>
                    </a:prstGeom>
                  </pic:spPr>
                </pic:pic>
              </a:graphicData>
            </a:graphic>
          </wp:inline>
        </w:drawing>
      </w:r>
    </w:p>
    <w:p w:rsidR="009A6C46" w:rsidRDefault="009A6C46" w:rsidP="009A6C46">
      <w:pPr>
        <w:ind w:firstLine="480"/>
      </w:pPr>
    </w:p>
    <w:p w:rsidR="009A6C46" w:rsidRDefault="009A6C46" w:rsidP="009A6C46">
      <w:pPr>
        <w:pStyle w:val="2"/>
        <w:ind w:firstLine="643"/>
      </w:pPr>
      <w:bookmarkStart w:id="105" w:name="_Toc468641875"/>
      <w:r>
        <w:rPr>
          <w:rFonts w:hint="eastAsia"/>
        </w:rPr>
        <w:t>U</w:t>
      </w:r>
      <w:r>
        <w:t>nity</w:t>
      </w:r>
      <w:r>
        <w:t>旧版</w:t>
      </w:r>
      <w:r>
        <w:rPr>
          <w:rFonts w:hint="eastAsia"/>
        </w:rPr>
        <w:t>系统</w:t>
      </w:r>
      <w:r>
        <w:t>局域网联机</w:t>
      </w:r>
      <w:bookmarkEnd w:id="105"/>
    </w:p>
    <w:p w:rsidR="009A6C46" w:rsidRDefault="009A6C46" w:rsidP="009A6C46">
      <w:pPr>
        <w:pStyle w:val="3"/>
        <w:ind w:firstLine="643"/>
      </w:pPr>
      <w:bookmarkStart w:id="106" w:name="_Toc468641876"/>
      <w:r>
        <w:rPr>
          <w:rFonts w:hint="eastAsia"/>
        </w:rPr>
        <w:t>旧版本的</w:t>
      </w:r>
      <w:r>
        <w:t>网络通信系统</w:t>
      </w:r>
      <w:bookmarkEnd w:id="106"/>
    </w:p>
    <w:p w:rsidR="009A6C46" w:rsidRDefault="009A6C46" w:rsidP="009A6C46">
      <w:pPr>
        <w:ind w:firstLine="480"/>
      </w:pPr>
      <w:r w:rsidRPr="009A6C46">
        <w:rPr>
          <w:rFonts w:hint="eastAsia"/>
        </w:rPr>
        <w:t>Unity</w:t>
      </w:r>
      <w:r w:rsidRPr="009A6C46">
        <w:rPr>
          <w:rFonts w:hint="eastAsia"/>
        </w:rPr>
        <w:t>之前的网络通信系统是通过在需要在服务端和客户端交互的物体上添加</w:t>
      </w:r>
      <w:r w:rsidRPr="009A6C46">
        <w:rPr>
          <w:rFonts w:hint="eastAsia"/>
        </w:rPr>
        <w:t>NetWorkView</w:t>
      </w:r>
      <w:r w:rsidRPr="009A6C46">
        <w:rPr>
          <w:rFonts w:hint="eastAsia"/>
        </w:rPr>
        <w:t>关键主键。当只有服务器时该物体只会创建一个模型在服务器端。但是当有客户端连接进入时。首先</w:t>
      </w:r>
      <w:proofErr w:type="gramStart"/>
      <w:r w:rsidRPr="009A6C46">
        <w:rPr>
          <w:rFonts w:hint="eastAsia"/>
        </w:rPr>
        <w:t>服务端会自动</w:t>
      </w:r>
      <w:proofErr w:type="gramEnd"/>
      <w:r w:rsidRPr="009A6C46">
        <w:rPr>
          <w:rFonts w:hint="eastAsia"/>
        </w:rPr>
        <w:t>生成有</w:t>
      </w:r>
      <w:r w:rsidRPr="009A6C46">
        <w:rPr>
          <w:rFonts w:hint="eastAsia"/>
        </w:rPr>
        <w:t>NetWorkView</w:t>
      </w:r>
      <w:r w:rsidRPr="009A6C46">
        <w:rPr>
          <w:rFonts w:hint="eastAsia"/>
        </w:rPr>
        <w:t>主键的物件作为客户端的物体。同时在客户端连接时，同时生成两个带有</w:t>
      </w:r>
      <w:r w:rsidRPr="009A6C46">
        <w:rPr>
          <w:rFonts w:hint="eastAsia"/>
        </w:rPr>
        <w:t>NetWorkView</w:t>
      </w:r>
      <w:r w:rsidRPr="009A6C46">
        <w:rPr>
          <w:rFonts w:hint="eastAsia"/>
        </w:rPr>
        <w:t>的该模型物体，一个作为客户端本</w:t>
      </w:r>
      <w:proofErr w:type="gramStart"/>
      <w:r w:rsidRPr="009A6C46">
        <w:rPr>
          <w:rFonts w:hint="eastAsia"/>
        </w:rPr>
        <w:t>生控制</w:t>
      </w:r>
      <w:proofErr w:type="gramEnd"/>
      <w:r w:rsidRPr="009A6C46">
        <w:rPr>
          <w:rFonts w:hint="eastAsia"/>
        </w:rPr>
        <w:t>的物体，一个作为服务器端的物体参照。</w:t>
      </w:r>
    </w:p>
    <w:p w:rsidR="009A6C46" w:rsidRDefault="009A6C46" w:rsidP="009A6C46">
      <w:pPr>
        <w:pStyle w:val="3"/>
        <w:ind w:firstLine="643"/>
      </w:pPr>
      <w:bookmarkStart w:id="107" w:name="_Toc468641877"/>
      <w:r>
        <w:rPr>
          <w:rFonts w:hint="eastAsia"/>
        </w:rPr>
        <w:t>数据动画</w:t>
      </w:r>
      <w:r>
        <w:t>的同步的实</w:t>
      </w:r>
      <w:r>
        <w:rPr>
          <w:rFonts w:hint="eastAsia"/>
        </w:rPr>
        <w:t>现</w:t>
      </w:r>
      <w:bookmarkEnd w:id="107"/>
    </w:p>
    <w:p w:rsidR="009A6C46" w:rsidRDefault="009A6C46" w:rsidP="009A6C46">
      <w:pPr>
        <w:ind w:firstLine="480"/>
      </w:pPr>
      <w:r>
        <w:rPr>
          <w:rFonts w:hint="eastAsia"/>
        </w:rPr>
        <w:t>在老版本的系统下</w:t>
      </w:r>
      <w:r>
        <w:rPr>
          <w:rFonts w:hint="eastAsia"/>
        </w:rPr>
        <w:t>NetWorkView</w:t>
      </w:r>
      <w:r>
        <w:rPr>
          <w:rFonts w:hint="eastAsia"/>
        </w:rPr>
        <w:t>物体在服务器和客户端的动画同步需要通过调用</w:t>
      </w:r>
      <w:r>
        <w:rPr>
          <w:rFonts w:hint="eastAsia"/>
        </w:rPr>
        <w:t>NetWorkView</w:t>
      </w:r>
      <w:r>
        <w:rPr>
          <w:rFonts w:hint="eastAsia"/>
        </w:rPr>
        <w:t>功能主键进行通信。并传输相应的动画名称进行通信实现同步处理。</w:t>
      </w:r>
    </w:p>
    <w:p w:rsidR="009A6C46" w:rsidRDefault="009A6C46" w:rsidP="009A6C46">
      <w:pPr>
        <w:ind w:firstLine="480"/>
      </w:pPr>
      <w:r>
        <w:rPr>
          <w:rFonts w:hint="eastAsia"/>
        </w:rPr>
        <w:t>而数据的计算时，是在物体本身的代码控制上提供好对应的方法再通过</w:t>
      </w:r>
      <w:r>
        <w:rPr>
          <w:rFonts w:hint="eastAsia"/>
        </w:rPr>
        <w:t>NetWorkView</w:t>
      </w:r>
      <w:r>
        <w:rPr>
          <w:rFonts w:hint="eastAsia"/>
        </w:rPr>
        <w:t>主键下的方法如</w:t>
      </w:r>
      <w:r>
        <w:rPr>
          <w:rFonts w:hint="eastAsia"/>
        </w:rPr>
        <w:t>RPC</w:t>
      </w:r>
      <w:r>
        <w:rPr>
          <w:rFonts w:hint="eastAsia"/>
        </w:rPr>
        <w:t>进行远程的调用实现数据的计算。如客户端对服务器</w:t>
      </w:r>
      <w:proofErr w:type="gramStart"/>
      <w:r>
        <w:rPr>
          <w:rFonts w:hint="eastAsia"/>
        </w:rPr>
        <w:t>端造成</w:t>
      </w:r>
      <w:proofErr w:type="gramEnd"/>
      <w:r>
        <w:rPr>
          <w:rFonts w:hint="eastAsia"/>
        </w:rPr>
        <w:t>伤害并进行计算时，首先服务器端角色物体上的代码需要有受到伤害计算的方法类或函数，然后是客户端通过</w:t>
      </w:r>
      <w:r>
        <w:rPr>
          <w:rFonts w:hint="eastAsia"/>
        </w:rPr>
        <w:t>RPC</w:t>
      </w:r>
      <w:r>
        <w:rPr>
          <w:rFonts w:hint="eastAsia"/>
        </w:rPr>
        <w:t>的方法进行远程的调用实现。</w:t>
      </w:r>
    </w:p>
    <w:p w:rsidR="009A6C46" w:rsidRDefault="009A6C46" w:rsidP="009A6C46">
      <w:pPr>
        <w:pStyle w:val="a9"/>
        <w:ind w:firstLine="360"/>
      </w:pPr>
      <w:bookmarkStart w:id="108" w:name="_Toc468643102"/>
      <w:r>
        <w:rPr>
          <w:rFonts w:hint="eastAsia"/>
        </w:rPr>
        <w:lastRenderedPageBreak/>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13</w:t>
      </w:r>
      <w:r w:rsidR="00E8633B">
        <w:fldChar w:fldCharType="end"/>
      </w:r>
      <w:r w:rsidRPr="009A6C46">
        <w:rPr>
          <w:rFonts w:hint="eastAsia"/>
        </w:rPr>
        <w:t xml:space="preserve"> Unity</w:t>
      </w:r>
      <w:r w:rsidRPr="009A6C46">
        <w:rPr>
          <w:rFonts w:hint="eastAsia"/>
        </w:rPr>
        <w:t>旧版本的通信系统实现方式图</w:t>
      </w:r>
      <w:bookmarkEnd w:id="108"/>
    </w:p>
    <w:p w:rsidR="009A6C46" w:rsidRDefault="009A6C46" w:rsidP="009A6C46">
      <w:pPr>
        <w:ind w:firstLine="480"/>
      </w:pPr>
      <w:r>
        <w:rPr>
          <w:rFonts w:hint="eastAsia"/>
          <w:noProof/>
        </w:rPr>
        <w:drawing>
          <wp:inline distT="0" distB="0" distL="0" distR="0" wp14:anchorId="4D4A8AB1" wp14:editId="3FB77567">
            <wp:extent cx="1857375" cy="379268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Work关键主键.jpg"/>
                    <pic:cNvPicPr/>
                  </pic:nvPicPr>
                  <pic:blipFill>
                    <a:blip r:embed="rId70">
                      <a:extLst>
                        <a:ext uri="{28A0092B-C50C-407E-A947-70E740481C1C}">
                          <a14:useLocalDpi xmlns:a14="http://schemas.microsoft.com/office/drawing/2010/main" val="0"/>
                        </a:ext>
                      </a:extLst>
                    </a:blip>
                    <a:stretch>
                      <a:fillRect/>
                    </a:stretch>
                  </pic:blipFill>
                  <pic:spPr>
                    <a:xfrm>
                      <a:off x="0" y="0"/>
                      <a:ext cx="1860808" cy="3799693"/>
                    </a:xfrm>
                    <a:prstGeom prst="rect">
                      <a:avLst/>
                    </a:prstGeom>
                  </pic:spPr>
                </pic:pic>
              </a:graphicData>
            </a:graphic>
          </wp:inline>
        </w:drawing>
      </w:r>
      <w:r>
        <w:rPr>
          <w:rFonts w:hint="eastAsia"/>
          <w:noProof/>
        </w:rPr>
        <w:drawing>
          <wp:inline distT="0" distB="0" distL="0" distR="0" wp14:anchorId="356DA3E9" wp14:editId="4A35E53B">
            <wp:extent cx="2657475" cy="1442085"/>
            <wp:effectExtent l="0" t="0" r="952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C远程调用方法.jpg"/>
                    <pic:cNvPicPr/>
                  </pic:nvPicPr>
                  <pic:blipFill>
                    <a:blip r:embed="rId71">
                      <a:extLst>
                        <a:ext uri="{28A0092B-C50C-407E-A947-70E740481C1C}">
                          <a14:useLocalDpi xmlns:a14="http://schemas.microsoft.com/office/drawing/2010/main" val="0"/>
                        </a:ext>
                      </a:extLst>
                    </a:blip>
                    <a:stretch>
                      <a:fillRect/>
                    </a:stretch>
                  </pic:blipFill>
                  <pic:spPr>
                    <a:xfrm>
                      <a:off x="0" y="0"/>
                      <a:ext cx="2675585" cy="1451912"/>
                    </a:xfrm>
                    <a:prstGeom prst="rect">
                      <a:avLst/>
                    </a:prstGeom>
                  </pic:spPr>
                </pic:pic>
              </a:graphicData>
            </a:graphic>
          </wp:inline>
        </w:drawing>
      </w:r>
    </w:p>
    <w:p w:rsidR="009A6C46" w:rsidRDefault="009A6C46" w:rsidP="009A6C46">
      <w:pPr>
        <w:ind w:firstLine="480"/>
      </w:pPr>
      <w:r>
        <w:rPr>
          <w:rFonts w:hint="eastAsia"/>
          <w:noProof/>
        </w:rPr>
        <w:drawing>
          <wp:inline distT="0" distB="0" distL="0" distR="0" wp14:anchorId="395EF8CD" wp14:editId="0B7BA658">
            <wp:extent cx="4139293" cy="6191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tWorkview动画同步方法.jpg"/>
                    <pic:cNvPicPr/>
                  </pic:nvPicPr>
                  <pic:blipFill>
                    <a:blip r:embed="rId72">
                      <a:extLst>
                        <a:ext uri="{28A0092B-C50C-407E-A947-70E740481C1C}">
                          <a14:useLocalDpi xmlns:a14="http://schemas.microsoft.com/office/drawing/2010/main" val="0"/>
                        </a:ext>
                      </a:extLst>
                    </a:blip>
                    <a:stretch>
                      <a:fillRect/>
                    </a:stretch>
                  </pic:blipFill>
                  <pic:spPr>
                    <a:xfrm>
                      <a:off x="0" y="0"/>
                      <a:ext cx="4149120" cy="620595"/>
                    </a:xfrm>
                    <a:prstGeom prst="rect">
                      <a:avLst/>
                    </a:prstGeom>
                  </pic:spPr>
                </pic:pic>
              </a:graphicData>
            </a:graphic>
          </wp:inline>
        </w:drawing>
      </w:r>
    </w:p>
    <w:p w:rsidR="009A6C46" w:rsidRDefault="009A6C46" w:rsidP="009A6C46">
      <w:pPr>
        <w:ind w:firstLine="480"/>
      </w:pPr>
    </w:p>
    <w:p w:rsidR="009A6C46" w:rsidRDefault="00C95483" w:rsidP="00C95483">
      <w:pPr>
        <w:pStyle w:val="2"/>
        <w:ind w:firstLine="643"/>
      </w:pPr>
      <w:bookmarkStart w:id="109" w:name="_Toc468641878"/>
      <w:r>
        <w:rPr>
          <w:rFonts w:hint="eastAsia"/>
        </w:rPr>
        <w:t>U</w:t>
      </w:r>
      <w:r>
        <w:t>nity</w:t>
      </w:r>
      <w:r>
        <w:t>新版</w:t>
      </w:r>
      <w:r>
        <w:rPr>
          <w:rFonts w:hint="eastAsia"/>
        </w:rPr>
        <w:t>系统</w:t>
      </w:r>
      <w:r>
        <w:t>局域网联机</w:t>
      </w:r>
      <w:bookmarkEnd w:id="109"/>
    </w:p>
    <w:p w:rsidR="00C95483" w:rsidRDefault="00C95483" w:rsidP="00C95483">
      <w:pPr>
        <w:pStyle w:val="3"/>
        <w:ind w:firstLine="643"/>
      </w:pPr>
      <w:bookmarkStart w:id="110" w:name="_Toc468641879"/>
      <w:r>
        <w:rPr>
          <w:rFonts w:hint="eastAsia"/>
        </w:rPr>
        <w:t>新本版的</w:t>
      </w:r>
      <w:r>
        <w:t>网络</w:t>
      </w:r>
      <w:r>
        <w:rPr>
          <w:rFonts w:hint="eastAsia"/>
        </w:rPr>
        <w:t>通信</w:t>
      </w:r>
      <w:r>
        <w:t>系统</w:t>
      </w:r>
      <w:bookmarkEnd w:id="110"/>
    </w:p>
    <w:p w:rsidR="00C95483" w:rsidRDefault="00C95483" w:rsidP="004956D9">
      <w:pPr>
        <w:pStyle w:val="4"/>
        <w:ind w:firstLine="562"/>
      </w:pPr>
      <w:r w:rsidRPr="00C95483">
        <w:rPr>
          <w:rFonts w:hint="eastAsia"/>
        </w:rPr>
        <w:t>NetWorkManager</w:t>
      </w:r>
      <w:r w:rsidRPr="00C95483">
        <w:rPr>
          <w:rFonts w:hint="eastAsia"/>
        </w:rPr>
        <w:t>介绍</w:t>
      </w:r>
    </w:p>
    <w:p w:rsidR="00C95483" w:rsidRDefault="00C95483" w:rsidP="00C95483">
      <w:pPr>
        <w:ind w:firstLine="480"/>
      </w:pPr>
      <w:r>
        <w:rPr>
          <w:rFonts w:hint="eastAsia"/>
        </w:rPr>
        <w:t xml:space="preserve">NetworkManager </w:t>
      </w:r>
      <w:r>
        <w:rPr>
          <w:rFonts w:hint="eastAsia"/>
        </w:rPr>
        <w:t>网络管理器是</w:t>
      </w:r>
      <w:r>
        <w:rPr>
          <w:rFonts w:hint="eastAsia"/>
        </w:rPr>
        <w:t xml:space="preserve"> </w:t>
      </w:r>
      <w:r>
        <w:rPr>
          <w:rFonts w:hint="eastAsia"/>
        </w:rPr>
        <w:t>管理网络状态的多人游戏的一个组成部分。它实际上被实现完全使用</w:t>
      </w:r>
      <w:r>
        <w:rPr>
          <w:rFonts w:hint="eastAsia"/>
        </w:rPr>
        <w:t xml:space="preserve"> HLAPI</w:t>
      </w:r>
      <w:r>
        <w:rPr>
          <w:rFonts w:hint="eastAsia"/>
        </w:rPr>
        <w:t>，所以它做的一切都是可被其他</w:t>
      </w:r>
      <w:r>
        <w:rPr>
          <w:rFonts w:hint="eastAsia"/>
        </w:rPr>
        <w:t>forms</w:t>
      </w:r>
      <w:r>
        <w:rPr>
          <w:rFonts w:hint="eastAsia"/>
        </w:rPr>
        <w:t>的开发人员使用的。然而网络管理器包装了很多有用的功能，使得创建、</w:t>
      </w:r>
      <w:r>
        <w:rPr>
          <w:rFonts w:hint="eastAsia"/>
        </w:rPr>
        <w:t xml:space="preserve"> </w:t>
      </w:r>
      <w:r>
        <w:rPr>
          <w:rFonts w:hint="eastAsia"/>
        </w:rPr>
        <w:t>运行和调试尽可能简单的多人游戏。</w:t>
      </w:r>
    </w:p>
    <w:p w:rsidR="00C95483" w:rsidRDefault="00C95483" w:rsidP="00C95483">
      <w:pPr>
        <w:ind w:firstLine="480"/>
      </w:pPr>
      <w:r>
        <w:rPr>
          <w:rFonts w:hint="eastAsia"/>
        </w:rPr>
        <w:t>网络管理器可以使用完全不用脚本。它有在编辑器中有</w:t>
      </w:r>
      <w:r>
        <w:rPr>
          <w:rFonts w:hint="eastAsia"/>
        </w:rPr>
        <w:t xml:space="preserve"> inspector </w:t>
      </w:r>
      <w:r>
        <w:rPr>
          <w:rFonts w:hint="eastAsia"/>
        </w:rPr>
        <w:t>控件，允许配置其所有功能，和</w:t>
      </w:r>
      <w:r>
        <w:rPr>
          <w:rFonts w:hint="eastAsia"/>
        </w:rPr>
        <w:t xml:space="preserve"> NetworkManagerHUD </w:t>
      </w:r>
      <w:r>
        <w:rPr>
          <w:rFonts w:hint="eastAsia"/>
        </w:rPr>
        <w:t>提供简单、默认的用户界面，可以在运行时允许被用户控制的网络游戏。为高级的使用，开发人员可以从网络管理</w:t>
      </w:r>
      <w:r>
        <w:rPr>
          <w:rFonts w:hint="eastAsia"/>
        </w:rPr>
        <w:lastRenderedPageBreak/>
        <w:t>器派生出类</w:t>
      </w:r>
      <w:r>
        <w:rPr>
          <w:rFonts w:hint="eastAsia"/>
        </w:rPr>
        <w:t xml:space="preserve"> </w:t>
      </w:r>
      <w:r>
        <w:rPr>
          <w:rFonts w:hint="eastAsia"/>
        </w:rPr>
        <w:t>并通过重写虚函数，为它提供的任何自定义其行为。</w:t>
      </w:r>
    </w:p>
    <w:p w:rsidR="00C95483" w:rsidRDefault="00C95483" w:rsidP="00C95483">
      <w:pPr>
        <w:pStyle w:val="a9"/>
        <w:ind w:firstLine="360"/>
      </w:pPr>
      <w:bookmarkStart w:id="111" w:name="_Toc468643103"/>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14</w:t>
      </w:r>
      <w:r w:rsidR="00E8633B">
        <w:fldChar w:fldCharType="end"/>
      </w:r>
      <w:r w:rsidRPr="00C95483">
        <w:rPr>
          <w:rFonts w:hint="eastAsia"/>
        </w:rPr>
        <w:t xml:space="preserve"> Network Manager</w:t>
      </w:r>
      <w:r w:rsidRPr="00C95483">
        <w:rPr>
          <w:rFonts w:hint="eastAsia"/>
        </w:rPr>
        <w:t>的信息介绍图</w:t>
      </w:r>
      <w:bookmarkEnd w:id="111"/>
    </w:p>
    <w:p w:rsidR="00C95483" w:rsidRDefault="00C95483" w:rsidP="00C95483">
      <w:pPr>
        <w:ind w:firstLine="480"/>
        <w:jc w:val="center"/>
      </w:pPr>
      <w:r>
        <w:rPr>
          <w:rFonts w:hint="eastAsia"/>
          <w:noProof/>
        </w:rPr>
        <w:drawing>
          <wp:inline distT="0" distB="0" distL="0" distR="0" wp14:anchorId="53E01CDE" wp14:editId="57C053A1">
            <wp:extent cx="3381375" cy="162120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tworkManager介绍.png"/>
                    <pic:cNvPicPr/>
                  </pic:nvPicPr>
                  <pic:blipFill>
                    <a:blip r:embed="rId73">
                      <a:extLst>
                        <a:ext uri="{28A0092B-C50C-407E-A947-70E740481C1C}">
                          <a14:useLocalDpi xmlns:a14="http://schemas.microsoft.com/office/drawing/2010/main" val="0"/>
                        </a:ext>
                      </a:extLst>
                    </a:blip>
                    <a:stretch>
                      <a:fillRect/>
                    </a:stretch>
                  </pic:blipFill>
                  <pic:spPr>
                    <a:xfrm>
                      <a:off x="0" y="0"/>
                      <a:ext cx="3387405" cy="1624098"/>
                    </a:xfrm>
                    <a:prstGeom prst="rect">
                      <a:avLst/>
                    </a:prstGeom>
                  </pic:spPr>
                </pic:pic>
              </a:graphicData>
            </a:graphic>
          </wp:inline>
        </w:drawing>
      </w:r>
    </w:p>
    <w:p w:rsidR="00C95483" w:rsidRDefault="00C95483" w:rsidP="00C95483">
      <w:pPr>
        <w:ind w:firstLine="480"/>
      </w:pPr>
    </w:p>
    <w:p w:rsidR="00C95483" w:rsidRDefault="00C95483" w:rsidP="004956D9">
      <w:pPr>
        <w:pStyle w:val="4"/>
        <w:ind w:firstLine="562"/>
      </w:pPr>
      <w:r w:rsidRPr="004956D9">
        <w:t>Spawning Management</w:t>
      </w:r>
      <w:r w:rsidRPr="004956D9">
        <w:rPr>
          <w:rFonts w:hint="eastAsia"/>
        </w:rPr>
        <w:t>主角</w:t>
      </w:r>
      <w:r w:rsidRPr="004956D9">
        <w:t>和怪</w:t>
      </w:r>
      <w:r>
        <w:t>物的加载生成</w:t>
      </w:r>
    </w:p>
    <w:p w:rsidR="00C95483" w:rsidRDefault="00C95483" w:rsidP="00C95483">
      <w:pPr>
        <w:ind w:firstLine="480"/>
      </w:pPr>
      <w:r>
        <w:rPr>
          <w:rFonts w:hint="eastAsia"/>
        </w:rPr>
        <w:t>网络管理器可以用于管理网络对象从预置的实例化</w:t>
      </w:r>
      <w:r>
        <w:rPr>
          <w:rFonts w:hint="eastAsia"/>
        </w:rPr>
        <w:t xml:space="preserve"> </w:t>
      </w:r>
      <w:r>
        <w:rPr>
          <w:rFonts w:hint="eastAsia"/>
        </w:rPr>
        <w:t>。大多数游戏都有</w:t>
      </w:r>
      <w:r>
        <w:rPr>
          <w:rFonts w:hint="eastAsia"/>
        </w:rPr>
        <w:t xml:space="preserve"> prefab </w:t>
      </w:r>
      <w:r>
        <w:rPr>
          <w:rFonts w:hint="eastAsia"/>
        </w:rPr>
        <w:t>用作</w:t>
      </w:r>
      <w:r>
        <w:rPr>
          <w:rFonts w:hint="eastAsia"/>
        </w:rPr>
        <w:t xml:space="preserve">player </w:t>
      </w:r>
      <w:r>
        <w:rPr>
          <w:rFonts w:hint="eastAsia"/>
        </w:rPr>
        <w:t>的对象，因此网络管理器有一个</w:t>
      </w:r>
      <w:r>
        <w:rPr>
          <w:rFonts w:hint="eastAsia"/>
        </w:rPr>
        <w:t xml:space="preserve"> </w:t>
      </w:r>
      <w:r>
        <w:rPr>
          <w:rFonts w:hint="eastAsia"/>
        </w:rPr>
        <w:t>槽（字段），拖动</w:t>
      </w:r>
      <w:r>
        <w:rPr>
          <w:rFonts w:hint="eastAsia"/>
        </w:rPr>
        <w:t>player prefab</w:t>
      </w:r>
      <w:r>
        <w:rPr>
          <w:rFonts w:hint="eastAsia"/>
        </w:rPr>
        <w:t>进行赋值。当一个</w:t>
      </w:r>
      <w:r>
        <w:rPr>
          <w:rFonts w:hint="eastAsia"/>
        </w:rPr>
        <w:t xml:space="preserve">player prefab </w:t>
      </w:r>
      <w:r>
        <w:rPr>
          <w:rFonts w:hint="eastAsia"/>
        </w:rPr>
        <w:t>设置时，</w:t>
      </w:r>
      <w:r>
        <w:rPr>
          <w:rFonts w:hint="eastAsia"/>
        </w:rPr>
        <w:t xml:space="preserve">player </w:t>
      </w:r>
      <w:r>
        <w:rPr>
          <w:rFonts w:hint="eastAsia"/>
        </w:rPr>
        <w:t>对象会自动产生从该</w:t>
      </w:r>
      <w:r>
        <w:rPr>
          <w:rFonts w:hint="eastAsia"/>
        </w:rPr>
        <w:t>prefab</w:t>
      </w:r>
      <w:r>
        <w:rPr>
          <w:rFonts w:hint="eastAsia"/>
        </w:rPr>
        <w:t>，</w:t>
      </w:r>
      <w:r>
        <w:rPr>
          <w:rFonts w:hint="eastAsia"/>
        </w:rPr>
        <w:t xml:space="preserve"> </w:t>
      </w:r>
      <w:r>
        <w:rPr>
          <w:rFonts w:hint="eastAsia"/>
        </w:rPr>
        <w:t>为每个用户在游戏中创建。这适用于在本地</w:t>
      </w:r>
      <w:r>
        <w:rPr>
          <w:rFonts w:hint="eastAsia"/>
        </w:rPr>
        <w:t>player</w:t>
      </w:r>
      <w:r>
        <w:rPr>
          <w:rFonts w:hint="eastAsia"/>
        </w:rPr>
        <w:t>托管</w:t>
      </w:r>
      <w:r>
        <w:rPr>
          <w:rFonts w:hint="eastAsia"/>
        </w:rPr>
        <w:t>hosted</w:t>
      </w:r>
      <w:r>
        <w:rPr>
          <w:rFonts w:hint="eastAsia"/>
        </w:rPr>
        <w:t>服务器上，和远程客户端上的远程</w:t>
      </w:r>
      <w:r>
        <w:rPr>
          <w:rFonts w:hint="eastAsia"/>
        </w:rPr>
        <w:t xml:space="preserve">players </w:t>
      </w:r>
      <w:r>
        <w:rPr>
          <w:rFonts w:hint="eastAsia"/>
        </w:rPr>
        <w:t>参与者。请注意</w:t>
      </w:r>
      <w:r>
        <w:rPr>
          <w:rFonts w:hint="eastAsia"/>
        </w:rPr>
        <w:t xml:space="preserve">player prefab </w:t>
      </w:r>
      <w:r>
        <w:rPr>
          <w:rFonts w:hint="eastAsia"/>
        </w:rPr>
        <w:t>必须有</w:t>
      </w:r>
      <w:r>
        <w:rPr>
          <w:rFonts w:hint="eastAsia"/>
        </w:rPr>
        <w:t xml:space="preserve"> NetworkIdentity </w:t>
      </w:r>
      <w:r>
        <w:rPr>
          <w:rFonts w:hint="eastAsia"/>
        </w:rPr>
        <w:t>组件。</w:t>
      </w:r>
    </w:p>
    <w:p w:rsidR="00C95483" w:rsidRDefault="00C95483" w:rsidP="00C95483">
      <w:pPr>
        <w:ind w:firstLine="480"/>
      </w:pPr>
      <w:r>
        <w:rPr>
          <w:rFonts w:hint="eastAsia"/>
        </w:rPr>
        <w:t>除了</w:t>
      </w:r>
      <w:r>
        <w:rPr>
          <w:rFonts w:hint="eastAsia"/>
        </w:rPr>
        <w:t>player prefab</w:t>
      </w:r>
      <w:r>
        <w:rPr>
          <w:rFonts w:hint="eastAsia"/>
        </w:rPr>
        <w:t>，其他对象的预置将动态地被生成了但是必须是</w:t>
      </w:r>
      <w:r>
        <w:rPr>
          <w:rFonts w:hint="eastAsia"/>
        </w:rPr>
        <w:t>ClientScene</w:t>
      </w:r>
      <w:r>
        <w:rPr>
          <w:rFonts w:hint="eastAsia"/>
        </w:rPr>
        <w:t>登</w:t>
      </w:r>
      <w:r>
        <w:rPr>
          <w:rFonts w:hint="eastAsia"/>
        </w:rPr>
        <w:t xml:space="preserve"> </w:t>
      </w:r>
      <w:r>
        <w:rPr>
          <w:rFonts w:hint="eastAsia"/>
        </w:rPr>
        <w:t>记的。</w:t>
      </w:r>
    </w:p>
    <w:p w:rsidR="004956D9" w:rsidRDefault="004956D9" w:rsidP="004956D9">
      <w:pPr>
        <w:pStyle w:val="a9"/>
        <w:ind w:firstLine="360"/>
      </w:pPr>
      <w:bookmarkStart w:id="112" w:name="_Toc468643104"/>
      <w:r>
        <w:rPr>
          <w:rFonts w:hint="eastAsia"/>
        </w:rPr>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15</w:t>
      </w:r>
      <w:r w:rsidR="00E8633B">
        <w:fldChar w:fldCharType="end"/>
      </w:r>
      <w:r w:rsidRPr="004956D9">
        <w:rPr>
          <w:rFonts w:hint="eastAsia"/>
        </w:rPr>
        <w:t>需要动态生成物体放入图</w:t>
      </w:r>
      <w:bookmarkEnd w:id="112"/>
    </w:p>
    <w:p w:rsidR="004956D9" w:rsidRDefault="004956D9" w:rsidP="004956D9">
      <w:pPr>
        <w:ind w:firstLine="480"/>
        <w:jc w:val="center"/>
      </w:pPr>
      <w:r>
        <w:rPr>
          <w:rFonts w:hint="eastAsia"/>
          <w:noProof/>
        </w:rPr>
        <w:drawing>
          <wp:inline distT="0" distB="0" distL="0" distR="0" wp14:anchorId="1D6D08C5" wp14:editId="7AF62516">
            <wp:extent cx="2628900" cy="14573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tworkManager生成预制Prefabs.png"/>
                    <pic:cNvPicPr/>
                  </pic:nvPicPr>
                  <pic:blipFill>
                    <a:blip r:embed="rId74">
                      <a:extLst>
                        <a:ext uri="{28A0092B-C50C-407E-A947-70E740481C1C}">
                          <a14:useLocalDpi xmlns:a14="http://schemas.microsoft.com/office/drawing/2010/main" val="0"/>
                        </a:ext>
                      </a:extLst>
                    </a:blip>
                    <a:stretch>
                      <a:fillRect/>
                    </a:stretch>
                  </pic:blipFill>
                  <pic:spPr>
                    <a:xfrm>
                      <a:off x="0" y="0"/>
                      <a:ext cx="2628900" cy="1457325"/>
                    </a:xfrm>
                    <a:prstGeom prst="rect">
                      <a:avLst/>
                    </a:prstGeom>
                  </pic:spPr>
                </pic:pic>
              </a:graphicData>
            </a:graphic>
          </wp:inline>
        </w:drawing>
      </w:r>
    </w:p>
    <w:p w:rsidR="004956D9" w:rsidRDefault="004956D9" w:rsidP="004956D9">
      <w:pPr>
        <w:ind w:firstLine="480"/>
      </w:pPr>
    </w:p>
    <w:p w:rsidR="004956D9" w:rsidRDefault="004956D9" w:rsidP="004956D9">
      <w:pPr>
        <w:pStyle w:val="4"/>
        <w:ind w:firstLine="562"/>
      </w:pPr>
      <w:r>
        <w:t>动画同步系统</w:t>
      </w:r>
      <w:r>
        <w:rPr>
          <w:rFonts w:hint="eastAsia"/>
        </w:rPr>
        <w:t>N</w:t>
      </w:r>
      <w:r>
        <w:t>etWorkAnimator</w:t>
      </w:r>
    </w:p>
    <w:p w:rsidR="004956D9" w:rsidRDefault="004956D9" w:rsidP="004956D9">
      <w:pPr>
        <w:ind w:firstLine="480"/>
      </w:pPr>
      <w:r w:rsidRPr="004956D9">
        <w:rPr>
          <w:rFonts w:hint="eastAsia"/>
        </w:rPr>
        <w:t>NetWorkAnimator</w:t>
      </w:r>
      <w:r w:rsidRPr="004956D9">
        <w:rPr>
          <w:rFonts w:hint="eastAsia"/>
        </w:rPr>
        <w:t>用来</w:t>
      </w:r>
      <w:proofErr w:type="gramStart"/>
      <w:r w:rsidRPr="004956D9">
        <w:rPr>
          <w:rFonts w:hint="eastAsia"/>
        </w:rPr>
        <w:t>跨网络</w:t>
      </w:r>
      <w:proofErr w:type="gramEnd"/>
      <w:r w:rsidRPr="004956D9">
        <w:rPr>
          <w:rFonts w:hint="eastAsia"/>
        </w:rPr>
        <w:t>同步动画，需要指明同步的动画的参数后，系统自动同步。</w:t>
      </w:r>
    </w:p>
    <w:p w:rsidR="004956D9" w:rsidRDefault="004956D9" w:rsidP="004956D9">
      <w:pPr>
        <w:pStyle w:val="a9"/>
        <w:ind w:firstLine="360"/>
      </w:pPr>
      <w:bookmarkStart w:id="113" w:name="_Toc468643105"/>
      <w:r>
        <w:rPr>
          <w:rFonts w:hint="eastAsia"/>
        </w:rPr>
        <w:lastRenderedPageBreak/>
        <w:t>图</w:t>
      </w:r>
      <w:r>
        <w:rPr>
          <w:rFonts w:hint="eastAsia"/>
        </w:rPr>
        <w:t xml:space="preserve"> </w:t>
      </w:r>
      <w:r w:rsidR="00E8633B">
        <w:fldChar w:fldCharType="begin"/>
      </w:r>
      <w:r w:rsidR="00E8633B">
        <w:instrText xml:space="preserve"> </w:instrText>
      </w:r>
      <w:r w:rsidR="00E8633B">
        <w:rPr>
          <w:rFonts w:hint="eastAsia"/>
        </w:rPr>
        <w:instrText>STYLEREF 1 \s</w:instrText>
      </w:r>
      <w:r w:rsidR="00E8633B">
        <w:instrText xml:space="preserve"> </w:instrText>
      </w:r>
      <w:r w:rsidR="00E8633B">
        <w:fldChar w:fldCharType="separate"/>
      </w:r>
      <w:r w:rsidR="00E8633B">
        <w:rPr>
          <w:noProof/>
        </w:rPr>
        <w:t>4</w:t>
      </w:r>
      <w:r w:rsidR="00E8633B">
        <w:fldChar w:fldCharType="end"/>
      </w:r>
      <w:r w:rsidR="00E8633B">
        <w:t>.</w:t>
      </w:r>
      <w:r w:rsidR="00E8633B">
        <w:fldChar w:fldCharType="begin"/>
      </w:r>
      <w:r w:rsidR="00E8633B">
        <w:instrText xml:space="preserve"> </w:instrText>
      </w:r>
      <w:r w:rsidR="00E8633B">
        <w:rPr>
          <w:rFonts w:hint="eastAsia"/>
        </w:rPr>
        <w:instrText xml:space="preserve">SEQ </w:instrText>
      </w:r>
      <w:r w:rsidR="00E8633B">
        <w:rPr>
          <w:rFonts w:hint="eastAsia"/>
        </w:rPr>
        <w:instrText>图</w:instrText>
      </w:r>
      <w:r w:rsidR="00E8633B">
        <w:rPr>
          <w:rFonts w:hint="eastAsia"/>
        </w:rPr>
        <w:instrText xml:space="preserve"> \* ARABIC \s 1</w:instrText>
      </w:r>
      <w:r w:rsidR="00E8633B">
        <w:instrText xml:space="preserve"> </w:instrText>
      </w:r>
      <w:r w:rsidR="00E8633B">
        <w:fldChar w:fldCharType="separate"/>
      </w:r>
      <w:r w:rsidR="00E8633B">
        <w:rPr>
          <w:noProof/>
        </w:rPr>
        <w:t>16</w:t>
      </w:r>
      <w:r w:rsidR="00E8633B">
        <w:fldChar w:fldCharType="end"/>
      </w:r>
      <w:r w:rsidRPr="004956D9">
        <w:rPr>
          <w:rFonts w:hint="eastAsia"/>
        </w:rPr>
        <w:t>系统同步动画</w:t>
      </w:r>
      <w:r w:rsidRPr="004956D9">
        <w:rPr>
          <w:rFonts w:hint="eastAsia"/>
        </w:rPr>
        <w:t>NerworkAnimator</w:t>
      </w:r>
      <w:r w:rsidRPr="004956D9">
        <w:rPr>
          <w:rFonts w:hint="eastAsia"/>
        </w:rPr>
        <w:t>图</w:t>
      </w:r>
      <w:bookmarkEnd w:id="113"/>
    </w:p>
    <w:p w:rsidR="004956D9" w:rsidRDefault="004956D9" w:rsidP="004956D9">
      <w:pPr>
        <w:ind w:firstLine="480"/>
        <w:jc w:val="center"/>
      </w:pPr>
      <w:r>
        <w:rPr>
          <w:rFonts w:hint="eastAsia"/>
          <w:noProof/>
        </w:rPr>
        <w:drawing>
          <wp:inline distT="0" distB="0" distL="0" distR="0" wp14:anchorId="544D5050" wp14:editId="350EF896">
            <wp:extent cx="2381250" cy="1876888"/>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tWorkAnimator.png"/>
                    <pic:cNvPicPr/>
                  </pic:nvPicPr>
                  <pic:blipFill>
                    <a:blip r:embed="rId75">
                      <a:extLst>
                        <a:ext uri="{28A0092B-C50C-407E-A947-70E740481C1C}">
                          <a14:useLocalDpi xmlns:a14="http://schemas.microsoft.com/office/drawing/2010/main" val="0"/>
                        </a:ext>
                      </a:extLst>
                    </a:blip>
                    <a:stretch>
                      <a:fillRect/>
                    </a:stretch>
                  </pic:blipFill>
                  <pic:spPr>
                    <a:xfrm>
                      <a:off x="0" y="0"/>
                      <a:ext cx="2389018" cy="1883011"/>
                    </a:xfrm>
                    <a:prstGeom prst="rect">
                      <a:avLst/>
                    </a:prstGeom>
                  </pic:spPr>
                </pic:pic>
              </a:graphicData>
            </a:graphic>
          </wp:inline>
        </w:drawing>
      </w:r>
    </w:p>
    <w:p w:rsidR="004956D9" w:rsidRDefault="004956D9" w:rsidP="004956D9">
      <w:pPr>
        <w:ind w:firstLine="480"/>
      </w:pPr>
    </w:p>
    <w:p w:rsidR="004956D9" w:rsidRDefault="004956D9" w:rsidP="004956D9">
      <w:pPr>
        <w:pStyle w:val="4"/>
        <w:ind w:firstLine="562"/>
      </w:pPr>
      <w:r>
        <w:rPr>
          <w:rFonts w:hint="eastAsia"/>
        </w:rPr>
        <w:t>N</w:t>
      </w:r>
      <w:r>
        <w:t xml:space="preserve">etworkBehaviour </w:t>
      </w:r>
      <w:r>
        <w:rPr>
          <w:rFonts w:hint="eastAsia"/>
        </w:rPr>
        <w:t>添加</w:t>
      </w:r>
      <w:r>
        <w:t>的脚本</w:t>
      </w:r>
      <w:r>
        <w:rPr>
          <w:rFonts w:hint="eastAsia"/>
        </w:rPr>
        <w:t>父</w:t>
      </w:r>
      <w:r>
        <w:t>类</w:t>
      </w:r>
    </w:p>
    <w:p w:rsidR="004956D9" w:rsidRDefault="004956D9" w:rsidP="004956D9">
      <w:pPr>
        <w:ind w:firstLine="480"/>
      </w:pPr>
      <w:r>
        <w:rPr>
          <w:rFonts w:hint="eastAsia"/>
        </w:rPr>
        <w:t xml:space="preserve">NetworkBehaviours </w:t>
      </w:r>
      <w:r>
        <w:rPr>
          <w:rFonts w:hint="eastAsia"/>
        </w:rPr>
        <w:t>是特别脚本，用于处理对象上的</w:t>
      </w:r>
      <w:r>
        <w:rPr>
          <w:rFonts w:hint="eastAsia"/>
        </w:rPr>
        <w:t xml:space="preserve"> NetworkIdentity </w:t>
      </w:r>
      <w:r>
        <w:rPr>
          <w:rFonts w:hint="eastAsia"/>
        </w:rPr>
        <w:t>组件。这些脚本都能够执行</w:t>
      </w:r>
      <w:r>
        <w:rPr>
          <w:rFonts w:hint="eastAsia"/>
        </w:rPr>
        <w:t xml:space="preserve"> HLAPI </w:t>
      </w:r>
      <w:r>
        <w:rPr>
          <w:rFonts w:hint="eastAsia"/>
        </w:rPr>
        <w:t>，像</w:t>
      </w:r>
      <w:r>
        <w:rPr>
          <w:rFonts w:hint="eastAsia"/>
        </w:rPr>
        <w:t>Commands</w:t>
      </w:r>
      <w:r>
        <w:rPr>
          <w:rFonts w:hint="eastAsia"/>
        </w:rPr>
        <w:t>、</w:t>
      </w:r>
      <w:r>
        <w:rPr>
          <w:rFonts w:hint="eastAsia"/>
        </w:rPr>
        <w:t xml:space="preserve"> ClientRPCs</w:t>
      </w:r>
      <w:r>
        <w:rPr>
          <w:rFonts w:hint="eastAsia"/>
        </w:rPr>
        <w:t>、</w:t>
      </w:r>
      <w:r>
        <w:rPr>
          <w:rFonts w:hint="eastAsia"/>
        </w:rPr>
        <w:t xml:space="preserve"> SyncEvents </w:t>
      </w:r>
      <w:r>
        <w:rPr>
          <w:rFonts w:hint="eastAsia"/>
        </w:rPr>
        <w:t>和</w:t>
      </w:r>
      <w:r>
        <w:rPr>
          <w:rFonts w:hint="eastAsia"/>
        </w:rPr>
        <w:t xml:space="preserve"> SyncVars </w:t>
      </w:r>
      <w:r>
        <w:rPr>
          <w:rFonts w:hint="eastAsia"/>
        </w:rPr>
        <w:t>等功能。</w:t>
      </w:r>
    </w:p>
    <w:p w:rsidR="004956D9" w:rsidRDefault="004956D9" w:rsidP="004956D9">
      <w:pPr>
        <w:ind w:firstLine="480"/>
      </w:pPr>
      <w:r>
        <w:rPr>
          <w:rFonts w:hint="eastAsia"/>
        </w:rPr>
        <w:t>与</w:t>
      </w:r>
      <w:r>
        <w:rPr>
          <w:rFonts w:hint="eastAsia"/>
        </w:rPr>
        <w:t>Unity Network System</w:t>
      </w:r>
      <w:r>
        <w:rPr>
          <w:rFonts w:hint="eastAsia"/>
        </w:rPr>
        <w:t>服务器</w:t>
      </w:r>
      <w:r>
        <w:rPr>
          <w:rFonts w:hint="eastAsia"/>
        </w:rPr>
        <w:t xml:space="preserve">authoritative </w:t>
      </w:r>
      <w:r>
        <w:rPr>
          <w:rFonts w:hint="eastAsia"/>
        </w:rPr>
        <w:t>权威系统，网络对象的</w:t>
      </w:r>
      <w:r>
        <w:rPr>
          <w:rFonts w:hint="eastAsia"/>
        </w:rPr>
        <w:t xml:space="preserve"> NetworkIdentities </w:t>
      </w:r>
      <w:r>
        <w:rPr>
          <w:rFonts w:hint="eastAsia"/>
        </w:rPr>
        <w:t>必须是“</w:t>
      </w:r>
      <w:r>
        <w:rPr>
          <w:rFonts w:hint="eastAsia"/>
        </w:rPr>
        <w:t>spawned</w:t>
      </w:r>
      <w:r>
        <w:rPr>
          <w:rFonts w:hint="eastAsia"/>
        </w:rPr>
        <w:t>”，由服务器使用</w:t>
      </w:r>
      <w:r>
        <w:rPr>
          <w:rFonts w:hint="eastAsia"/>
        </w:rPr>
        <w:t xml:space="preserve"> NetworkServer.Spawn()</w:t>
      </w:r>
      <w:r>
        <w:rPr>
          <w:rFonts w:hint="eastAsia"/>
        </w:rPr>
        <w:t>。这会导致他们被分配一个</w:t>
      </w:r>
      <w:r>
        <w:rPr>
          <w:rFonts w:hint="eastAsia"/>
        </w:rPr>
        <w:t>NetworkInstanceId</w:t>
      </w:r>
      <w:r>
        <w:rPr>
          <w:rFonts w:hint="eastAsia"/>
        </w:rPr>
        <w:t>，在连接到服务器的客户端上创建。</w:t>
      </w:r>
    </w:p>
    <w:p w:rsidR="004956D9" w:rsidRDefault="004956D9" w:rsidP="004956D9">
      <w:pPr>
        <w:ind w:firstLine="480"/>
      </w:pPr>
      <w:r>
        <w:rPr>
          <w:rFonts w:hint="eastAsia"/>
        </w:rPr>
        <w:t>以下是一些相关判断的参数变量：</w:t>
      </w:r>
    </w:p>
    <w:p w:rsidR="004956D9" w:rsidRDefault="004956D9" w:rsidP="004956D9">
      <w:pPr>
        <w:ind w:firstLine="480"/>
      </w:pPr>
      <w:r>
        <w:rPr>
          <w:rFonts w:hint="eastAsia"/>
        </w:rPr>
        <w:t>isLocalPlayer</w:t>
      </w:r>
      <w:r>
        <w:rPr>
          <w:rFonts w:hint="eastAsia"/>
        </w:rPr>
        <w:tab/>
      </w:r>
      <w:r>
        <w:rPr>
          <w:rFonts w:hint="eastAsia"/>
        </w:rPr>
        <w:t>如果对象是本地玩家的对象。</w:t>
      </w:r>
    </w:p>
    <w:p w:rsidR="004956D9" w:rsidRDefault="004956D9" w:rsidP="004956D9">
      <w:pPr>
        <w:ind w:firstLine="480"/>
      </w:pPr>
      <w:r>
        <w:rPr>
          <w:rFonts w:hint="eastAsia"/>
        </w:rPr>
        <w:t>isServer</w:t>
      </w:r>
      <w:r>
        <w:rPr>
          <w:rFonts w:hint="eastAsia"/>
        </w:rPr>
        <w:tab/>
      </w:r>
      <w:r>
        <w:rPr>
          <w:rFonts w:hint="eastAsia"/>
        </w:rPr>
        <w:tab/>
      </w:r>
      <w:r>
        <w:rPr>
          <w:rFonts w:hint="eastAsia"/>
        </w:rPr>
        <w:t>如果对象在服务器运行，并已经实例化。</w:t>
      </w:r>
    </w:p>
    <w:p w:rsidR="004956D9" w:rsidRDefault="004956D9" w:rsidP="004956D9">
      <w:pPr>
        <w:ind w:firstLine="480"/>
      </w:pPr>
      <w:r>
        <w:rPr>
          <w:rFonts w:hint="eastAsia"/>
        </w:rPr>
        <w:t>isClient</w:t>
      </w:r>
      <w:r>
        <w:rPr>
          <w:rFonts w:hint="eastAsia"/>
        </w:rPr>
        <w:tab/>
      </w:r>
      <w:r>
        <w:rPr>
          <w:rFonts w:hint="eastAsia"/>
        </w:rPr>
        <w:tab/>
      </w:r>
      <w:r>
        <w:tab/>
      </w:r>
      <w:r>
        <w:rPr>
          <w:rFonts w:hint="eastAsia"/>
        </w:rPr>
        <w:t>如果对象在客户端运行。</w:t>
      </w:r>
    </w:p>
    <w:p w:rsidR="004956D9" w:rsidRDefault="004956D9" w:rsidP="004956D9">
      <w:pPr>
        <w:ind w:firstLine="480"/>
      </w:pPr>
      <w:r>
        <w:rPr>
          <w:rFonts w:hint="eastAsia"/>
        </w:rPr>
        <w:t>hasAuthority</w:t>
      </w:r>
      <w:r>
        <w:rPr>
          <w:rFonts w:hint="eastAsia"/>
        </w:rPr>
        <w:tab/>
      </w:r>
      <w:r>
        <w:rPr>
          <w:rFonts w:hint="eastAsia"/>
        </w:rPr>
        <w:t>如果对象为当前权威版本的对象。</w:t>
      </w:r>
      <w:r>
        <w:rPr>
          <w:rFonts w:hint="eastAsia"/>
        </w:rPr>
        <w:t xml:space="preserve"> </w:t>
      </w:r>
      <w:r>
        <w:rPr>
          <w:rFonts w:hint="eastAsia"/>
        </w:rPr>
        <w:t>如果既不在</w:t>
      </w:r>
      <w:r>
        <w:rPr>
          <w:rFonts w:hint="eastAsia"/>
        </w:rPr>
        <w:t>server</w:t>
      </w:r>
      <w:r>
        <w:rPr>
          <w:rFonts w:hint="eastAsia"/>
        </w:rPr>
        <w:t>也不在</w:t>
      </w:r>
      <w:r>
        <w:rPr>
          <w:rFonts w:hint="eastAsia"/>
        </w:rPr>
        <w:t>Client</w:t>
      </w:r>
      <w:r>
        <w:rPr>
          <w:rFonts w:hint="eastAsia"/>
        </w:rPr>
        <w:t>则称作</w:t>
      </w:r>
      <w:r>
        <w:rPr>
          <w:rFonts w:hint="eastAsia"/>
        </w:rPr>
        <w:t xml:space="preserve"> localPlayerAuthority.</w:t>
      </w:r>
    </w:p>
    <w:p w:rsidR="004956D9" w:rsidRDefault="004956D9" w:rsidP="004956D9">
      <w:pPr>
        <w:ind w:firstLine="480"/>
      </w:pPr>
      <w:r>
        <w:rPr>
          <w:rFonts w:hint="eastAsia"/>
        </w:rPr>
        <w:t>assetId</w:t>
      </w:r>
      <w:r>
        <w:rPr>
          <w:rFonts w:hint="eastAsia"/>
        </w:rPr>
        <w:tab/>
      </w:r>
      <w:r>
        <w:rPr>
          <w:rFonts w:hint="eastAsia"/>
        </w:rPr>
        <w:t>对象在</w:t>
      </w:r>
      <w:r>
        <w:rPr>
          <w:rFonts w:hint="eastAsia"/>
        </w:rPr>
        <w:t xml:space="preserve"> NetworkIdentity</w:t>
      </w:r>
      <w:r>
        <w:rPr>
          <w:rFonts w:hint="eastAsia"/>
        </w:rPr>
        <w:t>上的</w:t>
      </w:r>
      <w:r>
        <w:rPr>
          <w:rFonts w:hint="eastAsia"/>
        </w:rPr>
        <w:t xml:space="preserve"> assetId</w:t>
      </w:r>
      <w:r>
        <w:rPr>
          <w:rFonts w:hint="eastAsia"/>
        </w:rPr>
        <w:t>。</w:t>
      </w:r>
      <w:r>
        <w:rPr>
          <w:rFonts w:hint="eastAsia"/>
        </w:rPr>
        <w:t>.</w:t>
      </w:r>
    </w:p>
    <w:p w:rsidR="004956D9" w:rsidRDefault="004956D9" w:rsidP="004956D9">
      <w:pPr>
        <w:ind w:firstLine="480"/>
      </w:pPr>
      <w:r>
        <w:rPr>
          <w:rFonts w:hint="eastAsia"/>
        </w:rPr>
        <w:t>netId</w:t>
      </w:r>
      <w:r>
        <w:rPr>
          <w:rFonts w:hint="eastAsia"/>
        </w:rPr>
        <w:tab/>
      </w:r>
      <w:r>
        <w:rPr>
          <w:rFonts w:hint="eastAsia"/>
        </w:rPr>
        <w:t>对象在</w:t>
      </w:r>
      <w:r>
        <w:rPr>
          <w:rFonts w:hint="eastAsia"/>
        </w:rPr>
        <w:t>NetworkIdentity</w:t>
      </w:r>
      <w:r>
        <w:rPr>
          <w:rFonts w:hint="eastAsia"/>
        </w:rPr>
        <w:t>上的</w:t>
      </w:r>
      <w:r>
        <w:rPr>
          <w:rFonts w:hint="eastAsia"/>
        </w:rPr>
        <w:t>netId</w:t>
      </w:r>
      <w:r>
        <w:rPr>
          <w:rFonts w:hint="eastAsia"/>
        </w:rPr>
        <w:t>。</w:t>
      </w:r>
    </w:p>
    <w:p w:rsidR="004956D9" w:rsidRDefault="004956D9" w:rsidP="004956D9">
      <w:pPr>
        <w:ind w:firstLine="480"/>
      </w:pPr>
      <w:r>
        <w:rPr>
          <w:rFonts w:hint="eastAsia"/>
        </w:rPr>
        <w:t>playerControllerId</w:t>
      </w:r>
      <w:r>
        <w:rPr>
          <w:rFonts w:hint="eastAsia"/>
        </w:rPr>
        <w:tab/>
      </w:r>
      <w:r>
        <w:rPr>
          <w:rFonts w:hint="eastAsia"/>
        </w:rPr>
        <w:t>对象在</w:t>
      </w:r>
      <w:r>
        <w:rPr>
          <w:rFonts w:hint="eastAsia"/>
        </w:rPr>
        <w:t>NetworkIdentity</w:t>
      </w:r>
      <w:r>
        <w:rPr>
          <w:rFonts w:hint="eastAsia"/>
        </w:rPr>
        <w:t>上的</w:t>
      </w:r>
      <w:r>
        <w:rPr>
          <w:rFonts w:hint="eastAsia"/>
        </w:rPr>
        <w:t xml:space="preserve"> PlayerControllerId</w:t>
      </w:r>
      <w:r>
        <w:rPr>
          <w:rFonts w:hint="eastAsia"/>
        </w:rPr>
        <w:t>。</w:t>
      </w:r>
    </w:p>
    <w:p w:rsidR="004956D9" w:rsidRDefault="004956D9" w:rsidP="004956D9">
      <w:pPr>
        <w:ind w:firstLine="480"/>
      </w:pPr>
      <w:r>
        <w:rPr>
          <w:rFonts w:hint="eastAsia"/>
        </w:rPr>
        <w:t>connectionToServer</w:t>
      </w:r>
      <w:r>
        <w:rPr>
          <w:rFonts w:hint="eastAsia"/>
        </w:rPr>
        <w:tab/>
        <w:t xml:space="preserve">NetworkConnection </w:t>
      </w:r>
      <w:r>
        <w:rPr>
          <w:rFonts w:hint="eastAsia"/>
        </w:rPr>
        <w:t>对象向服务器发送消息命令。</w:t>
      </w:r>
    </w:p>
    <w:p w:rsidR="004956D9" w:rsidRDefault="004956D9" w:rsidP="004956D9">
      <w:pPr>
        <w:ind w:firstLine="480"/>
      </w:pPr>
      <w:proofErr w:type="gramStart"/>
      <w:r>
        <w:t>connectionToClient</w:t>
      </w:r>
      <w:proofErr w:type="gramEnd"/>
      <w:r>
        <w:tab/>
      </w:r>
    </w:p>
    <w:p w:rsidR="004956D9" w:rsidRDefault="004956D9" w:rsidP="004956D9">
      <w:pPr>
        <w:ind w:firstLine="480"/>
      </w:pPr>
      <w:r>
        <w:rPr>
          <w:rFonts w:hint="eastAsia"/>
        </w:rPr>
        <w:t xml:space="preserve">NetworkConnection </w:t>
      </w:r>
      <w:r>
        <w:rPr>
          <w:rFonts w:hint="eastAsia"/>
        </w:rPr>
        <w:t>对象向客户端发送消息命令。</w:t>
      </w:r>
    </w:p>
    <w:p w:rsidR="004956D9" w:rsidRDefault="004956D9" w:rsidP="004956D9">
      <w:pPr>
        <w:ind w:firstLine="480"/>
      </w:pPr>
    </w:p>
    <w:p w:rsidR="004956D9" w:rsidRDefault="004956D9" w:rsidP="004956D9">
      <w:pPr>
        <w:ind w:firstLine="480"/>
      </w:pPr>
      <w:r>
        <w:rPr>
          <w:rFonts w:hint="eastAsia"/>
        </w:rPr>
        <w:t xml:space="preserve">NetworkBehaviours </w:t>
      </w:r>
      <w:r>
        <w:rPr>
          <w:rFonts w:hint="eastAsia"/>
        </w:rPr>
        <w:t>具有以下的特点，介绍如下。</w:t>
      </w:r>
    </w:p>
    <w:p w:rsidR="004956D9" w:rsidRDefault="004956D9" w:rsidP="004956D9">
      <w:pPr>
        <w:ind w:firstLine="480"/>
      </w:pPr>
      <w:r>
        <w:rPr>
          <w:rFonts w:hint="eastAsia"/>
        </w:rPr>
        <w:t>•</w:t>
      </w:r>
      <w:r>
        <w:rPr>
          <w:rFonts w:hint="eastAsia"/>
        </w:rPr>
        <w:t xml:space="preserve"> Synchronized Variables </w:t>
      </w:r>
      <w:r>
        <w:rPr>
          <w:rFonts w:hint="eastAsia"/>
        </w:rPr>
        <w:t>同步变量</w:t>
      </w:r>
    </w:p>
    <w:p w:rsidR="004956D9" w:rsidRDefault="004956D9" w:rsidP="004956D9">
      <w:pPr>
        <w:ind w:firstLine="480"/>
      </w:pPr>
      <w:r>
        <w:rPr>
          <w:rFonts w:hint="eastAsia"/>
        </w:rPr>
        <w:t>•</w:t>
      </w:r>
      <w:r>
        <w:rPr>
          <w:rFonts w:hint="eastAsia"/>
        </w:rPr>
        <w:t xml:space="preserve"> Network callbacks </w:t>
      </w:r>
      <w:r>
        <w:rPr>
          <w:rFonts w:hint="eastAsia"/>
        </w:rPr>
        <w:t>网络回调</w:t>
      </w:r>
    </w:p>
    <w:p w:rsidR="004956D9" w:rsidRDefault="004956D9" w:rsidP="004956D9">
      <w:pPr>
        <w:ind w:firstLine="480"/>
      </w:pPr>
      <w:r>
        <w:rPr>
          <w:rFonts w:hint="eastAsia"/>
        </w:rPr>
        <w:t>•</w:t>
      </w:r>
      <w:r>
        <w:rPr>
          <w:rFonts w:hint="eastAsia"/>
        </w:rPr>
        <w:t xml:space="preserve"> Server and Client functions</w:t>
      </w:r>
      <w:r>
        <w:rPr>
          <w:rFonts w:hint="eastAsia"/>
        </w:rPr>
        <w:t>服务器和客户端功能</w:t>
      </w:r>
    </w:p>
    <w:p w:rsidR="004956D9" w:rsidRDefault="004956D9" w:rsidP="004956D9">
      <w:pPr>
        <w:ind w:firstLine="480"/>
      </w:pPr>
      <w:r>
        <w:rPr>
          <w:rFonts w:hint="eastAsia"/>
        </w:rPr>
        <w:lastRenderedPageBreak/>
        <w:t>•</w:t>
      </w:r>
      <w:r>
        <w:rPr>
          <w:rFonts w:hint="eastAsia"/>
        </w:rPr>
        <w:t xml:space="preserve"> Sending Commands</w:t>
      </w:r>
      <w:r>
        <w:rPr>
          <w:rFonts w:hint="eastAsia"/>
        </w:rPr>
        <w:t>发送命令</w:t>
      </w:r>
    </w:p>
    <w:p w:rsidR="004956D9" w:rsidRDefault="004956D9" w:rsidP="004956D9">
      <w:pPr>
        <w:ind w:firstLine="480"/>
      </w:pPr>
      <w:r>
        <w:rPr>
          <w:rFonts w:hint="eastAsia"/>
        </w:rPr>
        <w:t>•</w:t>
      </w:r>
      <w:r>
        <w:rPr>
          <w:rFonts w:hint="eastAsia"/>
        </w:rPr>
        <w:t xml:space="preserve"> Client RPC Calls </w:t>
      </w:r>
      <w:r>
        <w:rPr>
          <w:rFonts w:hint="eastAsia"/>
        </w:rPr>
        <w:t>客户端</w:t>
      </w:r>
      <w:r>
        <w:rPr>
          <w:rFonts w:hint="eastAsia"/>
        </w:rPr>
        <w:t xml:space="preserve"> RPC </w:t>
      </w:r>
      <w:r>
        <w:rPr>
          <w:rFonts w:hint="eastAsia"/>
        </w:rPr>
        <w:t>调用</w:t>
      </w:r>
    </w:p>
    <w:p w:rsidR="004956D9" w:rsidRDefault="004956D9" w:rsidP="004956D9">
      <w:pPr>
        <w:ind w:firstLine="480"/>
      </w:pPr>
      <w:r>
        <w:rPr>
          <w:rFonts w:hint="eastAsia"/>
        </w:rPr>
        <w:t>•</w:t>
      </w:r>
      <w:r>
        <w:rPr>
          <w:rFonts w:hint="eastAsia"/>
        </w:rPr>
        <w:t xml:space="preserve"> Networked Events </w:t>
      </w:r>
      <w:r>
        <w:rPr>
          <w:rFonts w:hint="eastAsia"/>
        </w:rPr>
        <w:t>网络事件</w:t>
      </w:r>
    </w:p>
    <w:p w:rsidR="00E8633B" w:rsidRDefault="00E8633B" w:rsidP="004956D9">
      <w:pPr>
        <w:ind w:firstLine="480"/>
      </w:pPr>
    </w:p>
    <w:p w:rsidR="00E8633B" w:rsidRDefault="00E8633B" w:rsidP="00E8633B">
      <w:pPr>
        <w:pStyle w:val="3"/>
      </w:pPr>
      <w:bookmarkStart w:id="114" w:name="_Toc468641880"/>
      <w:r>
        <w:rPr>
          <w:rFonts w:hint="eastAsia"/>
        </w:rPr>
        <w:t>服务端</w:t>
      </w:r>
      <w:r>
        <w:t>和客户端的区分</w:t>
      </w:r>
      <w:bookmarkEnd w:id="114"/>
    </w:p>
    <w:p w:rsidR="00E8633B" w:rsidRDefault="00E8633B" w:rsidP="00E8633B">
      <w:pPr>
        <w:ind w:firstLine="480"/>
      </w:pPr>
      <w:r w:rsidRPr="00E8633B">
        <w:rPr>
          <w:rFonts w:hint="eastAsia"/>
        </w:rPr>
        <w:t>服务器与客户端的物体模型是</w:t>
      </w:r>
      <w:r w:rsidRPr="00E8633B">
        <w:rPr>
          <w:rFonts w:hint="eastAsia"/>
        </w:rPr>
        <w:t>NetWorkMamnager</w:t>
      </w:r>
      <w:r w:rsidRPr="00E8633B">
        <w:rPr>
          <w:rFonts w:hint="eastAsia"/>
        </w:rPr>
        <w:t>自动</w:t>
      </w:r>
      <w:proofErr w:type="gramStart"/>
      <w:r w:rsidRPr="00E8633B">
        <w:rPr>
          <w:rFonts w:hint="eastAsia"/>
        </w:rPr>
        <w:t>创建创建</w:t>
      </w:r>
      <w:proofErr w:type="gramEnd"/>
      <w:r w:rsidRPr="00E8633B">
        <w:rPr>
          <w:rFonts w:hint="eastAsia"/>
        </w:rPr>
        <w:t>的，同时在创建的</w:t>
      </w:r>
      <w:proofErr w:type="gramStart"/>
      <w:r w:rsidRPr="00E8633B">
        <w:rPr>
          <w:rFonts w:hint="eastAsia"/>
        </w:rPr>
        <w:t>的</w:t>
      </w:r>
      <w:proofErr w:type="gramEnd"/>
      <w:r w:rsidRPr="00E8633B">
        <w:rPr>
          <w:rFonts w:hint="eastAsia"/>
        </w:rPr>
        <w:t>时候会有对应网络上的</w:t>
      </w:r>
      <w:r w:rsidRPr="00E8633B">
        <w:rPr>
          <w:rFonts w:hint="eastAsia"/>
        </w:rPr>
        <w:t>ID</w:t>
      </w:r>
      <w:r w:rsidRPr="00E8633B">
        <w:rPr>
          <w:rFonts w:hint="eastAsia"/>
        </w:rPr>
        <w:t>编号，一般在具体选择判断某一个具体模型的时候通过这个唯一标识的</w:t>
      </w:r>
      <w:r w:rsidRPr="00E8633B">
        <w:rPr>
          <w:rFonts w:hint="eastAsia"/>
        </w:rPr>
        <w:t>ID</w:t>
      </w:r>
      <w:r w:rsidRPr="00E8633B">
        <w:rPr>
          <w:rFonts w:hint="eastAsia"/>
        </w:rPr>
        <w:t>编号变可以。同时如果是服务器和客户端的具体区分的话，需要的是通过在执行继承</w:t>
      </w:r>
      <w:r w:rsidRPr="00E8633B">
        <w:rPr>
          <w:rFonts w:hint="eastAsia"/>
        </w:rPr>
        <w:t>NetworkBehaviour</w:t>
      </w:r>
      <w:r w:rsidRPr="00E8633B">
        <w:rPr>
          <w:rFonts w:hint="eastAsia"/>
        </w:rPr>
        <w:t>的代码中判断</w:t>
      </w:r>
      <w:r w:rsidRPr="00E8633B">
        <w:rPr>
          <w:rFonts w:hint="eastAsia"/>
        </w:rPr>
        <w:t>islocalPlayer</w:t>
      </w:r>
      <w:r w:rsidRPr="00E8633B">
        <w:rPr>
          <w:rFonts w:hint="eastAsia"/>
        </w:rPr>
        <w:t>、</w:t>
      </w:r>
      <w:r w:rsidRPr="00E8633B">
        <w:rPr>
          <w:rFonts w:hint="eastAsia"/>
        </w:rPr>
        <w:t>Client</w:t>
      </w:r>
      <w:r w:rsidRPr="00E8633B">
        <w:rPr>
          <w:rFonts w:hint="eastAsia"/>
        </w:rPr>
        <w:t>、</w:t>
      </w:r>
      <w:r w:rsidRPr="00E8633B">
        <w:rPr>
          <w:rFonts w:hint="eastAsia"/>
        </w:rPr>
        <w:t>Command</w:t>
      </w:r>
      <w:r w:rsidRPr="00E8633B">
        <w:rPr>
          <w:rFonts w:hint="eastAsia"/>
        </w:rPr>
        <w:t>等特殊命令进行代码的区分进行。</w:t>
      </w:r>
    </w:p>
    <w:p w:rsidR="00E8633B" w:rsidRDefault="00E8633B" w:rsidP="00E8633B">
      <w:pPr>
        <w:pStyle w:val="3"/>
      </w:pPr>
      <w:bookmarkStart w:id="115" w:name="_Toc468641881"/>
      <w:r>
        <w:rPr>
          <w:rFonts w:hint="eastAsia"/>
        </w:rPr>
        <w:t>怪物</w:t>
      </w:r>
      <w:r>
        <w:t>的产生</w:t>
      </w:r>
      <w:r>
        <w:rPr>
          <w:rFonts w:hint="eastAsia"/>
        </w:rPr>
        <w:t>及</w:t>
      </w:r>
      <w:r>
        <w:t>AI</w:t>
      </w:r>
      <w:r>
        <w:rPr>
          <w:rFonts w:hint="eastAsia"/>
        </w:rPr>
        <w:t>的寻路</w:t>
      </w:r>
      <w:r>
        <w:t>控制</w:t>
      </w:r>
      <w:bookmarkEnd w:id="115"/>
    </w:p>
    <w:p w:rsidR="00E8633B" w:rsidRDefault="00E8633B" w:rsidP="00E8633B">
      <w:pPr>
        <w:ind w:firstLine="480"/>
      </w:pPr>
      <w:r w:rsidRPr="00E8633B">
        <w:rPr>
          <w:rFonts w:hint="eastAsia"/>
        </w:rPr>
        <w:t>怪物的产生是在服务器端产生的如上通过编号进行具体的区分，同时客户端得到相关数据信息。在</w:t>
      </w:r>
      <w:r w:rsidRPr="00E8633B">
        <w:rPr>
          <w:rFonts w:hint="eastAsia"/>
        </w:rPr>
        <w:t>AI</w:t>
      </w:r>
      <w:r w:rsidRPr="00E8633B">
        <w:rPr>
          <w:rFonts w:hint="eastAsia"/>
        </w:rPr>
        <w:t>寻路方式上，因为场景不在是动态加载所以这里使用的是</w:t>
      </w:r>
      <w:r w:rsidRPr="00E8633B">
        <w:rPr>
          <w:rFonts w:hint="eastAsia"/>
        </w:rPr>
        <w:t>Unity</w:t>
      </w:r>
      <w:r w:rsidRPr="00E8633B">
        <w:rPr>
          <w:rFonts w:hint="eastAsia"/>
        </w:rPr>
        <w:t>的</w:t>
      </w:r>
      <w:r w:rsidRPr="00E8633B">
        <w:rPr>
          <w:rFonts w:hint="eastAsia"/>
        </w:rPr>
        <w:t>NAV</w:t>
      </w:r>
      <w:r w:rsidRPr="00E8633B">
        <w:rPr>
          <w:rFonts w:hint="eastAsia"/>
        </w:rPr>
        <w:t>自带的寻路方式。首先对场景进行渲染成</w:t>
      </w:r>
      <w:r w:rsidRPr="00E8633B">
        <w:rPr>
          <w:rFonts w:hint="eastAsia"/>
        </w:rPr>
        <w:t>Nav</w:t>
      </w:r>
      <w:r w:rsidRPr="00E8633B">
        <w:rPr>
          <w:rFonts w:hint="eastAsia"/>
        </w:rPr>
        <w:t>层。当指示怪物到某个点的移动时怪物通过</w:t>
      </w:r>
      <w:r w:rsidRPr="00E8633B">
        <w:rPr>
          <w:rFonts w:hint="eastAsia"/>
        </w:rPr>
        <w:t>Nav</w:t>
      </w:r>
      <w:r w:rsidRPr="00E8633B">
        <w:rPr>
          <w:rFonts w:hint="eastAsia"/>
        </w:rPr>
        <w:t>的函数会自动的移动前往。所以这里主要找到判断某一个玩家的位置并传输给怪物的脚本代码执行便能自动寻路。这里查找时，使用的是发射射线的方式进行查找。</w:t>
      </w:r>
      <w:r w:rsidRPr="00E8633B">
        <w:rPr>
          <w:rFonts w:hint="eastAsia"/>
        </w:rPr>
        <w:t>Unity</w:t>
      </w:r>
      <w:r w:rsidRPr="00E8633B">
        <w:rPr>
          <w:rFonts w:hint="eastAsia"/>
        </w:rPr>
        <w:t>提供了场景中自定义物体所在层的区分。可以把玩家模型单独放置在一层中。然后只对当前玩家所在层进行检测查找，这样就不必在意场景中物体的阻挡而无法找到玩家对象。</w:t>
      </w:r>
    </w:p>
    <w:p w:rsidR="00E8633B" w:rsidRDefault="00E8633B" w:rsidP="00E8633B">
      <w:pPr>
        <w:pStyle w:val="a9"/>
        <w:ind w:firstLine="360"/>
      </w:pPr>
      <w:bookmarkStart w:id="116" w:name="_Toc4686431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rsidRPr="00E8633B">
        <w:rPr>
          <w:rFonts w:hint="eastAsia"/>
        </w:rPr>
        <w:t xml:space="preserve"> Navigation</w:t>
      </w:r>
      <w:r w:rsidRPr="00E8633B">
        <w:rPr>
          <w:rFonts w:hint="eastAsia"/>
        </w:rPr>
        <w:t>的渲染场景的效果图</w:t>
      </w:r>
      <w:bookmarkEnd w:id="116"/>
    </w:p>
    <w:p w:rsidR="00E8633B" w:rsidRDefault="00E8633B" w:rsidP="00E8633B">
      <w:pPr>
        <w:ind w:firstLine="480"/>
        <w:jc w:val="center"/>
      </w:pPr>
      <w:r>
        <w:rPr>
          <w:rFonts w:hint="eastAsia"/>
          <w:noProof/>
        </w:rPr>
        <w:drawing>
          <wp:inline distT="0" distB="0" distL="0" distR="0" wp14:anchorId="2601C817" wp14:editId="2D65E283">
            <wp:extent cx="4174197" cy="20383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avigation渲染场景.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00814" cy="2051348"/>
                    </a:xfrm>
                    <a:prstGeom prst="rect">
                      <a:avLst/>
                    </a:prstGeom>
                  </pic:spPr>
                </pic:pic>
              </a:graphicData>
            </a:graphic>
          </wp:inline>
        </w:drawing>
      </w:r>
    </w:p>
    <w:p w:rsidR="00E8633B" w:rsidRDefault="00E8633B" w:rsidP="00E8633B">
      <w:pPr>
        <w:ind w:firstLine="480"/>
      </w:pPr>
    </w:p>
    <w:p w:rsidR="00E8633B" w:rsidRDefault="00E8633B" w:rsidP="00E8633B">
      <w:pPr>
        <w:pStyle w:val="3"/>
      </w:pPr>
      <w:bookmarkStart w:id="117" w:name="_Toc468641882"/>
      <w:r>
        <w:rPr>
          <w:rFonts w:hint="eastAsia"/>
        </w:rPr>
        <w:lastRenderedPageBreak/>
        <w:t>数据信息</w:t>
      </w:r>
      <w:r>
        <w:t>的同步</w:t>
      </w:r>
      <w:bookmarkEnd w:id="117"/>
    </w:p>
    <w:p w:rsidR="00E8633B" w:rsidRDefault="00E8633B" w:rsidP="00E8633B">
      <w:pPr>
        <w:ind w:firstLine="480"/>
      </w:pPr>
      <w:r w:rsidRPr="00E8633B">
        <w:rPr>
          <w:rFonts w:hint="eastAsia"/>
        </w:rPr>
        <w:t>数据</w:t>
      </w:r>
      <w:proofErr w:type="gramStart"/>
      <w:r w:rsidRPr="00E8633B">
        <w:rPr>
          <w:rFonts w:hint="eastAsia"/>
        </w:rPr>
        <w:t>同步同步</w:t>
      </w:r>
      <w:proofErr w:type="gramEnd"/>
      <w:r w:rsidRPr="00E8633B">
        <w:rPr>
          <w:rFonts w:hint="eastAsia"/>
        </w:rPr>
        <w:t>是有通过脚本实现或</w:t>
      </w:r>
      <w:r w:rsidRPr="00E8633B">
        <w:rPr>
          <w:rFonts w:hint="eastAsia"/>
        </w:rPr>
        <w:t>NetworkManager</w:t>
      </w:r>
      <w:r w:rsidRPr="00E8633B">
        <w:rPr>
          <w:rFonts w:hint="eastAsia"/>
        </w:rPr>
        <w:t>相关主键的添加两种实现方式。</w:t>
      </w:r>
      <w:r w:rsidRPr="00E8633B">
        <w:rPr>
          <w:rFonts w:hint="eastAsia"/>
        </w:rPr>
        <w:t>NetworkManager</w:t>
      </w:r>
      <w:r w:rsidRPr="00E8633B">
        <w:rPr>
          <w:rFonts w:hint="eastAsia"/>
        </w:rPr>
        <w:t>提供的主键只是提供了最基本的同步的数据操作信息但是面对有网络延迟问题是没有更好的解决方案的。如位置的同步</w:t>
      </w:r>
      <w:proofErr w:type="gramStart"/>
      <w:r w:rsidRPr="00E8633B">
        <w:rPr>
          <w:rFonts w:hint="eastAsia"/>
        </w:rPr>
        <w:t>时数据</w:t>
      </w:r>
      <w:proofErr w:type="gramEnd"/>
      <w:r w:rsidRPr="00E8633B">
        <w:rPr>
          <w:rFonts w:hint="eastAsia"/>
        </w:rPr>
        <w:t>可以通过添加的</w:t>
      </w:r>
      <w:r w:rsidRPr="00E8633B">
        <w:rPr>
          <w:rFonts w:hint="eastAsia"/>
        </w:rPr>
        <w:t>NetworkTranform</w:t>
      </w:r>
      <w:r w:rsidRPr="00E8633B">
        <w:rPr>
          <w:rFonts w:hint="eastAsia"/>
        </w:rPr>
        <w:t>进行同步，也可以自定义继承</w:t>
      </w:r>
      <w:r w:rsidRPr="00E8633B">
        <w:rPr>
          <w:rFonts w:hint="eastAsia"/>
        </w:rPr>
        <w:t>NetworkBehaviour</w:t>
      </w:r>
      <w:r w:rsidRPr="00E8633B">
        <w:rPr>
          <w:rFonts w:hint="eastAsia"/>
        </w:rPr>
        <w:t>脚本进行自己的编写。在面对延迟问题时，脚本可以记录一段时间的位置信息在数组中一次性进行传输，对应接收端再分开解析实现对延迟影响的消除。</w:t>
      </w:r>
    </w:p>
    <w:p w:rsidR="00E8633B" w:rsidRDefault="00E8633B" w:rsidP="00E8633B">
      <w:pPr>
        <w:pStyle w:val="a9"/>
        <w:ind w:firstLine="360"/>
      </w:pPr>
      <w:bookmarkStart w:id="118" w:name="_Toc4686431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rsidRPr="00E8633B">
        <w:rPr>
          <w:rFonts w:hint="eastAsia"/>
        </w:rPr>
        <w:t>位置数据两种同步方式图</w:t>
      </w:r>
      <w:bookmarkEnd w:id="118"/>
    </w:p>
    <w:p w:rsidR="00E8633B" w:rsidRDefault="00E8633B" w:rsidP="00E8633B">
      <w:pPr>
        <w:ind w:firstLine="480"/>
        <w:jc w:val="center"/>
      </w:pPr>
      <w:r>
        <w:rPr>
          <w:rFonts w:hint="eastAsia"/>
          <w:noProof/>
        </w:rPr>
        <w:drawing>
          <wp:inline distT="0" distB="0" distL="0" distR="0" wp14:anchorId="43BEFB4B" wp14:editId="10BB457D">
            <wp:extent cx="2133600" cy="21189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位置信息同步方式图.png"/>
                    <pic:cNvPicPr/>
                  </pic:nvPicPr>
                  <pic:blipFill>
                    <a:blip r:embed="rId77">
                      <a:extLst>
                        <a:ext uri="{28A0092B-C50C-407E-A947-70E740481C1C}">
                          <a14:useLocalDpi xmlns:a14="http://schemas.microsoft.com/office/drawing/2010/main" val="0"/>
                        </a:ext>
                      </a:extLst>
                    </a:blip>
                    <a:stretch>
                      <a:fillRect/>
                    </a:stretch>
                  </pic:blipFill>
                  <pic:spPr>
                    <a:xfrm>
                      <a:off x="0" y="0"/>
                      <a:ext cx="2152540" cy="2137797"/>
                    </a:xfrm>
                    <a:prstGeom prst="rect">
                      <a:avLst/>
                    </a:prstGeom>
                  </pic:spPr>
                </pic:pic>
              </a:graphicData>
            </a:graphic>
          </wp:inline>
        </w:drawing>
      </w:r>
    </w:p>
    <w:p w:rsidR="00E8633B" w:rsidRDefault="00E8633B" w:rsidP="00E8633B">
      <w:pPr>
        <w:ind w:firstLine="480"/>
      </w:pPr>
    </w:p>
    <w:p w:rsidR="00E8633B" w:rsidRDefault="00E8633B" w:rsidP="00E8633B">
      <w:pPr>
        <w:pStyle w:val="3"/>
      </w:pPr>
      <w:bookmarkStart w:id="119" w:name="_Toc468641883"/>
      <w:r>
        <w:t>死亡复活功能的实</w:t>
      </w:r>
      <w:r>
        <w:rPr>
          <w:rFonts w:hint="eastAsia"/>
        </w:rPr>
        <w:t>现</w:t>
      </w:r>
      <w:bookmarkEnd w:id="119"/>
    </w:p>
    <w:p w:rsidR="00E8633B" w:rsidRDefault="00E8633B" w:rsidP="00E8633B">
      <w:pPr>
        <w:ind w:firstLine="480"/>
      </w:pPr>
      <w:r w:rsidRPr="00E8633B">
        <w:rPr>
          <w:rFonts w:hint="eastAsia"/>
        </w:rPr>
        <w:t>当多人模式下坚持活下去是游戏的目的但是如果玩家死亡后能够复活继续战斗更能增加游戏的乐趣，这里死亡复活的事件是需要监听的而本游戏使用的方式是通过</w:t>
      </w:r>
      <w:r w:rsidRPr="00E8633B">
        <w:rPr>
          <w:rFonts w:hint="eastAsia"/>
        </w:rPr>
        <w:t>DieDelegate</w:t>
      </w:r>
      <w:r w:rsidRPr="00E8633B">
        <w:rPr>
          <w:rFonts w:hint="eastAsia"/>
        </w:rPr>
        <w:t>事件托管在需要的时候进行调用便可以。同时复活</w:t>
      </w:r>
      <w:r w:rsidRPr="00E8633B">
        <w:rPr>
          <w:rFonts w:hint="eastAsia"/>
        </w:rPr>
        <w:t>UI</w:t>
      </w:r>
      <w:r w:rsidRPr="00E8633B">
        <w:rPr>
          <w:rFonts w:hint="eastAsia"/>
        </w:rPr>
        <w:t>的显示在玩家正在游戏时应该隐藏起来。</w:t>
      </w:r>
    </w:p>
    <w:p w:rsidR="00E8633B" w:rsidRDefault="00DE0874" w:rsidP="00DE0874">
      <w:pPr>
        <w:pStyle w:val="2"/>
      </w:pPr>
      <w:bookmarkStart w:id="120" w:name="_Toc468641884"/>
      <w:r>
        <w:t>关键功能代码及说明</w:t>
      </w:r>
      <w:bookmarkEnd w:id="120"/>
    </w:p>
    <w:p w:rsidR="00DE0874" w:rsidRDefault="00DE0874" w:rsidP="00DE0874">
      <w:pPr>
        <w:pStyle w:val="3"/>
      </w:pPr>
      <w:bookmarkStart w:id="121" w:name="_Toc468641885"/>
      <w:r>
        <w:t>单人模式下的迷宫生成代码</w:t>
      </w:r>
      <w:bookmarkEnd w:id="121"/>
    </w:p>
    <w:p w:rsidR="00DE0874" w:rsidRDefault="00DE0874" w:rsidP="00DE0874">
      <w:pPr>
        <w:ind w:leftChars="200" w:left="480" w:firstLine="480"/>
      </w:pPr>
      <w:r>
        <w:rPr>
          <w:rFonts w:hint="eastAsia"/>
        </w:rPr>
        <w:t>单人</w:t>
      </w:r>
      <w:r>
        <w:t>模式下最大的亮点在于随机</w:t>
      </w:r>
      <w:r>
        <w:rPr>
          <w:rFonts w:hint="eastAsia"/>
        </w:rPr>
        <w:t>性</w:t>
      </w:r>
      <w:r>
        <w:t>，在相同的规则下面玩家能有不同的体验。而</w:t>
      </w:r>
      <w:r>
        <w:rPr>
          <w:rFonts w:hint="eastAsia"/>
        </w:rPr>
        <w:t>一切</w:t>
      </w:r>
      <w:r>
        <w:t>随机的基础也是本来自身最大的随机变数便是迷宫，迷宫的生成随</w:t>
      </w:r>
      <w:r>
        <w:rPr>
          <w:rFonts w:hint="eastAsia"/>
        </w:rPr>
        <w:t>机</w:t>
      </w:r>
      <w:r>
        <w:t>生成的情况。</w:t>
      </w:r>
    </w:p>
    <w:p w:rsidR="00DE0874" w:rsidRDefault="00DE0874" w:rsidP="00DE0874">
      <w:pPr>
        <w:ind w:leftChars="200" w:left="480" w:firstLine="480"/>
      </w:pPr>
      <w:r>
        <w:tab/>
      </w:r>
      <w:r>
        <w:rPr>
          <w:rFonts w:hint="eastAsia"/>
        </w:rPr>
        <w:t>//</w:t>
      </w:r>
      <w:r>
        <w:rPr>
          <w:rFonts w:hint="eastAsia"/>
        </w:rPr>
        <w:t>创建实体迷宫</w:t>
      </w:r>
    </w:p>
    <w:p w:rsidR="00DE0874" w:rsidRDefault="00DE0874" w:rsidP="00DE0874">
      <w:pPr>
        <w:ind w:leftChars="200" w:left="480" w:firstLine="480"/>
      </w:pPr>
      <w:r>
        <w:t xml:space="preserve">   </w:t>
      </w:r>
      <w:r>
        <w:rPr>
          <w:rFonts w:hint="eastAsia"/>
        </w:rPr>
        <w:t xml:space="preserve">  //</w:t>
      </w:r>
      <w:r>
        <w:rPr>
          <w:rFonts w:hint="eastAsia"/>
        </w:rPr>
        <w:t>创建实体迷宫</w:t>
      </w:r>
    </w:p>
    <w:p w:rsidR="00DE0874" w:rsidRDefault="00DE0874" w:rsidP="00DE0874">
      <w:pPr>
        <w:ind w:leftChars="200" w:left="480" w:firstLine="480"/>
      </w:pPr>
      <w:r>
        <w:lastRenderedPageBreak/>
        <w:t xml:space="preserve">    </w:t>
      </w:r>
      <w:proofErr w:type="gramStart"/>
      <w:r>
        <w:t>private</w:t>
      </w:r>
      <w:proofErr w:type="gramEnd"/>
      <w:r>
        <w:t xml:space="preserve"> void CreatePrefabMap()</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检测保证输入的值是否有效</w:t>
      </w:r>
    </w:p>
    <w:p w:rsidR="00DE0874" w:rsidRDefault="00DE0874" w:rsidP="00DE0874">
      <w:pPr>
        <w:ind w:leftChars="200" w:left="480" w:firstLine="480"/>
      </w:pPr>
      <w:r>
        <w:t xml:space="preserve">        </w:t>
      </w:r>
      <w:proofErr w:type="gramStart"/>
      <w:r>
        <w:t>if</w:t>
      </w:r>
      <w:proofErr w:type="gramEnd"/>
      <w:r>
        <w:t xml:space="preserve"> (widthLimit &lt; 1)</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widthLimit</w:t>
      </w:r>
      <w:proofErr w:type="gramEnd"/>
      <w:r>
        <w:t xml:space="preserve"> = 1;</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(heightLimit &lt; 1)</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heightLimit</w:t>
      </w:r>
      <w:proofErr w:type="gramEnd"/>
      <w:r>
        <w:t xml:space="preserve"> = 1;</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(startXY[0] &lt; 1 || startXY[0] &gt; widthLimit)</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startXY[0] = UnityEngine.Random.Range(1, widthLimit);   //</w:t>
      </w:r>
      <w:r>
        <w:rPr>
          <w:rFonts w:hint="eastAsia"/>
        </w:rPr>
        <w:t>输出的为整数</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(startXY[1] &lt; 1 || startXY[1] &gt; heightLimit)</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startXY[</w:t>
      </w:r>
      <w:proofErr w:type="gramEnd"/>
      <w:r>
        <w:t>1] = UnityEngine.Random.Range(1, heightLimit);</w:t>
      </w:r>
    </w:p>
    <w:p w:rsidR="00DE0874" w:rsidRDefault="00DE0874" w:rsidP="00DE0874">
      <w:pPr>
        <w:ind w:leftChars="200" w:left="480" w:firstLine="480"/>
      </w:pPr>
      <w:r>
        <w:t xml:space="preserve">        }</w:t>
      </w:r>
    </w:p>
    <w:p w:rsidR="00DE0874" w:rsidRDefault="00DE0874" w:rsidP="00DE0874">
      <w:pPr>
        <w:ind w:leftChars="200" w:left="480" w:firstLine="480"/>
      </w:pPr>
    </w:p>
    <w:p w:rsidR="00DE0874" w:rsidRDefault="00DE0874" w:rsidP="00DE0874">
      <w:pPr>
        <w:ind w:leftChars="200" w:left="480" w:firstLine="480"/>
      </w:pPr>
      <w:r>
        <w:rPr>
          <w:rFonts w:hint="eastAsia"/>
        </w:rPr>
        <w:t xml:space="preserve">        //</w:t>
      </w:r>
      <w:r>
        <w:rPr>
          <w:rFonts w:hint="eastAsia"/>
        </w:rPr>
        <w:t>生成全是墙封闭的墙面的格子地图</w:t>
      </w:r>
    </w:p>
    <w:p w:rsidR="00DE0874" w:rsidRDefault="00DE0874" w:rsidP="00DE0874">
      <w:pPr>
        <w:ind w:leftChars="200" w:left="480" w:firstLine="480"/>
      </w:pPr>
      <w:r>
        <w:rPr>
          <w:rFonts w:hint="eastAsia"/>
        </w:rPr>
        <w:t xml:space="preserve">        //N</w:t>
      </w:r>
      <w:proofErr w:type="gramStart"/>
      <w:r>
        <w:rPr>
          <w:rFonts w:hint="eastAsia"/>
        </w:rPr>
        <w:t>个</w:t>
      </w:r>
      <w:proofErr w:type="gramEnd"/>
      <w:r>
        <w:rPr>
          <w:rFonts w:hint="eastAsia"/>
        </w:rPr>
        <w:t>格子需要打通</w:t>
      </w:r>
      <w:r>
        <w:rPr>
          <w:rFonts w:hint="eastAsia"/>
        </w:rPr>
        <w:t>N</w:t>
      </w:r>
      <w:proofErr w:type="gramStart"/>
      <w:r>
        <w:rPr>
          <w:rFonts w:hint="eastAsia"/>
        </w:rPr>
        <w:t>个</w:t>
      </w:r>
      <w:proofErr w:type="gramEnd"/>
      <w:r>
        <w:rPr>
          <w:rFonts w:hint="eastAsia"/>
        </w:rPr>
        <w:t>墙面</w:t>
      </w:r>
      <w:r>
        <w:rPr>
          <w:rFonts w:hint="eastAsia"/>
        </w:rPr>
        <w:t>(</w:t>
      </w:r>
      <w:r>
        <w:rPr>
          <w:rFonts w:hint="eastAsia"/>
        </w:rPr>
        <w:t>连同所有的格子</w:t>
      </w:r>
      <w:r>
        <w:rPr>
          <w:rFonts w:hint="eastAsia"/>
        </w:rPr>
        <w:t>)</w:t>
      </w:r>
    </w:p>
    <w:p w:rsidR="00DE0874" w:rsidRDefault="00DE0874" w:rsidP="00DE0874">
      <w:pPr>
        <w:ind w:leftChars="200" w:left="480" w:firstLine="480"/>
      </w:pPr>
      <w:r>
        <w:rPr>
          <w:rFonts w:hint="eastAsia"/>
        </w:rPr>
        <w:t xml:space="preserve">        //</w:t>
      </w:r>
      <w:r>
        <w:rPr>
          <w:rFonts w:hint="eastAsia"/>
        </w:rPr>
        <w:t>初始点是未格子中的任意一个格子</w:t>
      </w:r>
    </w:p>
    <w:p w:rsidR="00DE0874" w:rsidRDefault="00DE0874" w:rsidP="00DE0874">
      <w:pPr>
        <w:ind w:leftChars="200" w:left="480" w:firstLine="480"/>
      </w:pPr>
      <w:r>
        <w:rPr>
          <w:rFonts w:hint="eastAsia"/>
        </w:rPr>
        <w:t xml:space="preserve">        //</w:t>
      </w:r>
      <w:r>
        <w:rPr>
          <w:rFonts w:hint="eastAsia"/>
        </w:rPr>
        <w:t>终点是连通格子（第一次默认是开始位置到终点）</w:t>
      </w:r>
    </w:p>
    <w:p w:rsidR="00DE0874" w:rsidRDefault="00DE0874" w:rsidP="00DE0874">
      <w:pPr>
        <w:ind w:leftChars="200" w:left="480" w:firstLine="480"/>
      </w:pPr>
      <w:r>
        <w:t xml:space="preserve">        </w:t>
      </w:r>
      <w:proofErr w:type="gramStart"/>
      <w:r>
        <w:t>node[</w:t>
      </w:r>
      <w:proofErr w:type="gramEnd"/>
      <w:r>
        <w:t>,] map = MakeMazemap(startXY[0], startXY[1], widthLimit, heightLimit, widthLimit, heightLimit, CreateEmptyMazemap(widthLimit, heightLimit));</w:t>
      </w:r>
    </w:p>
    <w:p w:rsidR="00DE0874" w:rsidRDefault="00DE0874" w:rsidP="00DE0874">
      <w:pPr>
        <w:ind w:leftChars="200" w:left="480" w:firstLine="480"/>
      </w:pPr>
      <w:r>
        <w:rPr>
          <w:rFonts w:hint="eastAsia"/>
        </w:rPr>
        <w:t xml:space="preserve">       //</w:t>
      </w:r>
      <w:r>
        <w:rPr>
          <w:rFonts w:hint="eastAsia"/>
        </w:rPr>
        <w:t>初始墙体</w:t>
      </w:r>
      <w:r>
        <w:rPr>
          <w:rFonts w:hint="eastAsia"/>
        </w:rPr>
        <w:t xml:space="preserve"> </w:t>
      </w:r>
      <w:r>
        <w:rPr>
          <w:rFonts w:hint="eastAsia"/>
        </w:rPr>
        <w:t>和</w:t>
      </w:r>
      <w:r>
        <w:rPr>
          <w:rFonts w:hint="eastAsia"/>
        </w:rPr>
        <w:t xml:space="preserve"> </w:t>
      </w:r>
      <w:r>
        <w:rPr>
          <w:rFonts w:hint="eastAsia"/>
        </w:rPr>
        <w:t>结束位子墙体</w:t>
      </w:r>
    </w:p>
    <w:p w:rsidR="00DE0874" w:rsidRDefault="00DE0874" w:rsidP="00DE0874">
      <w:pPr>
        <w:ind w:leftChars="200" w:left="480" w:firstLine="480"/>
      </w:pPr>
      <w:r>
        <w:t xml:space="preserve">        </w:t>
      </w:r>
      <w:proofErr w:type="gramStart"/>
      <w:r>
        <w:t>map[</w:t>
      </w:r>
      <w:proofErr w:type="gramEnd"/>
      <w:r>
        <w:t>widthLimit * 2 - 1, heightLimit * 2] = node.pass;</w:t>
      </w:r>
    </w:p>
    <w:p w:rsidR="00DE0874" w:rsidRDefault="00DE0874" w:rsidP="00DE0874">
      <w:pPr>
        <w:ind w:leftChars="200" w:left="480" w:firstLine="480"/>
      </w:pPr>
      <w:r>
        <w:rPr>
          <w:rFonts w:hint="eastAsia"/>
        </w:rPr>
        <w:t>//</w:t>
      </w:r>
      <w:r>
        <w:rPr>
          <w:rFonts w:hint="eastAsia"/>
        </w:rPr>
        <w:t>循环</w:t>
      </w:r>
      <w:r>
        <w:t>二维数组</w:t>
      </w:r>
      <w:r>
        <w:rPr>
          <w:rFonts w:hint="eastAsia"/>
        </w:rPr>
        <w:t>XY</w:t>
      </w:r>
      <w:r>
        <w:rPr>
          <w:rFonts w:hint="eastAsia"/>
        </w:rPr>
        <w:t>坐标</w:t>
      </w:r>
      <w:r>
        <w:t>查看具体</w:t>
      </w:r>
      <w:r>
        <w:rPr>
          <w:rFonts w:hint="eastAsia"/>
        </w:rPr>
        <w:t>迷宫</w:t>
      </w:r>
      <w:r>
        <w:t>信息</w:t>
      </w:r>
      <w:r>
        <w:rPr>
          <w:rFonts w:hint="eastAsia"/>
        </w:rPr>
        <w:t>并实例</w:t>
      </w:r>
      <w:r>
        <w:t>话</w:t>
      </w:r>
    </w:p>
    <w:p w:rsidR="00DE0874" w:rsidRDefault="00DE0874" w:rsidP="00DE0874">
      <w:pPr>
        <w:ind w:leftChars="200" w:left="480" w:firstLine="480"/>
      </w:pPr>
      <w:r>
        <w:t xml:space="preserve">        </w:t>
      </w:r>
      <w:proofErr w:type="gramStart"/>
      <w:r>
        <w:t>for</w:t>
      </w:r>
      <w:proofErr w:type="gramEnd"/>
      <w:r>
        <w:t xml:space="preserve"> (int i = 0; i &lt; widthLimit * 2 + 1; i++)</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for</w:t>
      </w:r>
      <w:proofErr w:type="gramEnd"/>
      <w:r>
        <w:t xml:space="preserve"> (int j = 0; j &lt; heightLimit * 2 + 1; j++)</w:t>
      </w:r>
    </w:p>
    <w:p w:rsidR="00DE0874" w:rsidRDefault="00DE0874" w:rsidP="00DE0874">
      <w:pPr>
        <w:ind w:leftChars="200" w:left="480" w:firstLine="480"/>
      </w:pPr>
      <w:r>
        <w:t xml:space="preserve">            {</w:t>
      </w:r>
    </w:p>
    <w:p w:rsidR="00DE0874" w:rsidRDefault="00DE0874" w:rsidP="00DE0874">
      <w:pPr>
        <w:ind w:leftChars="200" w:left="480" w:firstLine="480"/>
      </w:pPr>
      <w:r>
        <w:lastRenderedPageBreak/>
        <w:t xml:space="preserve">                </w:t>
      </w:r>
      <w:proofErr w:type="gramStart"/>
      <w:r>
        <w:t>if</w:t>
      </w:r>
      <w:proofErr w:type="gramEnd"/>
      <w:r>
        <w:t xml:space="preserve"> (map[i, j] == node.wall)</w:t>
      </w:r>
    </w:p>
    <w:p w:rsidR="00DE0874" w:rsidRDefault="00DE0874" w:rsidP="00DE0874">
      <w:pPr>
        <w:ind w:leftChars="200" w:left="480" w:firstLine="480"/>
      </w:pPr>
      <w:r>
        <w:t xml:space="preserve">                {</w:t>
      </w:r>
    </w:p>
    <w:p w:rsidR="00DE0874" w:rsidRDefault="00DE0874" w:rsidP="00DE0874">
      <w:pPr>
        <w:ind w:leftChars="200" w:left="480" w:firstLine="480"/>
      </w:pPr>
      <w:r>
        <w:tab/>
      </w:r>
      <w:r>
        <w:tab/>
      </w:r>
      <w:r>
        <w:tab/>
      </w:r>
      <w:r>
        <w:tab/>
      </w:r>
      <w:r>
        <w:tab/>
        <w:t>//</w:t>
      </w:r>
      <w:r>
        <w:rPr>
          <w:rFonts w:hint="eastAsia"/>
        </w:rPr>
        <w:t>生成</w:t>
      </w:r>
      <w:r>
        <w:t>实体迷宫同时放入一个父物体下方便管理操作比如整体的放大</w:t>
      </w:r>
      <w:r>
        <w:rPr>
          <w:rFonts w:hint="eastAsia"/>
        </w:rPr>
        <w:t>操作</w:t>
      </w:r>
      <w:r>
        <w:t>。</w:t>
      </w:r>
    </w:p>
    <w:p w:rsidR="00DE0874" w:rsidRDefault="00DE0874" w:rsidP="00DE0874">
      <w:pPr>
        <w:ind w:leftChars="200" w:left="480" w:firstLine="480"/>
      </w:pPr>
      <w:r>
        <w:t xml:space="preserve">                    GameObject obj_node = </w:t>
      </w:r>
      <w:proofErr w:type="gramStart"/>
      <w:r>
        <w:t>Instantiate(</w:t>
      </w:r>
      <w:proofErr w:type="gramEnd"/>
      <w:r>
        <w:t>wallPrefabs, new Vector3((float)i, 0, (float)j), Quaternion.identity) as GameObject;</w:t>
      </w:r>
    </w:p>
    <w:p w:rsidR="00DE0874" w:rsidRDefault="00DE0874" w:rsidP="00DE0874">
      <w:pPr>
        <w:ind w:leftChars="200" w:left="480" w:firstLine="480"/>
      </w:pPr>
      <w:r>
        <w:t xml:space="preserve">                    obj_node.transform.parent = parentobj.transform;</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生成随机物</w:t>
      </w:r>
    </w:p>
    <w:p w:rsidR="00DE0874" w:rsidRDefault="00DE0874" w:rsidP="00DE0874">
      <w:pPr>
        <w:ind w:leftChars="200" w:left="480" w:firstLine="480"/>
      </w:pPr>
      <w:r>
        <w:t xml:space="preserve">                </w:t>
      </w:r>
      <w:proofErr w:type="gramStart"/>
      <w:r>
        <w:t>if</w:t>
      </w:r>
      <w:proofErr w:type="gramEnd"/>
      <w:r>
        <w:t xml:space="preserve"> (map[i, j] == node.truewayproduce || map[i, j] == node.produce)</w:t>
      </w:r>
    </w:p>
    <w:p w:rsidR="00DE0874" w:rsidRDefault="00DE0874" w:rsidP="00DE0874">
      <w:pPr>
        <w:ind w:leftChars="200" w:left="480" w:firstLine="480"/>
      </w:pPr>
      <w:r>
        <w:t xml:space="preserve">                {</w:t>
      </w:r>
    </w:p>
    <w:p w:rsidR="00DE0874" w:rsidRDefault="00DE0874" w:rsidP="00DE0874">
      <w:pPr>
        <w:ind w:leftChars="200" w:left="480" w:firstLine="480"/>
      </w:pPr>
      <w:r>
        <w:tab/>
      </w:r>
      <w:r>
        <w:tab/>
      </w:r>
      <w:r>
        <w:tab/>
      </w:r>
      <w:r>
        <w:tab/>
      </w:r>
      <w:r>
        <w:tab/>
      </w:r>
      <w:r>
        <w:tab/>
      </w:r>
      <w:r>
        <w:rPr>
          <w:rFonts w:hint="eastAsia"/>
        </w:rPr>
        <w:t>//</w:t>
      </w:r>
      <w:r>
        <w:rPr>
          <w:rFonts w:hint="eastAsia"/>
        </w:rPr>
        <w:t>根据</w:t>
      </w:r>
      <w:r>
        <w:t>创建迷宫知道的信息</w:t>
      </w:r>
      <w:r>
        <w:rPr>
          <w:rFonts w:hint="eastAsia"/>
        </w:rPr>
        <w:t>特点</w:t>
      </w:r>
      <w:r>
        <w:t>生成怪物</w:t>
      </w:r>
      <w:r>
        <w:rPr>
          <w:rFonts w:hint="eastAsia"/>
        </w:rPr>
        <w:t>和</w:t>
      </w:r>
      <w:r>
        <w:t>奖励物品</w:t>
      </w:r>
    </w:p>
    <w:p w:rsidR="00DE0874" w:rsidRDefault="00DE0874" w:rsidP="00DE0874">
      <w:pPr>
        <w:ind w:leftChars="200" w:left="480" w:firstLine="480"/>
      </w:pPr>
      <w:r>
        <w:t xml:space="preserve">                    </w:t>
      </w:r>
      <w:proofErr w:type="gramStart"/>
      <w:r>
        <w:t>CreateProduce(</w:t>
      </w:r>
      <w:proofErr w:type="gramEnd"/>
      <w:r>
        <w:t>i, j);</w:t>
      </w:r>
    </w:p>
    <w:p w:rsidR="00DE0874" w:rsidRDefault="00DE0874" w:rsidP="00DE0874">
      <w:pPr>
        <w:ind w:leftChars="200" w:left="480" w:firstLine="480"/>
      </w:pPr>
      <w:r>
        <w:t xml:space="preserve">                    </w:t>
      </w:r>
      <w:proofErr w:type="gramStart"/>
      <w:r>
        <w:t>CreateGifts(</w:t>
      </w:r>
      <w:proofErr w:type="gramEnd"/>
      <w:r>
        <w:t>i, j);</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生成地面</w:t>
      </w:r>
    </w:p>
    <w:p w:rsidR="00DE0874" w:rsidRDefault="00DE0874" w:rsidP="00DE0874">
      <w:pPr>
        <w:ind w:leftChars="200" w:left="480" w:firstLine="480"/>
      </w:pPr>
      <w:r>
        <w:t xml:space="preserve">                GameObject obj_ground = </w:t>
      </w:r>
      <w:proofErr w:type="gramStart"/>
      <w:r>
        <w:t>Instantiate(</w:t>
      </w:r>
      <w:proofErr w:type="gramEnd"/>
      <w:r>
        <w:t>groundPrefabs, new Vector3((float)i, -1, (float)j), Quaternion.identity) as GameObject;</w:t>
      </w:r>
    </w:p>
    <w:p w:rsidR="00DE0874" w:rsidRDefault="00DE0874" w:rsidP="00DE0874">
      <w:pPr>
        <w:ind w:leftChars="200" w:left="480" w:firstLine="480"/>
      </w:pPr>
      <w:r>
        <w:t xml:space="preserve">                obj_ground.transform.parent = parentobj.transform;</w:t>
      </w:r>
    </w:p>
    <w:p w:rsidR="00DE0874" w:rsidRDefault="00DE0874" w:rsidP="00DE0874">
      <w:pPr>
        <w:ind w:leftChars="200" w:left="480" w:firstLine="480"/>
      </w:pPr>
    </w:p>
    <w:p w:rsidR="00DE0874" w:rsidRDefault="00DE0874" w:rsidP="00DE0874">
      <w:pPr>
        <w:ind w:leftChars="200" w:left="480" w:firstLine="480"/>
      </w:pPr>
      <w:r>
        <w:rPr>
          <w:rFonts w:hint="eastAsia"/>
        </w:rPr>
        <w:t xml:space="preserve">                //</w:t>
      </w:r>
      <w:r>
        <w:rPr>
          <w:rFonts w:hint="eastAsia"/>
        </w:rPr>
        <w:t>保存地图信息</w:t>
      </w:r>
    </w:p>
    <w:p w:rsidR="00DE0874" w:rsidRDefault="00DE0874" w:rsidP="00DE0874">
      <w:pPr>
        <w:ind w:leftChars="200" w:left="480" w:firstLine="480"/>
      </w:pPr>
      <w:r>
        <w:t xml:space="preserve">                map_</w:t>
      </w:r>
      <w:proofErr w:type="gramStart"/>
      <w:r>
        <w:t>dict.Add(</w:t>
      </w:r>
      <w:proofErr w:type="gramEnd"/>
      <w:r>
        <w:t xml:space="preserve">i + "," + j, map[i, j]);              </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tab/>
      </w:r>
      <w:r>
        <w:tab/>
      </w:r>
      <w:r>
        <w:rPr>
          <w:rFonts w:hint="eastAsia"/>
        </w:rPr>
        <w:t>//</w:t>
      </w:r>
      <w:r>
        <w:rPr>
          <w:rFonts w:hint="eastAsia"/>
        </w:rPr>
        <w:t>迷宫放大</w:t>
      </w:r>
      <w:r>
        <w:t>十倍</w:t>
      </w:r>
    </w:p>
    <w:p w:rsidR="00DE0874" w:rsidRDefault="00DE0874" w:rsidP="00DE0874">
      <w:pPr>
        <w:ind w:leftChars="200" w:left="480" w:firstLine="480"/>
      </w:pPr>
      <w:r>
        <w:t xml:space="preserve">        parentobj.transform.localScale = new </w:t>
      </w:r>
      <w:proofErr w:type="gramStart"/>
      <w:r>
        <w:t>Vector3(</w:t>
      </w:r>
      <w:proofErr w:type="gramEnd"/>
      <w:r>
        <w:t>10, 10, 10);</w:t>
      </w:r>
    </w:p>
    <w:p w:rsidR="00DE0874" w:rsidRDefault="00DE0874" w:rsidP="00DE0874">
      <w:pPr>
        <w:ind w:leftChars="200" w:left="480" w:firstLine="480"/>
      </w:pPr>
      <w:r>
        <w:t xml:space="preserve">    }</w:t>
      </w:r>
    </w:p>
    <w:p w:rsidR="00DE0874" w:rsidRDefault="00DE0874" w:rsidP="00DE0874">
      <w:pPr>
        <w:ind w:leftChars="200" w:left="480" w:firstLine="480"/>
      </w:pPr>
    </w:p>
    <w:p w:rsidR="00DE0874" w:rsidRDefault="00DE0874" w:rsidP="00DE0874">
      <w:pPr>
        <w:ind w:leftChars="200" w:left="480" w:firstLine="480"/>
      </w:pPr>
      <w:r>
        <w:rPr>
          <w:rFonts w:hint="eastAsia"/>
        </w:rPr>
        <w:t xml:space="preserve">  //</w:t>
      </w:r>
      <w:r>
        <w:rPr>
          <w:rFonts w:hint="eastAsia"/>
        </w:rPr>
        <w:t>生成全是墙封闭的墙面的格子地图</w:t>
      </w:r>
    </w:p>
    <w:p w:rsidR="00DE0874" w:rsidRDefault="00DE0874" w:rsidP="00DE0874">
      <w:pPr>
        <w:ind w:leftChars="200" w:left="480" w:firstLine="480"/>
      </w:pPr>
      <w:r>
        <w:t xml:space="preserve">    </w:t>
      </w:r>
      <w:proofErr w:type="gramStart"/>
      <w:r>
        <w:t>private</w:t>
      </w:r>
      <w:proofErr w:type="gramEnd"/>
      <w:r>
        <w:t xml:space="preserve"> node[,] CreateEmptyMazemap(int widthLimit, int heitLimit)</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ab/>
      </w:r>
      <w:r>
        <w:rPr>
          <w:rFonts w:hint="eastAsia"/>
        </w:rPr>
        <w:tab/>
        <w:t>//</w:t>
      </w:r>
      <w:r>
        <w:rPr>
          <w:rFonts w:hint="eastAsia"/>
        </w:rPr>
        <w:t>形成</w:t>
      </w:r>
      <w:r>
        <w:t>外围墙</w:t>
      </w:r>
    </w:p>
    <w:p w:rsidR="00DE0874" w:rsidRDefault="00DE0874" w:rsidP="00DE0874">
      <w:pPr>
        <w:ind w:leftChars="200" w:left="480" w:firstLine="480"/>
      </w:pPr>
      <w:r>
        <w:t xml:space="preserve">        </w:t>
      </w:r>
      <w:proofErr w:type="gramStart"/>
      <w:r>
        <w:t>node[</w:t>
      </w:r>
      <w:proofErr w:type="gramEnd"/>
      <w:r>
        <w:t xml:space="preserve">,] mazemap = new node[widthLimit * 2 + 1, heitLimit * 2 + </w:t>
      </w:r>
      <w:r>
        <w:lastRenderedPageBreak/>
        <w:t>1];</w:t>
      </w:r>
    </w:p>
    <w:p w:rsidR="00DE0874" w:rsidRDefault="00DE0874" w:rsidP="00DE0874">
      <w:pPr>
        <w:ind w:leftChars="200" w:left="480" w:firstLine="480"/>
      </w:pPr>
      <w:r>
        <w:rPr>
          <w:rFonts w:hint="eastAsia"/>
        </w:rPr>
        <w:t xml:space="preserve">        //</w:t>
      </w:r>
      <w:r>
        <w:rPr>
          <w:rFonts w:hint="eastAsia"/>
        </w:rPr>
        <w:t>个数扩张一倍作为墙体添加</w:t>
      </w:r>
    </w:p>
    <w:p w:rsidR="00DE0874" w:rsidRDefault="00DE0874" w:rsidP="00DE0874">
      <w:pPr>
        <w:ind w:leftChars="200" w:left="480" w:firstLine="480"/>
      </w:pPr>
      <w:r>
        <w:rPr>
          <w:rFonts w:hint="eastAsia"/>
        </w:rPr>
        <w:t xml:space="preserve">        for (int column = 0; column &lt; widthLimit * 2; column ++)   //</w:t>
      </w:r>
      <w:r>
        <w:rPr>
          <w:rFonts w:hint="eastAsia"/>
        </w:rPr>
        <w:t>列</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for (int row = 0; row &lt; heitLimit * 2; row++)          //</w:t>
      </w:r>
      <w:r>
        <w:rPr>
          <w:rFonts w:hint="eastAsia"/>
        </w:rPr>
        <w:t>行</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分配墙还是通路</w:t>
      </w:r>
    </w:p>
    <w:p w:rsidR="00DE0874" w:rsidRDefault="00DE0874" w:rsidP="00DE0874">
      <w:pPr>
        <w:ind w:leftChars="200" w:left="480" w:firstLine="480"/>
      </w:pPr>
      <w:r>
        <w:t xml:space="preserve">                </w:t>
      </w:r>
      <w:proofErr w:type="gramStart"/>
      <w:r>
        <w:t>if</w:t>
      </w:r>
      <w:proofErr w:type="gramEnd"/>
      <w:r>
        <w:t xml:space="preserve"> (column % 2 == 0 || row % 2 == 0)</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mazemap[</w:t>
      </w:r>
      <w:proofErr w:type="gramEnd"/>
      <w:r>
        <w:t>row, column] = node.wall;</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else</w:t>
      </w:r>
      <w:proofErr w:type="gramEnd"/>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mazemap[</w:t>
      </w:r>
      <w:proofErr w:type="gramEnd"/>
      <w:r>
        <w:t>row, column] = node.unpass;</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补全围墙</w:t>
      </w:r>
    </w:p>
    <w:p w:rsidR="00DE0874" w:rsidRDefault="00DE0874" w:rsidP="00DE0874">
      <w:pPr>
        <w:ind w:leftChars="200" w:left="480" w:firstLine="480"/>
      </w:pPr>
      <w:r>
        <w:t xml:space="preserve">        </w:t>
      </w:r>
      <w:proofErr w:type="gramStart"/>
      <w:r>
        <w:t>for</w:t>
      </w:r>
      <w:proofErr w:type="gramEnd"/>
      <w:r>
        <w:t xml:space="preserve"> (int column = 0; column &lt;= widthLimit * 2; column++)</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mazemap[</w:t>
      </w:r>
      <w:proofErr w:type="gramEnd"/>
      <w:r>
        <w:t>widthLimit * 2, column] = node.wall;</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for</w:t>
      </w:r>
      <w:proofErr w:type="gramEnd"/>
      <w:r>
        <w:t xml:space="preserve"> (int row = 0; row &lt;= heitLimit * 2; row++)</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mazemap[</w:t>
      </w:r>
      <w:proofErr w:type="gramEnd"/>
      <w:r>
        <w:t>row, heitLimit * 2] = node.wall;</w:t>
      </w:r>
    </w:p>
    <w:p w:rsidR="00DE0874" w:rsidRDefault="00DE0874" w:rsidP="00DE0874">
      <w:pPr>
        <w:ind w:leftChars="200" w:left="480" w:firstLine="480"/>
      </w:pPr>
      <w:r>
        <w:t xml:space="preserve">        }</w:t>
      </w:r>
    </w:p>
    <w:p w:rsidR="00DE0874" w:rsidRDefault="00DE0874" w:rsidP="00DE0874">
      <w:pPr>
        <w:ind w:leftChars="200" w:left="480" w:firstLine="480"/>
      </w:pPr>
    </w:p>
    <w:p w:rsidR="00DE0874" w:rsidRDefault="00DE0874" w:rsidP="00DE0874">
      <w:pPr>
        <w:ind w:leftChars="200" w:left="480" w:firstLine="480"/>
      </w:pPr>
      <w:r>
        <w:t xml:space="preserve">        </w:t>
      </w:r>
      <w:proofErr w:type="gramStart"/>
      <w:r>
        <w:t>return</w:t>
      </w:r>
      <w:proofErr w:type="gramEnd"/>
      <w:r>
        <w:t xml:space="preserve"> mazemap;</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打通连通的墙壁</w:t>
      </w:r>
    </w:p>
    <w:p w:rsidR="00DE0874" w:rsidRDefault="00DE0874" w:rsidP="00DE0874">
      <w:pPr>
        <w:ind w:leftChars="200" w:left="480" w:firstLine="480"/>
      </w:pPr>
      <w:r>
        <w:t xml:space="preserve">    </w:t>
      </w:r>
      <w:proofErr w:type="gramStart"/>
      <w:r>
        <w:t>private</w:t>
      </w:r>
      <w:proofErr w:type="gramEnd"/>
      <w:r>
        <w:t xml:space="preserve"> node[,] MakeMazemap(int startX, int startY, int endX, int endY, int widthLimit, int heightLimit, node[,] empty_mazemap)</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存放未连通格子</w:t>
      </w:r>
    </w:p>
    <w:p w:rsidR="00DE0874" w:rsidRDefault="00DE0874" w:rsidP="00DE0874">
      <w:pPr>
        <w:ind w:leftChars="200" w:left="480" w:firstLine="480"/>
      </w:pPr>
      <w:r>
        <w:t xml:space="preserve">        List&lt;string&gt; unpassnode = new List&lt;string</w:t>
      </w:r>
      <w:proofErr w:type="gramStart"/>
      <w:r>
        <w:t>&gt;(</w:t>
      </w:r>
      <w:proofErr w:type="gramEnd"/>
      <w:r>
        <w:t>);</w:t>
      </w:r>
    </w:p>
    <w:p w:rsidR="00DE0874" w:rsidRDefault="00DE0874" w:rsidP="00DE0874">
      <w:pPr>
        <w:ind w:leftChars="200" w:left="480" w:firstLine="480"/>
      </w:pPr>
    </w:p>
    <w:p w:rsidR="00DE0874" w:rsidRDefault="00DE0874" w:rsidP="00DE0874">
      <w:pPr>
        <w:ind w:leftChars="200" w:left="480" w:firstLine="480"/>
      </w:pPr>
      <w:r>
        <w:t xml:space="preserve">        </w:t>
      </w:r>
      <w:proofErr w:type="gramStart"/>
      <w:r>
        <w:t>for</w:t>
      </w:r>
      <w:proofErr w:type="gramEnd"/>
      <w:r>
        <w:t xml:space="preserve"> (int row = 0; row &lt; heightLimit; row ++)</w:t>
      </w:r>
    </w:p>
    <w:p w:rsidR="00DE0874" w:rsidRDefault="00DE0874" w:rsidP="00DE0874">
      <w:pPr>
        <w:ind w:leftChars="200" w:left="480" w:firstLine="480"/>
      </w:pPr>
      <w:r>
        <w:t xml:space="preserve">        {</w:t>
      </w:r>
    </w:p>
    <w:p w:rsidR="00DE0874" w:rsidRDefault="00DE0874" w:rsidP="00DE0874">
      <w:pPr>
        <w:ind w:leftChars="200" w:left="480" w:firstLine="480"/>
      </w:pPr>
      <w:r>
        <w:tab/>
      </w:r>
      <w:r>
        <w:tab/>
      </w:r>
      <w:r>
        <w:tab/>
      </w:r>
      <w:r>
        <w:tab/>
        <w:t>//</w:t>
      </w:r>
      <w:r>
        <w:rPr>
          <w:rFonts w:hint="eastAsia"/>
        </w:rPr>
        <w:t>记录</w:t>
      </w:r>
      <w:r>
        <w:t>未打通</w:t>
      </w:r>
      <w:r>
        <w:rPr>
          <w:rFonts w:hint="eastAsia"/>
        </w:rPr>
        <w:t>通道</w:t>
      </w:r>
      <w:r>
        <w:t>的</w:t>
      </w:r>
      <w:r>
        <w:rPr>
          <w:rFonts w:hint="eastAsia"/>
        </w:rPr>
        <w:t>位置</w:t>
      </w:r>
      <w:r>
        <w:t>信息和个数在数</w:t>
      </w:r>
      <w:r>
        <w:rPr>
          <w:rFonts w:hint="eastAsia"/>
        </w:rPr>
        <w:t>列</w:t>
      </w:r>
      <w:r>
        <w:t>中</w:t>
      </w:r>
    </w:p>
    <w:p w:rsidR="00DE0874" w:rsidRDefault="00DE0874" w:rsidP="00DE0874">
      <w:pPr>
        <w:ind w:leftChars="200" w:left="480" w:firstLine="480"/>
      </w:pPr>
      <w:r>
        <w:t xml:space="preserve">            </w:t>
      </w:r>
      <w:proofErr w:type="gramStart"/>
      <w:r>
        <w:t>for</w:t>
      </w:r>
      <w:proofErr w:type="gramEnd"/>
      <w:r>
        <w:t xml:space="preserve"> (int column = 0; column &lt; widthLimit; column++)</w:t>
      </w:r>
    </w:p>
    <w:p w:rsidR="00DE0874" w:rsidRDefault="00DE0874" w:rsidP="00DE0874">
      <w:pPr>
        <w:ind w:leftChars="200" w:left="480" w:firstLine="480"/>
      </w:pPr>
      <w:r>
        <w:t xml:space="preserve">            {                </w:t>
      </w:r>
    </w:p>
    <w:p w:rsidR="00DE0874" w:rsidRDefault="00DE0874" w:rsidP="00DE0874">
      <w:pPr>
        <w:ind w:leftChars="200" w:left="480" w:firstLine="480"/>
      </w:pPr>
      <w:r>
        <w:t xml:space="preserve">                string nodexy = (row * 2 + 1).</w:t>
      </w:r>
      <w:proofErr w:type="gramStart"/>
      <w:r>
        <w:t>ToString(</w:t>
      </w:r>
      <w:proofErr w:type="gramEnd"/>
      <w:r>
        <w:t>) + "," + (column * 2 + 1).ToString();</w:t>
      </w:r>
    </w:p>
    <w:p w:rsidR="00DE0874" w:rsidRDefault="00DE0874" w:rsidP="00DE0874">
      <w:pPr>
        <w:ind w:leftChars="200" w:left="480" w:firstLine="480"/>
      </w:pPr>
      <w:r>
        <w:t xml:space="preserve">                </w:t>
      </w:r>
      <w:proofErr w:type="gramStart"/>
      <w:r>
        <w:t>unpassnode.Add(</w:t>
      </w:r>
      <w:proofErr w:type="gramEnd"/>
      <w:r>
        <w:t>nodexy);</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tab/>
      </w:r>
      <w:r>
        <w:tab/>
      </w:r>
      <w:r>
        <w:rPr>
          <w:rFonts w:hint="eastAsia"/>
        </w:rPr>
        <w:t>//</w:t>
      </w:r>
      <w:r>
        <w:rPr>
          <w:rFonts w:hint="eastAsia"/>
        </w:rPr>
        <w:t>尝试</w:t>
      </w:r>
      <w:r>
        <w:t>打通一条通路的中间过程记录，防止走进死路需要后退</w:t>
      </w:r>
    </w:p>
    <w:p w:rsidR="00DE0874" w:rsidRDefault="00DE0874" w:rsidP="00DE0874">
      <w:pPr>
        <w:ind w:leftChars="200" w:left="480" w:firstLine="480"/>
      </w:pPr>
      <w:r>
        <w:t xml:space="preserve">        List&lt;string&gt; way = new List&lt;string</w:t>
      </w:r>
      <w:proofErr w:type="gramStart"/>
      <w:r>
        <w:t>&gt;(</w:t>
      </w:r>
      <w:proofErr w:type="gramEnd"/>
      <w:r>
        <w:t>);</w:t>
      </w:r>
    </w:p>
    <w:p w:rsidR="00DE0874" w:rsidRDefault="00DE0874" w:rsidP="00DE0874">
      <w:pPr>
        <w:ind w:leftChars="200" w:left="480" w:firstLine="480"/>
      </w:pPr>
      <w:r>
        <w:tab/>
      </w:r>
      <w:r>
        <w:tab/>
      </w:r>
      <w:r>
        <w:rPr>
          <w:rFonts w:hint="eastAsia"/>
        </w:rPr>
        <w:t>//</w:t>
      </w:r>
      <w:r>
        <w:rPr>
          <w:rFonts w:hint="eastAsia"/>
        </w:rPr>
        <w:t>换算</w:t>
      </w:r>
      <w:r>
        <w:t>新的开始点</w:t>
      </w:r>
    </w:p>
    <w:p w:rsidR="00DE0874" w:rsidRDefault="00DE0874" w:rsidP="00DE0874">
      <w:pPr>
        <w:ind w:leftChars="200" w:left="480" w:firstLine="480"/>
      </w:pPr>
      <w:r>
        <w:t xml:space="preserve">        </w:t>
      </w:r>
      <w:proofErr w:type="gramStart"/>
      <w:r>
        <w:t>int</w:t>
      </w:r>
      <w:proofErr w:type="gramEnd"/>
      <w:r>
        <w:t xml:space="preserve"> targetX = startX * 2 - 1;</w:t>
      </w:r>
    </w:p>
    <w:p w:rsidR="00DE0874" w:rsidRDefault="00DE0874" w:rsidP="00DE0874">
      <w:pPr>
        <w:ind w:leftChars="200" w:left="480" w:firstLine="480"/>
      </w:pPr>
      <w:r>
        <w:t xml:space="preserve">        </w:t>
      </w:r>
      <w:proofErr w:type="gramStart"/>
      <w:r>
        <w:t>int</w:t>
      </w:r>
      <w:proofErr w:type="gramEnd"/>
      <w:r>
        <w:t xml:space="preserve"> targetY = startY * 2 - 1;</w:t>
      </w:r>
    </w:p>
    <w:p w:rsidR="00DE0874" w:rsidRDefault="00DE0874" w:rsidP="00DE0874">
      <w:pPr>
        <w:ind w:leftChars="200" w:left="480" w:firstLine="480"/>
      </w:pPr>
      <w:r>
        <w:t xml:space="preserve">   </w:t>
      </w:r>
      <w:r>
        <w:tab/>
        <w:t>//</w:t>
      </w:r>
      <w:r>
        <w:rPr>
          <w:rFonts w:hint="eastAsia"/>
        </w:rPr>
        <w:t>未打通</w:t>
      </w:r>
      <w:r>
        <w:t>点数列中</w:t>
      </w:r>
      <w:r>
        <w:rPr>
          <w:rFonts w:hint="eastAsia"/>
        </w:rPr>
        <w:t>出去</w:t>
      </w:r>
      <w:r>
        <w:t>第一个点</w:t>
      </w:r>
    </w:p>
    <w:p w:rsidR="00DE0874" w:rsidRDefault="00DE0874" w:rsidP="00DE0874">
      <w:pPr>
        <w:ind w:leftChars="200" w:left="480" w:firstLine="480"/>
      </w:pPr>
      <w:r>
        <w:t xml:space="preserve">        </w:t>
      </w:r>
      <w:proofErr w:type="gramStart"/>
      <w:r>
        <w:t>unpassnode.Remove(</w:t>
      </w:r>
      <w:proofErr w:type="gramEnd"/>
      <w:r>
        <w:t>targetX+","+targetY);</w:t>
      </w:r>
    </w:p>
    <w:p w:rsidR="00DE0874" w:rsidRDefault="00DE0874" w:rsidP="00DE0874">
      <w:pPr>
        <w:ind w:leftChars="200" w:left="480" w:firstLine="480"/>
      </w:pPr>
      <w:r>
        <w:t xml:space="preserve">        </w:t>
      </w:r>
      <w:proofErr w:type="gramStart"/>
      <w:r>
        <w:t>unpassnode.Remove(</w:t>
      </w:r>
      <w:proofErr w:type="gramEnd"/>
      <w:r>
        <w:t>(endX * 2 - 1) + "," + (endY*2 -1));</w:t>
      </w:r>
    </w:p>
    <w:p w:rsidR="00DE0874" w:rsidRDefault="00DE0874" w:rsidP="00DE0874">
      <w:pPr>
        <w:ind w:leftChars="525" w:left="1260" w:firstLine="480"/>
      </w:pPr>
      <w:r>
        <w:rPr>
          <w:rFonts w:hint="eastAsia"/>
        </w:rPr>
        <w:t>//</w:t>
      </w:r>
      <w:r>
        <w:rPr>
          <w:rFonts w:hint="eastAsia"/>
        </w:rPr>
        <w:t>改变</w:t>
      </w:r>
      <w:r>
        <w:t>已打通点属性</w:t>
      </w:r>
    </w:p>
    <w:p w:rsidR="00DE0874" w:rsidRDefault="00DE0874" w:rsidP="00DE0874">
      <w:pPr>
        <w:ind w:leftChars="200" w:left="480" w:firstLine="480"/>
      </w:pPr>
      <w:r>
        <w:t xml:space="preserve">        empty_</w:t>
      </w:r>
      <w:proofErr w:type="gramStart"/>
      <w:r>
        <w:t>mazemap[</w:t>
      </w:r>
      <w:proofErr w:type="gramEnd"/>
      <w:r>
        <w:t>targetX, targetY] = node.pass;</w:t>
      </w:r>
    </w:p>
    <w:p w:rsidR="00DE0874" w:rsidRDefault="00DE0874" w:rsidP="00DE0874">
      <w:pPr>
        <w:ind w:leftChars="200" w:left="480" w:firstLine="480"/>
      </w:pPr>
      <w:r>
        <w:rPr>
          <w:rFonts w:hint="eastAsia"/>
        </w:rPr>
        <w:t xml:space="preserve">        int count = 4; //</w:t>
      </w:r>
      <w:r>
        <w:rPr>
          <w:rFonts w:hint="eastAsia"/>
        </w:rPr>
        <w:t>方向选择判断次数</w:t>
      </w:r>
    </w:p>
    <w:p w:rsidR="00DE0874" w:rsidRDefault="00DE0874" w:rsidP="00DE0874">
      <w:pPr>
        <w:ind w:leftChars="200" w:left="480" w:firstLine="480"/>
      </w:pPr>
      <w:r>
        <w:rPr>
          <w:rFonts w:hint="eastAsia"/>
        </w:rPr>
        <w:t xml:space="preserve">        int dection = RandomInt();  //</w:t>
      </w:r>
      <w:r>
        <w:rPr>
          <w:rFonts w:hint="eastAsia"/>
        </w:rPr>
        <w:t>方向</w:t>
      </w:r>
    </w:p>
    <w:p w:rsidR="00DE0874" w:rsidRDefault="00DE0874" w:rsidP="00DE0874">
      <w:pPr>
        <w:ind w:leftChars="200" w:left="480" w:firstLine="480"/>
      </w:pPr>
      <w:r>
        <w:t xml:space="preserve">        </w:t>
      </w:r>
      <w:proofErr w:type="gramStart"/>
      <w:r>
        <w:t>while</w:t>
      </w:r>
      <w:proofErr w:type="gramEnd"/>
      <w:r>
        <w:t xml:space="preserve"> (targetX != endX * 2 - 1 || targetY != endY * 2 - 1)</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打通到迷宫出口的一条路</w:t>
      </w:r>
    </w:p>
    <w:p w:rsidR="00DE0874" w:rsidRDefault="00DE0874" w:rsidP="00DE0874">
      <w:pPr>
        <w:ind w:leftChars="200" w:left="480" w:firstLine="480"/>
      </w:pPr>
      <w:r>
        <w:rPr>
          <w:rFonts w:hint="eastAsia"/>
        </w:rPr>
        <w:t xml:space="preserve">            if (dection == 0)   //</w:t>
      </w:r>
      <w:r>
        <w:rPr>
          <w:rFonts w:hint="eastAsia"/>
        </w:rPr>
        <w:t>上</w:t>
      </w:r>
    </w:p>
    <w:p w:rsidR="00DE0874" w:rsidRDefault="00DE0874" w:rsidP="00DE0874">
      <w:pPr>
        <w:ind w:leftChars="200" w:left="480" w:firstLine="480"/>
      </w:pPr>
      <w:r>
        <w:t xml:space="preserve">            {</w:t>
      </w:r>
    </w:p>
    <w:p w:rsidR="00DE0874" w:rsidRDefault="00DE0874" w:rsidP="00DE0874">
      <w:pPr>
        <w:ind w:leftChars="200" w:left="480" w:firstLine="480"/>
      </w:pPr>
      <w:r>
        <w:tab/>
      </w:r>
      <w:r>
        <w:tab/>
      </w:r>
      <w:r>
        <w:tab/>
      </w:r>
      <w:r>
        <w:tab/>
      </w:r>
      <w:r>
        <w:tab/>
      </w:r>
      <w:r>
        <w:rPr>
          <w:rFonts w:hint="eastAsia"/>
        </w:rPr>
        <w:t>//</w:t>
      </w:r>
      <w:r>
        <w:rPr>
          <w:rFonts w:hint="eastAsia"/>
        </w:rPr>
        <w:t>判断</w:t>
      </w:r>
      <w:r>
        <w:t>选中</w:t>
      </w:r>
      <w:proofErr w:type="gramStart"/>
      <w:r>
        <w:t>点如果</w:t>
      </w:r>
      <w:proofErr w:type="gramEnd"/>
      <w:r>
        <w:t>为不能打通点着跳过</w:t>
      </w:r>
    </w:p>
    <w:p w:rsidR="00DE0874" w:rsidRDefault="00DE0874" w:rsidP="00DE0874">
      <w:pPr>
        <w:ind w:leftChars="200" w:left="480" w:firstLine="480"/>
      </w:pPr>
      <w:r>
        <w:t xml:space="preserve">                </w:t>
      </w:r>
      <w:proofErr w:type="gramStart"/>
      <w:r>
        <w:t>if</w:t>
      </w:r>
      <w:proofErr w:type="gramEnd"/>
      <w:r>
        <w:t xml:space="preserve"> (targetX - 2 &lt; 1 || empty_mazemap[targetX - 2, targetY] == node.pass || empty_mazemap[targetX - 2, targetY] == node.truewayproduce)</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dection</w:t>
      </w:r>
      <w:proofErr w:type="gramEnd"/>
      <w:r>
        <w:t>++;</w:t>
      </w:r>
    </w:p>
    <w:p w:rsidR="00DE0874" w:rsidRDefault="00DE0874" w:rsidP="00DE0874">
      <w:pPr>
        <w:ind w:leftChars="200" w:left="480" w:firstLine="480"/>
      </w:pPr>
      <w:r>
        <w:t xml:space="preserve">                    </w:t>
      </w:r>
      <w:proofErr w:type="gramStart"/>
      <w:r>
        <w:t>count--</w:t>
      </w:r>
      <w:proofErr w:type="gramEnd"/>
      <w:r>
        <w:t>;</w:t>
      </w:r>
    </w:p>
    <w:p w:rsidR="00DE0874" w:rsidRDefault="00DE0874" w:rsidP="00DE0874">
      <w:pPr>
        <w:ind w:leftChars="200" w:left="480" w:firstLine="480"/>
      </w:pPr>
      <w:r>
        <w:t xml:space="preserve">                }</w:t>
      </w:r>
    </w:p>
    <w:p w:rsidR="00DE0874" w:rsidRDefault="00DE0874" w:rsidP="00DE0874">
      <w:pPr>
        <w:ind w:leftChars="200" w:left="480" w:firstLine="480"/>
      </w:pPr>
      <w:r>
        <w:lastRenderedPageBreak/>
        <w:t xml:space="preserve">                </w:t>
      </w:r>
      <w:proofErr w:type="gramStart"/>
      <w:r>
        <w:t>else</w:t>
      </w:r>
      <w:proofErr w:type="gramEnd"/>
    </w:p>
    <w:p w:rsidR="00DE0874" w:rsidRDefault="00DE0874" w:rsidP="00DE0874">
      <w:pPr>
        <w:ind w:leftChars="200" w:left="480" w:firstLine="480"/>
      </w:pPr>
      <w:r>
        <w:t xml:space="preserve">                { </w:t>
      </w:r>
    </w:p>
    <w:p w:rsidR="00DE0874" w:rsidRDefault="00DE0874" w:rsidP="00DE0874">
      <w:pPr>
        <w:ind w:leftChars="200" w:left="480" w:firstLine="480"/>
      </w:pPr>
      <w:r>
        <w:t xml:space="preserve">                    </w:t>
      </w:r>
      <w:proofErr w:type="gramStart"/>
      <w:r>
        <w:t>targetX</w:t>
      </w:r>
      <w:proofErr w:type="gramEnd"/>
      <w:r>
        <w:t xml:space="preserve"> -= 2;</w:t>
      </w:r>
    </w:p>
    <w:p w:rsidR="00DE0874" w:rsidRDefault="00DE0874" w:rsidP="00DE0874">
      <w:pPr>
        <w:ind w:leftChars="200" w:left="480" w:firstLine="480"/>
      </w:pPr>
      <w:r>
        <w:t xml:space="preserve">                    empty_</w:t>
      </w:r>
      <w:proofErr w:type="gramStart"/>
      <w:r>
        <w:t>mazemap[</w:t>
      </w:r>
      <w:proofErr w:type="gramEnd"/>
      <w:r>
        <w:t>targetX, targetY] = node.pass;</w:t>
      </w:r>
    </w:p>
    <w:p w:rsidR="00DE0874" w:rsidRDefault="00DE0874" w:rsidP="00DE0874">
      <w:pPr>
        <w:ind w:leftChars="200" w:left="480" w:firstLine="480"/>
      </w:pPr>
      <w:r>
        <w:t xml:space="preserve">                    empty_</w:t>
      </w:r>
      <w:proofErr w:type="gramStart"/>
      <w:r>
        <w:t>mazemap[</w:t>
      </w:r>
      <w:proofErr w:type="gramEnd"/>
      <w:r>
        <w:t>targetX + 1, targetY] = node.pass;</w:t>
      </w:r>
    </w:p>
    <w:p w:rsidR="00DE0874" w:rsidRDefault="00DE0874" w:rsidP="00DE0874">
      <w:pPr>
        <w:ind w:leftChars="200" w:left="480" w:firstLine="480"/>
      </w:pPr>
      <w:r>
        <w:t xml:space="preserve">                    </w:t>
      </w:r>
      <w:proofErr w:type="gramStart"/>
      <w:r>
        <w:t>way.Add(</w:t>
      </w:r>
      <w:proofErr w:type="gramEnd"/>
      <w:r>
        <w:t>targetX + "," + targetY);</w:t>
      </w:r>
    </w:p>
    <w:p w:rsidR="00DE0874" w:rsidRDefault="00DE0874" w:rsidP="00DE0874">
      <w:pPr>
        <w:ind w:leftChars="200" w:left="480" w:firstLine="480"/>
      </w:pPr>
      <w:r>
        <w:t xml:space="preserve">                    </w:t>
      </w:r>
      <w:proofErr w:type="gramStart"/>
      <w:r>
        <w:t>unpassnode.Remove(</w:t>
      </w:r>
      <w:proofErr w:type="gramEnd"/>
      <w:r>
        <w:t>targetX + "," + targetY);</w:t>
      </w:r>
    </w:p>
    <w:p w:rsidR="00DE0874" w:rsidRDefault="00DE0874" w:rsidP="00DE0874">
      <w:pPr>
        <w:ind w:leftChars="200" w:left="480" w:firstLine="480"/>
      </w:pPr>
      <w:r>
        <w:t xml:space="preserve">                    </w:t>
      </w:r>
      <w:proofErr w:type="gramStart"/>
      <w:r>
        <w:t>count</w:t>
      </w:r>
      <w:proofErr w:type="gramEnd"/>
      <w:r>
        <w:t xml:space="preserve"> = 4;</w:t>
      </w:r>
    </w:p>
    <w:p w:rsidR="00DE0874" w:rsidRDefault="00DE0874" w:rsidP="00DE0874">
      <w:pPr>
        <w:ind w:leftChars="200" w:left="480" w:firstLine="480"/>
      </w:pPr>
      <w:r>
        <w:rPr>
          <w:rFonts w:hint="eastAsia"/>
        </w:rPr>
        <w:t xml:space="preserve">                    dection = RandomInt();  //</w:t>
      </w:r>
      <w:r>
        <w:rPr>
          <w:rFonts w:hint="eastAsia"/>
        </w:rPr>
        <w:t>方向</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if (dection == 3) //</w:t>
      </w:r>
      <w:r>
        <w:rPr>
          <w:rFonts w:hint="eastAsia"/>
        </w:rPr>
        <w:t>右</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(targetY + 1 &gt;= widthLimit * 2 || empty_mazemap[targetX, targetY + 2] == node.pass || empty_mazemap[targetX, targetY + 2] == node.truewayproduce)</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dection</w:t>
      </w:r>
      <w:proofErr w:type="gramEnd"/>
      <w:r>
        <w:t xml:space="preserve"> = 0;</w:t>
      </w:r>
    </w:p>
    <w:p w:rsidR="00DE0874" w:rsidRDefault="00DE0874" w:rsidP="00DE0874">
      <w:pPr>
        <w:ind w:leftChars="200" w:left="480" w:firstLine="480"/>
      </w:pPr>
      <w:r>
        <w:t xml:space="preserve">                    </w:t>
      </w:r>
      <w:proofErr w:type="gramStart"/>
      <w:r>
        <w:t>count--</w:t>
      </w:r>
      <w:proofErr w:type="gramEnd"/>
      <w:r>
        <w:t>;</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else</w:t>
      </w:r>
      <w:proofErr w:type="gramEnd"/>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targetY</w:t>
      </w:r>
      <w:proofErr w:type="gramEnd"/>
      <w:r>
        <w:t xml:space="preserve"> += 2;</w:t>
      </w:r>
    </w:p>
    <w:p w:rsidR="00DE0874" w:rsidRDefault="00DE0874" w:rsidP="00DE0874">
      <w:pPr>
        <w:ind w:leftChars="200" w:left="480" w:firstLine="480"/>
      </w:pPr>
      <w:r>
        <w:t xml:space="preserve">                    empty_</w:t>
      </w:r>
      <w:proofErr w:type="gramStart"/>
      <w:r>
        <w:t>mazemap[</w:t>
      </w:r>
      <w:proofErr w:type="gramEnd"/>
      <w:r>
        <w:t>targetX, targetY] = node.pass;</w:t>
      </w:r>
    </w:p>
    <w:p w:rsidR="00DE0874" w:rsidRDefault="00DE0874" w:rsidP="00DE0874">
      <w:pPr>
        <w:ind w:leftChars="200" w:left="480" w:firstLine="480"/>
      </w:pPr>
      <w:r>
        <w:t xml:space="preserve">                    empty_</w:t>
      </w:r>
      <w:proofErr w:type="gramStart"/>
      <w:r>
        <w:t>mazemap[</w:t>
      </w:r>
      <w:proofErr w:type="gramEnd"/>
      <w:r>
        <w:t>targetX, targetY - 1] = node.pass;</w:t>
      </w:r>
    </w:p>
    <w:p w:rsidR="00DE0874" w:rsidRDefault="00DE0874" w:rsidP="00DE0874">
      <w:pPr>
        <w:ind w:leftChars="200" w:left="480" w:firstLine="480"/>
      </w:pPr>
      <w:r>
        <w:t xml:space="preserve">                    </w:t>
      </w:r>
      <w:proofErr w:type="gramStart"/>
      <w:r>
        <w:t>way.Add(</w:t>
      </w:r>
      <w:proofErr w:type="gramEnd"/>
      <w:r>
        <w:t>targetX + "," + targetY);</w:t>
      </w:r>
    </w:p>
    <w:p w:rsidR="00DE0874" w:rsidRDefault="00DE0874" w:rsidP="00DE0874">
      <w:pPr>
        <w:ind w:leftChars="200" w:left="480" w:firstLine="480"/>
      </w:pPr>
      <w:r>
        <w:t xml:space="preserve">                    </w:t>
      </w:r>
      <w:proofErr w:type="gramStart"/>
      <w:r>
        <w:t>unpassnode.Remove(</w:t>
      </w:r>
      <w:proofErr w:type="gramEnd"/>
      <w:r>
        <w:t>targetX + "," + targetY);</w:t>
      </w:r>
    </w:p>
    <w:p w:rsidR="00DE0874" w:rsidRDefault="00DE0874" w:rsidP="00DE0874">
      <w:pPr>
        <w:ind w:leftChars="200" w:left="480" w:firstLine="480"/>
      </w:pPr>
      <w:r>
        <w:t xml:space="preserve">                    </w:t>
      </w:r>
      <w:proofErr w:type="gramStart"/>
      <w:r>
        <w:t>count</w:t>
      </w:r>
      <w:proofErr w:type="gramEnd"/>
      <w:r>
        <w:t xml:space="preserve"> = 4;</w:t>
      </w:r>
    </w:p>
    <w:p w:rsidR="00DE0874" w:rsidRDefault="00DE0874" w:rsidP="00DE0874">
      <w:pPr>
        <w:ind w:leftChars="200" w:left="480" w:firstLine="480"/>
      </w:pPr>
      <w:r>
        <w:rPr>
          <w:rFonts w:hint="eastAsia"/>
        </w:rPr>
        <w:t xml:space="preserve">                    dection = RandomInt();  //</w:t>
      </w:r>
      <w:r>
        <w:rPr>
          <w:rFonts w:hint="eastAsia"/>
        </w:rPr>
        <w:t>方向</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if (dection == 2)    //</w:t>
      </w:r>
      <w:r>
        <w:rPr>
          <w:rFonts w:hint="eastAsia"/>
        </w:rPr>
        <w:t>下</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(targetX + 1 &gt;= heightLimit * 2 || empty_mazemap[targetX + 2, targetY] == node.pass || empty_mazemap[targetX + </w:t>
      </w:r>
      <w:r>
        <w:lastRenderedPageBreak/>
        <w:t>2, targetY] == node.truewayproduce)</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dection</w:t>
      </w:r>
      <w:proofErr w:type="gramEnd"/>
      <w:r>
        <w:t>++;</w:t>
      </w:r>
    </w:p>
    <w:p w:rsidR="00DE0874" w:rsidRDefault="00DE0874" w:rsidP="00DE0874">
      <w:pPr>
        <w:ind w:leftChars="200" w:left="480" w:firstLine="480"/>
      </w:pPr>
      <w:r>
        <w:t xml:space="preserve">                    </w:t>
      </w:r>
      <w:proofErr w:type="gramStart"/>
      <w:r>
        <w:t>count--</w:t>
      </w:r>
      <w:proofErr w:type="gramEnd"/>
      <w:r>
        <w:t>;</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else</w:t>
      </w:r>
      <w:proofErr w:type="gramEnd"/>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targetX</w:t>
      </w:r>
      <w:proofErr w:type="gramEnd"/>
      <w:r>
        <w:t xml:space="preserve"> += 2;</w:t>
      </w:r>
    </w:p>
    <w:p w:rsidR="00DE0874" w:rsidRDefault="00DE0874" w:rsidP="00DE0874">
      <w:pPr>
        <w:ind w:leftChars="200" w:left="480" w:firstLine="480"/>
      </w:pPr>
      <w:r>
        <w:t xml:space="preserve">                    empty_</w:t>
      </w:r>
      <w:proofErr w:type="gramStart"/>
      <w:r>
        <w:t>mazemap[</w:t>
      </w:r>
      <w:proofErr w:type="gramEnd"/>
      <w:r>
        <w:t>targetX, targetY] = node.pass;</w:t>
      </w:r>
    </w:p>
    <w:p w:rsidR="00DE0874" w:rsidRDefault="00DE0874" w:rsidP="00DE0874">
      <w:pPr>
        <w:ind w:leftChars="200" w:left="480" w:firstLine="480"/>
      </w:pPr>
      <w:r>
        <w:t xml:space="preserve">                    empty_</w:t>
      </w:r>
      <w:proofErr w:type="gramStart"/>
      <w:r>
        <w:t>mazemap[</w:t>
      </w:r>
      <w:proofErr w:type="gramEnd"/>
      <w:r>
        <w:t>targetX - 1, targetY] = node.pass;</w:t>
      </w:r>
    </w:p>
    <w:p w:rsidR="00DE0874" w:rsidRDefault="00DE0874" w:rsidP="00DE0874">
      <w:pPr>
        <w:ind w:leftChars="200" w:left="480" w:firstLine="480"/>
      </w:pPr>
      <w:r>
        <w:t xml:space="preserve">                    </w:t>
      </w:r>
      <w:proofErr w:type="gramStart"/>
      <w:r>
        <w:t>way.Add(</w:t>
      </w:r>
      <w:proofErr w:type="gramEnd"/>
      <w:r>
        <w:t>targetX + "," + targetY);</w:t>
      </w:r>
    </w:p>
    <w:p w:rsidR="00DE0874" w:rsidRDefault="00DE0874" w:rsidP="00DE0874">
      <w:pPr>
        <w:ind w:leftChars="200" w:left="480" w:firstLine="480"/>
      </w:pPr>
      <w:r>
        <w:t xml:space="preserve">                    </w:t>
      </w:r>
      <w:proofErr w:type="gramStart"/>
      <w:r>
        <w:t>unpassnode.Remove(</w:t>
      </w:r>
      <w:proofErr w:type="gramEnd"/>
      <w:r>
        <w:t>targetX + "," + targetY);</w:t>
      </w:r>
    </w:p>
    <w:p w:rsidR="00DE0874" w:rsidRDefault="00DE0874" w:rsidP="00DE0874">
      <w:pPr>
        <w:ind w:leftChars="200" w:left="480" w:firstLine="480"/>
      </w:pPr>
      <w:r>
        <w:t xml:space="preserve">                    </w:t>
      </w:r>
      <w:proofErr w:type="gramStart"/>
      <w:r>
        <w:t>count</w:t>
      </w:r>
      <w:proofErr w:type="gramEnd"/>
      <w:r>
        <w:t xml:space="preserve"> = 4;</w:t>
      </w:r>
    </w:p>
    <w:p w:rsidR="00DE0874" w:rsidRDefault="00DE0874" w:rsidP="00DE0874">
      <w:pPr>
        <w:ind w:leftChars="200" w:left="480" w:firstLine="480"/>
      </w:pPr>
      <w:r>
        <w:rPr>
          <w:rFonts w:hint="eastAsia"/>
        </w:rPr>
        <w:t xml:space="preserve">                    dection = RandomInt();  //</w:t>
      </w:r>
      <w:r>
        <w:rPr>
          <w:rFonts w:hint="eastAsia"/>
        </w:rPr>
        <w:t>方向</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if (dection == 1)   //</w:t>
      </w:r>
      <w:r>
        <w:rPr>
          <w:rFonts w:hint="eastAsia"/>
        </w:rPr>
        <w:t>左</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(targetY - 1 &lt;= 0 || empty_mazemap[targetX, targetY - 2] == node.pass || empty_mazemap[targetX, targetY - 2] == node.truewayproduce)</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dection</w:t>
      </w:r>
      <w:proofErr w:type="gramEnd"/>
      <w:r>
        <w:t xml:space="preserve"> ++;</w:t>
      </w:r>
    </w:p>
    <w:p w:rsidR="00DE0874" w:rsidRDefault="00DE0874" w:rsidP="00DE0874">
      <w:pPr>
        <w:ind w:leftChars="200" w:left="480" w:firstLine="480"/>
      </w:pPr>
      <w:r>
        <w:t xml:space="preserve">                    </w:t>
      </w:r>
      <w:proofErr w:type="gramStart"/>
      <w:r>
        <w:t>count--</w:t>
      </w:r>
      <w:proofErr w:type="gramEnd"/>
      <w:r>
        <w:t>;</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else</w:t>
      </w:r>
      <w:proofErr w:type="gramEnd"/>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targetY</w:t>
      </w:r>
      <w:proofErr w:type="gramEnd"/>
      <w:r>
        <w:t xml:space="preserve"> -= 2;</w:t>
      </w:r>
    </w:p>
    <w:p w:rsidR="00DE0874" w:rsidRDefault="00DE0874" w:rsidP="00DE0874">
      <w:pPr>
        <w:ind w:leftChars="200" w:left="480" w:firstLine="480"/>
      </w:pPr>
      <w:r>
        <w:t xml:space="preserve">                    empty_</w:t>
      </w:r>
      <w:proofErr w:type="gramStart"/>
      <w:r>
        <w:t>mazemap[</w:t>
      </w:r>
      <w:proofErr w:type="gramEnd"/>
      <w:r>
        <w:t>targetX, targetY] = node.pass;</w:t>
      </w:r>
    </w:p>
    <w:p w:rsidR="00DE0874" w:rsidRDefault="00DE0874" w:rsidP="00DE0874">
      <w:pPr>
        <w:ind w:leftChars="200" w:left="480" w:firstLine="480"/>
      </w:pPr>
      <w:r>
        <w:t xml:space="preserve">                    empty_</w:t>
      </w:r>
      <w:proofErr w:type="gramStart"/>
      <w:r>
        <w:t>mazemap[</w:t>
      </w:r>
      <w:proofErr w:type="gramEnd"/>
      <w:r>
        <w:t>targetX, targetY + 1] = node.pass;</w:t>
      </w:r>
    </w:p>
    <w:p w:rsidR="00DE0874" w:rsidRDefault="00DE0874" w:rsidP="00DE0874">
      <w:pPr>
        <w:ind w:leftChars="200" w:left="480" w:firstLine="480"/>
      </w:pPr>
      <w:r>
        <w:t xml:space="preserve">                    </w:t>
      </w:r>
      <w:proofErr w:type="gramStart"/>
      <w:r>
        <w:t>way.Add(</w:t>
      </w:r>
      <w:proofErr w:type="gramEnd"/>
      <w:r>
        <w:t>targetX + "," + targetY);</w:t>
      </w:r>
    </w:p>
    <w:p w:rsidR="00DE0874" w:rsidRDefault="00DE0874" w:rsidP="00DE0874">
      <w:pPr>
        <w:ind w:leftChars="200" w:left="480" w:firstLine="480"/>
      </w:pPr>
      <w:r>
        <w:t xml:space="preserve">                    </w:t>
      </w:r>
      <w:proofErr w:type="gramStart"/>
      <w:r>
        <w:t>unpassnode.Remove(</w:t>
      </w:r>
      <w:proofErr w:type="gramEnd"/>
      <w:r>
        <w:t>targetX + "," + targetY);</w:t>
      </w:r>
    </w:p>
    <w:p w:rsidR="00DE0874" w:rsidRDefault="00DE0874" w:rsidP="00DE0874">
      <w:pPr>
        <w:ind w:leftChars="200" w:left="480" w:firstLine="480"/>
      </w:pPr>
      <w:r>
        <w:t xml:space="preserve">                    </w:t>
      </w:r>
      <w:proofErr w:type="gramStart"/>
      <w:r>
        <w:t>count</w:t>
      </w:r>
      <w:proofErr w:type="gramEnd"/>
      <w:r>
        <w:t xml:space="preserve"> = 4;</w:t>
      </w:r>
    </w:p>
    <w:p w:rsidR="00DE0874" w:rsidRDefault="00DE0874" w:rsidP="00DE0874">
      <w:pPr>
        <w:ind w:leftChars="200" w:left="480" w:firstLine="480"/>
      </w:pPr>
      <w:r>
        <w:rPr>
          <w:rFonts w:hint="eastAsia"/>
        </w:rPr>
        <w:t xml:space="preserve">                    dection = RandomInt();  //</w:t>
      </w:r>
      <w:r>
        <w:rPr>
          <w:rFonts w:hint="eastAsia"/>
        </w:rPr>
        <w:t>方向</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lastRenderedPageBreak/>
        <w:t xml:space="preserve">            /////</w:t>
      </w:r>
      <w:r>
        <w:rPr>
          <w:rFonts w:hint="eastAsia"/>
        </w:rPr>
        <w:t>四个方向都检查完毕后</w:t>
      </w:r>
    </w:p>
    <w:p w:rsidR="00DE0874" w:rsidRDefault="00DE0874" w:rsidP="00DE0874">
      <w:pPr>
        <w:ind w:leftChars="200" w:left="480" w:firstLine="480"/>
      </w:pPr>
      <w:r>
        <w:t xml:space="preserve">            </w:t>
      </w:r>
      <w:proofErr w:type="gramStart"/>
      <w:r>
        <w:t>if</w:t>
      </w:r>
      <w:proofErr w:type="gramEnd"/>
      <w:r>
        <w:t xml:space="preserve"> (count &lt; 0)</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if</w:t>
      </w:r>
      <w:proofErr w:type="gramEnd"/>
      <w:r>
        <w:t xml:space="preserve"> (way.Count == 0)</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Debug.Log("</w:t>
      </w:r>
      <w:r>
        <w:rPr>
          <w:rFonts w:hint="eastAsia"/>
        </w:rPr>
        <w:t>一定是出错了，进入死路但是已经无路可退了</w:t>
      </w:r>
      <w:r>
        <w:rPr>
          <w:rFonts w:hint="eastAsia"/>
        </w:rPr>
        <w:t>");</w:t>
      </w:r>
    </w:p>
    <w:p w:rsidR="00DE0874" w:rsidRDefault="00DE0874" w:rsidP="00DE0874">
      <w:pPr>
        <w:ind w:leftChars="200" w:left="480" w:firstLine="480"/>
      </w:pPr>
      <w:r>
        <w:t xml:space="preserve">                    </w:t>
      </w:r>
      <w:proofErr w:type="gramStart"/>
      <w:r>
        <w:t>break</w:t>
      </w:r>
      <w:proofErr w:type="gramEnd"/>
      <w:r>
        <w:t>;</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 xml:space="preserve">                //</w:t>
      </w:r>
      <w:r>
        <w:rPr>
          <w:rFonts w:hint="eastAsia"/>
        </w:rPr>
        <w:t>判断后退节点是否为死路点</w:t>
      </w:r>
    </w:p>
    <w:p w:rsidR="00DE0874" w:rsidRDefault="00DE0874" w:rsidP="00DE0874">
      <w:pPr>
        <w:ind w:leftChars="200" w:left="480" w:firstLine="480"/>
      </w:pPr>
      <w:r>
        <w:t xml:space="preserve">                </w:t>
      </w:r>
      <w:proofErr w:type="gramStart"/>
      <w:r>
        <w:t>CheckPoint(</w:t>
      </w:r>
      <w:proofErr w:type="gramEnd"/>
      <w:r>
        <w:t>targetX, targetY, ref empty_mazemap);</w:t>
      </w:r>
    </w:p>
    <w:p w:rsidR="00DE0874" w:rsidRDefault="00DE0874" w:rsidP="00DE0874">
      <w:pPr>
        <w:ind w:leftChars="200" w:left="480" w:firstLine="480"/>
      </w:pPr>
      <w:r>
        <w:t xml:space="preserve">                //</w:t>
      </w:r>
      <w:proofErr w:type="gramStart"/>
      <w:r>
        <w:t>Debug.Log(</w:t>
      </w:r>
      <w:proofErr w:type="gramEnd"/>
      <w:r>
        <w:t>"trueway produce point" + targetX + targetY + empty_mazemap[targetX, targetY]);</w:t>
      </w:r>
    </w:p>
    <w:p w:rsidR="00DE0874" w:rsidRDefault="00DE0874" w:rsidP="00DE0874">
      <w:pPr>
        <w:ind w:leftChars="200" w:left="480" w:firstLine="480"/>
      </w:pPr>
    </w:p>
    <w:p w:rsidR="00DE0874" w:rsidRDefault="00DE0874" w:rsidP="00DE0874">
      <w:pPr>
        <w:ind w:leftChars="200" w:left="480" w:firstLine="480"/>
      </w:pPr>
      <w:r>
        <w:rPr>
          <w:rFonts w:hint="eastAsia"/>
        </w:rPr>
        <w:t xml:space="preserve">                //</w:t>
      </w:r>
      <w:r>
        <w:rPr>
          <w:rFonts w:hint="eastAsia"/>
        </w:rPr>
        <w:t>倒退到前一步</w:t>
      </w:r>
    </w:p>
    <w:p w:rsidR="00DE0874" w:rsidRDefault="00DE0874" w:rsidP="00DE0874">
      <w:pPr>
        <w:ind w:leftChars="200" w:left="480" w:firstLine="480"/>
      </w:pPr>
      <w:r>
        <w:t xml:space="preserve">                </w:t>
      </w:r>
      <w:proofErr w:type="gramStart"/>
      <w:r>
        <w:t>way.RemoveAt(</w:t>
      </w:r>
      <w:proofErr w:type="gramEnd"/>
      <w:r>
        <w:t>way.Count - 1);</w:t>
      </w:r>
    </w:p>
    <w:p w:rsidR="00DE0874" w:rsidRDefault="00DE0874" w:rsidP="00DE0874">
      <w:pPr>
        <w:ind w:leftChars="200" w:left="480" w:firstLine="480"/>
      </w:pPr>
      <w:r>
        <w:t xml:space="preserve">                </w:t>
      </w:r>
      <w:proofErr w:type="gramStart"/>
      <w:r>
        <w:t>string</w:t>
      </w:r>
      <w:proofErr w:type="gramEnd"/>
      <w:r>
        <w:t xml:space="preserve"> nodeXY = way[way.Count - 1];</w:t>
      </w:r>
    </w:p>
    <w:p w:rsidR="00DE0874" w:rsidRDefault="00DE0874" w:rsidP="00DE0874">
      <w:pPr>
        <w:ind w:leftChars="200" w:left="480" w:firstLine="480"/>
      </w:pPr>
      <w:r>
        <w:t xml:space="preserve">                </w:t>
      </w:r>
      <w:proofErr w:type="gramStart"/>
      <w:r>
        <w:t>int</w:t>
      </w:r>
      <w:proofErr w:type="gramEnd"/>
      <w:r>
        <w:t xml:space="preserve"> nodeindex = nodeXY.IndexOf(",", 0);</w:t>
      </w:r>
    </w:p>
    <w:p w:rsidR="00DE0874" w:rsidRDefault="00DE0874" w:rsidP="00DE0874">
      <w:pPr>
        <w:ind w:leftChars="200" w:left="480" w:firstLine="480"/>
      </w:pPr>
      <w:r>
        <w:t xml:space="preserve">                </w:t>
      </w:r>
      <w:proofErr w:type="gramStart"/>
      <w:r>
        <w:t>targetX</w:t>
      </w:r>
      <w:proofErr w:type="gramEnd"/>
      <w:r>
        <w:t xml:space="preserve"> = int.Parse(nodeXY.Substring(0, nodeindex));</w:t>
      </w:r>
    </w:p>
    <w:p w:rsidR="00DE0874" w:rsidRDefault="00DE0874" w:rsidP="00DE0874">
      <w:pPr>
        <w:ind w:leftChars="200" w:left="480" w:firstLine="480"/>
      </w:pPr>
      <w:r>
        <w:t xml:space="preserve">                </w:t>
      </w:r>
      <w:proofErr w:type="gramStart"/>
      <w:r>
        <w:t>targetY</w:t>
      </w:r>
      <w:proofErr w:type="gramEnd"/>
      <w:r>
        <w:t xml:space="preserve"> = int.Parse(nodeXY.Substring(nodeindex + 1));</w:t>
      </w:r>
    </w:p>
    <w:p w:rsidR="00DE0874" w:rsidRDefault="00DE0874" w:rsidP="00DE0874">
      <w:pPr>
        <w:ind w:leftChars="200" w:left="480" w:firstLine="480"/>
      </w:pPr>
      <w:r>
        <w:t xml:space="preserve">                </w:t>
      </w:r>
      <w:proofErr w:type="gramStart"/>
      <w:r>
        <w:t>count</w:t>
      </w:r>
      <w:proofErr w:type="gramEnd"/>
      <w:r>
        <w:t xml:space="preserve"> = 4;</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
    <w:p w:rsidR="00DE0874" w:rsidRDefault="00DE0874" w:rsidP="00DE0874">
      <w:pPr>
        <w:ind w:leftChars="200" w:left="480" w:firstLine="480"/>
      </w:pPr>
      <w:r>
        <w:t xml:space="preserve">        empty_</w:t>
      </w:r>
      <w:proofErr w:type="gramStart"/>
      <w:r>
        <w:t>mazemap[</w:t>
      </w:r>
      <w:proofErr w:type="gramEnd"/>
      <w:r>
        <w:t>(endX * 2 - 1), (endY * 2 - 1)] = node.pass;</w:t>
      </w:r>
    </w:p>
    <w:p w:rsidR="00DE0874" w:rsidRDefault="00DE0874" w:rsidP="00DE0874">
      <w:pPr>
        <w:ind w:leftChars="200" w:left="480" w:firstLine="480"/>
      </w:pPr>
    </w:p>
    <w:p w:rsidR="00DE0874" w:rsidRDefault="00DE0874" w:rsidP="00DE0874">
      <w:pPr>
        <w:ind w:leftChars="200" w:left="480" w:firstLine="480"/>
      </w:pPr>
      <w:r>
        <w:rPr>
          <w:rFonts w:hint="eastAsia"/>
        </w:rPr>
        <w:t xml:space="preserve">        //</w:t>
      </w:r>
      <w:r>
        <w:rPr>
          <w:rFonts w:hint="eastAsia"/>
        </w:rPr>
        <w:t>打通其余墙面</w:t>
      </w:r>
    </w:p>
    <w:p w:rsidR="00DE0874" w:rsidRDefault="00DE0874" w:rsidP="00DE0874">
      <w:pPr>
        <w:ind w:leftChars="200" w:left="480" w:firstLine="480"/>
      </w:pPr>
      <w:r>
        <w:t xml:space="preserve">        </w:t>
      </w:r>
      <w:proofErr w:type="gramStart"/>
      <w:r>
        <w:t>MakeThroughtMap(</w:t>
      </w:r>
      <w:proofErr w:type="gramEnd"/>
      <w:r>
        <w:t>unpassnode, ref empty_mazemap);</w:t>
      </w:r>
    </w:p>
    <w:p w:rsidR="00DE0874" w:rsidRDefault="00DE0874" w:rsidP="00DE0874">
      <w:pPr>
        <w:ind w:leftChars="200" w:left="480" w:firstLine="480"/>
      </w:pPr>
      <w:r>
        <w:tab/>
      </w:r>
      <w:r>
        <w:tab/>
      </w:r>
    </w:p>
    <w:p w:rsidR="00DE0874" w:rsidRDefault="00DE0874" w:rsidP="00DE0874">
      <w:pPr>
        <w:ind w:leftChars="200" w:left="480" w:firstLine="480"/>
      </w:pPr>
      <w:r>
        <w:tab/>
      </w:r>
      <w:r>
        <w:tab/>
        <w:t>//</w:t>
      </w:r>
      <w:r>
        <w:rPr>
          <w:rFonts w:hint="eastAsia"/>
        </w:rPr>
        <w:t>返回</w:t>
      </w:r>
      <w:r>
        <w:t>处理后的墙面信息。</w:t>
      </w:r>
    </w:p>
    <w:p w:rsidR="00DE0874" w:rsidRDefault="00DE0874" w:rsidP="00DE0874">
      <w:pPr>
        <w:ind w:leftChars="200" w:left="480" w:firstLine="480"/>
      </w:pPr>
      <w:r>
        <w:t xml:space="preserve">        </w:t>
      </w:r>
      <w:proofErr w:type="gramStart"/>
      <w:r>
        <w:t>return</w:t>
      </w:r>
      <w:proofErr w:type="gramEnd"/>
      <w:r>
        <w:t xml:space="preserve"> empty_mazemap;</w:t>
      </w:r>
    </w:p>
    <w:p w:rsidR="00DE0874" w:rsidRDefault="00DE0874" w:rsidP="00DE0874">
      <w:pPr>
        <w:ind w:leftChars="200" w:left="480" w:firstLine="480"/>
      </w:pPr>
      <w:r>
        <w:t xml:space="preserve">    }</w:t>
      </w:r>
    </w:p>
    <w:p w:rsidR="00DE0874" w:rsidRDefault="00DE0874" w:rsidP="00DE0874">
      <w:pPr>
        <w:ind w:leftChars="200" w:left="480" w:firstLine="480"/>
      </w:pPr>
    </w:p>
    <w:p w:rsidR="00DE0874" w:rsidRDefault="00DE0874" w:rsidP="00DE0874">
      <w:pPr>
        <w:ind w:leftChars="200" w:left="480" w:firstLine="480"/>
      </w:pPr>
      <w:r>
        <w:rPr>
          <w:rFonts w:hint="eastAsia"/>
        </w:rPr>
        <w:t>4.13.2</w:t>
      </w:r>
      <w:r>
        <w:rPr>
          <w:rFonts w:hint="eastAsia"/>
        </w:rPr>
        <w:t>、网络</w:t>
      </w:r>
      <w:r>
        <w:t>第一人称的区分</w:t>
      </w:r>
    </w:p>
    <w:p w:rsidR="00DE0874" w:rsidRDefault="00DE0874" w:rsidP="00DE0874">
      <w:pPr>
        <w:ind w:leftChars="200" w:left="480" w:firstLine="480"/>
      </w:pPr>
      <w:r>
        <w:tab/>
      </w:r>
      <w:r>
        <w:rPr>
          <w:rFonts w:hint="eastAsia"/>
        </w:rPr>
        <w:t>在局域网络下</w:t>
      </w:r>
      <w:r>
        <w:t>不同的玩家控制的第一人称的模型</w:t>
      </w:r>
      <w:r>
        <w:rPr>
          <w:rFonts w:hint="eastAsia"/>
        </w:rPr>
        <w:t>P</w:t>
      </w:r>
      <w:r>
        <w:t>refab</w:t>
      </w:r>
      <w:r>
        <w:t>是相同的但是同一个场景中应该只有一个</w:t>
      </w:r>
      <w:r>
        <w:rPr>
          <w:rFonts w:hint="eastAsia"/>
        </w:rPr>
        <w:t>模型</w:t>
      </w:r>
      <w:r>
        <w:t>玩家真正控制的模型对</w:t>
      </w:r>
      <w:r>
        <w:rPr>
          <w:rFonts w:hint="eastAsia"/>
        </w:rPr>
        <w:t>玩家的</w:t>
      </w:r>
      <w:r>
        <w:t>按键进行</w:t>
      </w:r>
      <w:r>
        <w:rPr>
          <w:rFonts w:hint="eastAsia"/>
        </w:rPr>
        <w:t>响</w:t>
      </w:r>
      <w:r>
        <w:rPr>
          <w:rFonts w:hint="eastAsia"/>
        </w:rPr>
        <w:lastRenderedPageBreak/>
        <w:t>应，</w:t>
      </w:r>
      <w:r>
        <w:t>其他的模型应该忽略该事件命令。</w:t>
      </w:r>
    </w:p>
    <w:p w:rsidR="00DE0874" w:rsidRDefault="00DE0874" w:rsidP="00DE0874">
      <w:pPr>
        <w:ind w:leftChars="200" w:left="480" w:firstLine="480"/>
      </w:pPr>
    </w:p>
    <w:p w:rsidR="00DE0874" w:rsidRDefault="00DE0874" w:rsidP="00DE0874">
      <w:pPr>
        <w:ind w:leftChars="200" w:left="480" w:firstLine="480"/>
      </w:pPr>
      <w:r>
        <w:rPr>
          <w:rFonts w:hint="eastAsia"/>
        </w:rPr>
        <w:t>//</w:t>
      </w:r>
      <w:r>
        <w:rPr>
          <w:rFonts w:hint="eastAsia"/>
        </w:rPr>
        <w:t>当客户端模型</w:t>
      </w:r>
      <w:r>
        <w:t>创建执行脚本</w:t>
      </w:r>
    </w:p>
    <w:p w:rsidR="00DE0874" w:rsidRDefault="00DE0874" w:rsidP="00DE0874">
      <w:pPr>
        <w:ind w:leftChars="200" w:left="480" w:firstLine="480"/>
      </w:pPr>
      <w:r>
        <w:t xml:space="preserve">  </w:t>
      </w:r>
      <w:proofErr w:type="gramStart"/>
      <w:r>
        <w:t>public</w:t>
      </w:r>
      <w:proofErr w:type="gramEnd"/>
      <w:r>
        <w:t xml:space="preserve"> override void PreStartClient()</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healthScript</w:t>
      </w:r>
      <w:proofErr w:type="gramEnd"/>
      <w:r>
        <w:t xml:space="preserve"> = GetComponent&lt;PlayerHeath&gt;();</w:t>
      </w:r>
    </w:p>
    <w:p w:rsidR="00DE0874" w:rsidRDefault="00DE0874" w:rsidP="00DE0874">
      <w:pPr>
        <w:ind w:leftChars="200" w:left="480" w:firstLine="480"/>
      </w:pPr>
      <w:r>
        <w:t xml:space="preserve">        healthScript.EventRespawn += EnablePlayer;</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w:t>
      </w:r>
      <w:r>
        <w:rPr>
          <w:rFonts w:hint="eastAsia"/>
        </w:rPr>
        <w:t>当</w:t>
      </w:r>
      <w:r>
        <w:t>服务端模型创建执行脚本</w:t>
      </w:r>
    </w:p>
    <w:p w:rsidR="00DE0874" w:rsidRDefault="00DE0874" w:rsidP="00DE0874">
      <w:pPr>
        <w:ind w:leftChars="200" w:left="480" w:firstLine="480"/>
      </w:pPr>
      <w:r>
        <w:t xml:space="preserve">    </w:t>
      </w:r>
      <w:proofErr w:type="gramStart"/>
      <w:r>
        <w:t>public</w:t>
      </w:r>
      <w:proofErr w:type="gramEnd"/>
      <w:r>
        <w:t xml:space="preserve"> override void OnStartLocalPlayer()</w:t>
      </w:r>
    </w:p>
    <w:p w:rsidR="00DE0874" w:rsidRDefault="00DE0874" w:rsidP="00DE0874">
      <w:pPr>
        <w:ind w:leftChars="200" w:left="480" w:firstLine="480"/>
      </w:pPr>
      <w:r>
        <w:t xml:space="preserve">    {</w:t>
      </w:r>
    </w:p>
    <w:p w:rsidR="00DE0874" w:rsidRDefault="00DE0874" w:rsidP="00DE0874">
      <w:pPr>
        <w:ind w:leftChars="200" w:left="480" w:firstLine="480"/>
      </w:pPr>
      <w:r>
        <w:t xml:space="preserve">        </w:t>
      </w:r>
      <w:proofErr w:type="gramStart"/>
      <w:r>
        <w:t>crossHairImage</w:t>
      </w:r>
      <w:proofErr w:type="gramEnd"/>
      <w:r>
        <w:t xml:space="preserve"> = GameObject.Find("CrossHarImage").GetComponent&lt;Image&gt;();</w:t>
      </w:r>
    </w:p>
    <w:p w:rsidR="00DE0874" w:rsidRDefault="00DE0874" w:rsidP="00DE0874">
      <w:pPr>
        <w:ind w:leftChars="200" w:left="480" w:firstLine="480"/>
      </w:pPr>
      <w:r>
        <w:t xml:space="preserve">        </w:t>
      </w:r>
      <w:proofErr w:type="gramStart"/>
      <w:r>
        <w:t>SetRespawnButton(</w:t>
      </w:r>
      <w:proofErr w:type="gramEnd"/>
      <w:r>
        <w:t>);</w:t>
      </w:r>
    </w:p>
    <w:p w:rsidR="00DE0874" w:rsidRDefault="00DE0874" w:rsidP="00DE0874">
      <w:pPr>
        <w:ind w:leftChars="200" w:left="480" w:firstLine="480"/>
      </w:pPr>
      <w:r>
        <w:t xml:space="preserve">    }</w:t>
      </w:r>
    </w:p>
    <w:p w:rsidR="00DE0874" w:rsidRDefault="00DE0874" w:rsidP="00DE0874">
      <w:pPr>
        <w:ind w:leftChars="200" w:left="480" w:firstLine="480"/>
      </w:pPr>
      <w:r>
        <w:rPr>
          <w:rFonts w:hint="eastAsia"/>
        </w:rPr>
        <w:t>//</w:t>
      </w:r>
      <w:r>
        <w:rPr>
          <w:rFonts w:hint="eastAsia"/>
        </w:rPr>
        <w:t>当</w:t>
      </w:r>
      <w:r>
        <w:t>网络断开时执行脚本</w:t>
      </w:r>
    </w:p>
    <w:p w:rsidR="00DE0874" w:rsidRDefault="00DE0874" w:rsidP="00DE0874">
      <w:pPr>
        <w:ind w:leftChars="200" w:left="480" w:firstLine="480"/>
      </w:pPr>
      <w:r>
        <w:t xml:space="preserve">    </w:t>
      </w:r>
      <w:proofErr w:type="gramStart"/>
      <w:r>
        <w:t>public</w:t>
      </w:r>
      <w:proofErr w:type="gramEnd"/>
      <w:r>
        <w:t xml:space="preserve"> override void OnNetworkDestroy()</w:t>
      </w:r>
    </w:p>
    <w:p w:rsidR="00DE0874" w:rsidRDefault="00DE0874" w:rsidP="00DE0874">
      <w:pPr>
        <w:ind w:leftChars="200" w:left="480" w:firstLine="480"/>
      </w:pPr>
      <w:r>
        <w:t xml:space="preserve">    {</w:t>
      </w:r>
    </w:p>
    <w:p w:rsidR="00DE0874" w:rsidRDefault="00DE0874" w:rsidP="00DE0874">
      <w:pPr>
        <w:ind w:leftChars="200" w:left="480" w:firstLine="480"/>
      </w:pPr>
      <w:r>
        <w:t xml:space="preserve">        healthScript.EventRespawn -= EnablePlayer;</w:t>
      </w:r>
    </w:p>
    <w:p w:rsidR="00DE0874" w:rsidRDefault="00DE0874" w:rsidP="00DE0874">
      <w:pPr>
        <w:ind w:leftChars="200" w:left="480" w:firstLine="480"/>
      </w:pPr>
      <w:r>
        <w:t xml:space="preserve">        </w:t>
      </w:r>
      <w:proofErr w:type="gramStart"/>
      <w:r>
        <w:t>base.OnNetworkDestroy(</w:t>
      </w:r>
      <w:proofErr w:type="gramEnd"/>
      <w:r>
        <w:t>);</w:t>
      </w:r>
    </w:p>
    <w:p w:rsidR="00DE0874" w:rsidRDefault="00DE0874" w:rsidP="00DE0874">
      <w:pPr>
        <w:ind w:leftChars="200" w:left="480" w:firstLine="480"/>
      </w:pPr>
      <w:r>
        <w:t xml:space="preserve">    }</w:t>
      </w:r>
    </w:p>
    <w:p w:rsidR="00DE0874" w:rsidRPr="00CF5266" w:rsidRDefault="00DE0874" w:rsidP="00DE0874">
      <w:pPr>
        <w:ind w:leftChars="200" w:left="480" w:firstLine="480"/>
      </w:pPr>
    </w:p>
    <w:p w:rsidR="00DE0874" w:rsidRDefault="00020E1A" w:rsidP="00020E1A">
      <w:pPr>
        <w:pStyle w:val="1"/>
      </w:pPr>
      <w:bookmarkStart w:id="122" w:name="_Toc468641886"/>
      <w:r>
        <w:lastRenderedPageBreak/>
        <w:t>单人模式</w:t>
      </w:r>
      <w:r>
        <w:rPr>
          <w:rFonts w:hint="eastAsia"/>
        </w:rPr>
        <w:t>AI</w:t>
      </w:r>
      <w:r>
        <w:rPr>
          <w:rFonts w:hint="eastAsia"/>
        </w:rPr>
        <w:t>系</w:t>
      </w:r>
      <w:r>
        <w:t>游戏运行与测试</w:t>
      </w:r>
      <w:bookmarkEnd w:id="122"/>
    </w:p>
    <w:p w:rsidR="00020E1A" w:rsidRDefault="00020E1A" w:rsidP="00020E1A">
      <w:pPr>
        <w:pStyle w:val="2"/>
      </w:pPr>
      <w:bookmarkStart w:id="123" w:name="_Toc468641887"/>
      <w:r>
        <w:t>测试环境</w:t>
      </w:r>
      <w:bookmarkEnd w:id="123"/>
    </w:p>
    <w:p w:rsidR="00020E1A" w:rsidRDefault="00020E1A" w:rsidP="00020E1A">
      <w:pPr>
        <w:ind w:firstLine="480"/>
      </w:pPr>
      <w:r>
        <w:rPr>
          <w:rFonts w:hint="eastAsia"/>
        </w:rPr>
        <w:t>本游戏</w:t>
      </w:r>
      <w:r>
        <w:t>是在</w:t>
      </w:r>
      <w:r>
        <w:rPr>
          <w:rFonts w:hint="eastAsia"/>
        </w:rPr>
        <w:t>P</w:t>
      </w:r>
      <w:r>
        <w:t>C</w:t>
      </w:r>
      <w:r>
        <w:rPr>
          <w:rFonts w:hint="eastAsia"/>
        </w:rPr>
        <w:t>端</w:t>
      </w:r>
      <w:r>
        <w:t>的游戏测试也是基于</w:t>
      </w:r>
      <w:r>
        <w:rPr>
          <w:rFonts w:hint="eastAsia"/>
        </w:rPr>
        <w:t>PC</w:t>
      </w:r>
      <w:r>
        <w:rPr>
          <w:rFonts w:hint="eastAsia"/>
        </w:rPr>
        <w:t>机上进行</w:t>
      </w:r>
      <w:r>
        <w:t>测试，首先</w:t>
      </w:r>
      <w:r>
        <w:rPr>
          <w:rFonts w:hint="eastAsia"/>
        </w:rPr>
        <w:t>U</w:t>
      </w:r>
      <w:r>
        <w:t>nity</w:t>
      </w:r>
      <w:r>
        <w:t>的编辑平台自带有测试的执行界面</w:t>
      </w:r>
      <w:r>
        <w:rPr>
          <w:rFonts w:hint="eastAsia"/>
        </w:rPr>
        <w:t>。所以</w:t>
      </w:r>
      <w:r>
        <w:t>游戏</w:t>
      </w:r>
      <w:r>
        <w:rPr>
          <w:rFonts w:hint="eastAsia"/>
        </w:rPr>
        <w:t>第一步</w:t>
      </w:r>
      <w:r>
        <w:t>需要在</w:t>
      </w:r>
      <w:r>
        <w:rPr>
          <w:rFonts w:hint="eastAsia"/>
        </w:rPr>
        <w:t>U</w:t>
      </w:r>
      <w:r>
        <w:t>nity</w:t>
      </w:r>
      <w:r>
        <w:t>的编辑平台上</w:t>
      </w:r>
      <w:r>
        <w:rPr>
          <w:rFonts w:hint="eastAsia"/>
        </w:rPr>
        <w:t>正式</w:t>
      </w:r>
      <w:r>
        <w:t>跑通后，再进行发布版本的测试。</w:t>
      </w:r>
      <w:r>
        <w:rPr>
          <w:rFonts w:hint="eastAsia"/>
        </w:rPr>
        <w:t>测试</w:t>
      </w:r>
      <w:r>
        <w:t>环境配置信息如表</w:t>
      </w:r>
      <w:r>
        <w:t>5-1</w:t>
      </w:r>
      <w:r>
        <w:rPr>
          <w:rFonts w:hint="eastAsia"/>
        </w:rPr>
        <w:t>所示</w:t>
      </w:r>
      <w:r>
        <w:t>：</w:t>
      </w:r>
    </w:p>
    <w:p w:rsidR="00020E1A" w:rsidRDefault="00020E1A" w:rsidP="00020E1A">
      <w:pPr>
        <w:pStyle w:val="a9"/>
        <w:ind w:firstLine="360"/>
      </w:pPr>
      <w:bookmarkStart w:id="124" w:name="_Toc468643188"/>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5</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1</w:t>
      </w:r>
      <w:r w:rsidR="00D30F7A">
        <w:fldChar w:fldCharType="end"/>
      </w:r>
      <w:r w:rsidRPr="00020E1A">
        <w:rPr>
          <w:rFonts w:hint="eastAsia"/>
        </w:rPr>
        <w:t>测试环境配置信息</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3827"/>
      </w:tblGrid>
      <w:tr w:rsidR="00020E1A" w:rsidRPr="00020E1A" w:rsidTr="0062209A">
        <w:trPr>
          <w:trHeight w:val="655"/>
          <w:jc w:val="center"/>
        </w:trPr>
        <w:tc>
          <w:tcPr>
            <w:tcW w:w="1559" w:type="dxa"/>
            <w:tcBorders>
              <w:tl2br w:val="single" w:sz="4" w:space="0" w:color="000000"/>
            </w:tcBorders>
            <w:shd w:val="clear" w:color="auto" w:fill="AEAAAA"/>
          </w:tcPr>
          <w:p w:rsidR="00020E1A" w:rsidRPr="00020E1A" w:rsidRDefault="00020E1A" w:rsidP="00020E1A">
            <w:pPr>
              <w:widowControl/>
              <w:spacing w:line="240" w:lineRule="auto"/>
              <w:ind w:firstLineChars="0" w:firstLine="0"/>
              <w:jc w:val="center"/>
              <w:rPr>
                <w:rFonts w:cs="Times New Roman"/>
                <w:b/>
                <w:bCs/>
                <w:kern w:val="0"/>
                <w:sz w:val="18"/>
                <w:szCs w:val="18"/>
              </w:rPr>
            </w:pPr>
            <w:r w:rsidRPr="00020E1A">
              <w:rPr>
                <w:rFonts w:cs="Times New Roman" w:hint="eastAsia"/>
                <w:b/>
                <w:bCs/>
                <w:kern w:val="0"/>
                <w:sz w:val="18"/>
                <w:szCs w:val="18"/>
              </w:rPr>
              <w:t>平台</w:t>
            </w:r>
          </w:p>
          <w:p w:rsidR="00020E1A" w:rsidRPr="00020E1A" w:rsidRDefault="00020E1A" w:rsidP="00020E1A">
            <w:pPr>
              <w:widowControl/>
              <w:spacing w:line="240" w:lineRule="auto"/>
              <w:ind w:firstLineChars="0" w:firstLine="0"/>
              <w:jc w:val="center"/>
              <w:rPr>
                <w:rFonts w:cs="Times New Roman"/>
                <w:b/>
                <w:bCs/>
                <w:kern w:val="0"/>
                <w:sz w:val="18"/>
                <w:szCs w:val="18"/>
              </w:rPr>
            </w:pPr>
            <w:r w:rsidRPr="00020E1A">
              <w:rPr>
                <w:rFonts w:cs="Times New Roman" w:hint="eastAsia"/>
                <w:b/>
                <w:bCs/>
                <w:kern w:val="0"/>
                <w:sz w:val="18"/>
                <w:szCs w:val="18"/>
              </w:rPr>
              <w:t>属性</w:t>
            </w:r>
          </w:p>
        </w:tc>
        <w:tc>
          <w:tcPr>
            <w:tcW w:w="3827" w:type="dxa"/>
            <w:shd w:val="clear" w:color="auto" w:fill="AEAAAA"/>
            <w:vAlign w:val="center"/>
          </w:tcPr>
          <w:p w:rsidR="00020E1A" w:rsidRPr="00020E1A" w:rsidRDefault="00020E1A" w:rsidP="00020E1A">
            <w:pPr>
              <w:widowControl/>
              <w:spacing w:line="240" w:lineRule="auto"/>
              <w:ind w:firstLineChars="0" w:firstLine="0"/>
              <w:jc w:val="center"/>
              <w:rPr>
                <w:rFonts w:cs="Times New Roman"/>
                <w:b/>
                <w:bCs/>
                <w:kern w:val="0"/>
                <w:sz w:val="18"/>
                <w:szCs w:val="18"/>
              </w:rPr>
            </w:pPr>
            <w:r w:rsidRPr="00020E1A">
              <w:rPr>
                <w:rFonts w:cs="Times New Roman"/>
                <w:b/>
                <w:bCs/>
                <w:kern w:val="0"/>
                <w:sz w:val="18"/>
                <w:szCs w:val="18"/>
              </w:rPr>
              <w:t xml:space="preserve">Mac </w:t>
            </w:r>
            <w:r w:rsidRPr="00020E1A">
              <w:rPr>
                <w:rFonts w:cs="Times New Roman" w:hint="eastAsia"/>
                <w:b/>
                <w:bCs/>
                <w:kern w:val="0"/>
                <w:sz w:val="18"/>
                <w:szCs w:val="18"/>
              </w:rPr>
              <w:t>OSX</w:t>
            </w:r>
          </w:p>
        </w:tc>
      </w:tr>
      <w:tr w:rsidR="00020E1A" w:rsidRPr="00020E1A" w:rsidTr="0062209A">
        <w:trPr>
          <w:jc w:val="center"/>
        </w:trPr>
        <w:tc>
          <w:tcPr>
            <w:tcW w:w="1559"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kern w:val="0"/>
                <w:sz w:val="18"/>
                <w:szCs w:val="18"/>
              </w:rPr>
              <w:t>CPU</w:t>
            </w:r>
          </w:p>
        </w:tc>
        <w:tc>
          <w:tcPr>
            <w:tcW w:w="3827"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kern w:val="0"/>
                <w:sz w:val="18"/>
                <w:szCs w:val="18"/>
              </w:rPr>
              <w:t>AMD A8-4500.19GHb</w:t>
            </w:r>
          </w:p>
        </w:tc>
      </w:tr>
      <w:tr w:rsidR="00020E1A" w:rsidRPr="00020E1A" w:rsidTr="0062209A">
        <w:trPr>
          <w:trHeight w:val="267"/>
          <w:jc w:val="center"/>
        </w:trPr>
        <w:tc>
          <w:tcPr>
            <w:tcW w:w="1559"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ascii="新宋体" w:eastAsia="新宋体" w:cs="新宋体" w:hint="eastAsia"/>
                <w:color w:val="000000"/>
                <w:kern w:val="0"/>
                <w:sz w:val="19"/>
                <w:szCs w:val="19"/>
              </w:rPr>
              <w:t>内存</w:t>
            </w:r>
          </w:p>
        </w:tc>
        <w:tc>
          <w:tcPr>
            <w:tcW w:w="3827"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kern w:val="0"/>
                <w:sz w:val="18"/>
                <w:szCs w:val="18"/>
              </w:rPr>
              <w:t>8G</w:t>
            </w:r>
          </w:p>
        </w:tc>
      </w:tr>
      <w:tr w:rsidR="00020E1A" w:rsidRPr="00020E1A" w:rsidTr="0062209A">
        <w:trPr>
          <w:trHeight w:val="267"/>
          <w:jc w:val="center"/>
        </w:trPr>
        <w:tc>
          <w:tcPr>
            <w:tcW w:w="1559" w:type="dxa"/>
            <w:shd w:val="clear" w:color="auto" w:fill="auto"/>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操作</w:t>
            </w:r>
            <w:r w:rsidRPr="00020E1A">
              <w:rPr>
                <w:rFonts w:ascii="新宋体" w:eastAsia="新宋体" w:cs="新宋体"/>
                <w:color w:val="000000"/>
                <w:kern w:val="0"/>
                <w:sz w:val="19"/>
                <w:szCs w:val="19"/>
              </w:rPr>
              <w:t>系统</w:t>
            </w:r>
          </w:p>
        </w:tc>
        <w:tc>
          <w:tcPr>
            <w:tcW w:w="3827"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kern w:val="0"/>
                <w:sz w:val="18"/>
                <w:szCs w:val="18"/>
              </w:rPr>
              <w:t>Windows 7</w:t>
            </w:r>
          </w:p>
        </w:tc>
      </w:tr>
      <w:tr w:rsidR="00020E1A" w:rsidRPr="00020E1A" w:rsidTr="0062209A">
        <w:trPr>
          <w:trHeight w:val="267"/>
          <w:jc w:val="center"/>
        </w:trPr>
        <w:tc>
          <w:tcPr>
            <w:tcW w:w="1559" w:type="dxa"/>
            <w:shd w:val="clear" w:color="auto" w:fill="auto"/>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存储</w:t>
            </w:r>
          </w:p>
        </w:tc>
        <w:tc>
          <w:tcPr>
            <w:tcW w:w="3827"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kern w:val="0"/>
                <w:sz w:val="18"/>
                <w:szCs w:val="18"/>
              </w:rPr>
              <w:t>256G</w:t>
            </w:r>
          </w:p>
        </w:tc>
      </w:tr>
      <w:tr w:rsidR="00020E1A" w:rsidRPr="00020E1A" w:rsidTr="0062209A">
        <w:trPr>
          <w:trHeight w:val="267"/>
          <w:jc w:val="center"/>
        </w:trPr>
        <w:tc>
          <w:tcPr>
            <w:tcW w:w="1559" w:type="dxa"/>
            <w:shd w:val="clear" w:color="auto" w:fill="auto"/>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显卡</w:t>
            </w:r>
          </w:p>
        </w:tc>
        <w:tc>
          <w:tcPr>
            <w:tcW w:w="3827"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color w:val="262626"/>
                <w:kern w:val="0"/>
                <w:sz w:val="18"/>
                <w:szCs w:val="18"/>
              </w:rPr>
              <w:t>Intel Iris Pro Graphics</w:t>
            </w:r>
          </w:p>
        </w:tc>
      </w:tr>
      <w:tr w:rsidR="00020E1A" w:rsidRPr="00020E1A" w:rsidTr="0062209A">
        <w:trPr>
          <w:trHeight w:val="267"/>
          <w:jc w:val="center"/>
        </w:trPr>
        <w:tc>
          <w:tcPr>
            <w:tcW w:w="1559" w:type="dxa"/>
            <w:shd w:val="clear" w:color="auto" w:fill="auto"/>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屏幕</w:t>
            </w:r>
          </w:p>
        </w:tc>
        <w:tc>
          <w:tcPr>
            <w:tcW w:w="3827" w:type="dxa"/>
            <w:shd w:val="clear" w:color="auto" w:fill="auto"/>
          </w:tcPr>
          <w:p w:rsidR="00020E1A" w:rsidRPr="00020E1A" w:rsidRDefault="00020E1A" w:rsidP="00020E1A">
            <w:pPr>
              <w:widowControl/>
              <w:spacing w:line="240" w:lineRule="auto"/>
              <w:ind w:firstLineChars="0" w:firstLine="0"/>
              <w:jc w:val="center"/>
              <w:rPr>
                <w:rFonts w:cs="Times New Roman"/>
                <w:kern w:val="0"/>
                <w:sz w:val="18"/>
                <w:szCs w:val="18"/>
              </w:rPr>
            </w:pPr>
            <w:r w:rsidRPr="00020E1A">
              <w:rPr>
                <w:rFonts w:cs="Times New Roman"/>
                <w:kern w:val="0"/>
                <w:sz w:val="18"/>
                <w:szCs w:val="18"/>
              </w:rPr>
              <w:t>1366 * 768</w:t>
            </w:r>
          </w:p>
        </w:tc>
      </w:tr>
    </w:tbl>
    <w:p w:rsidR="00020E1A" w:rsidRDefault="00020E1A" w:rsidP="00020E1A">
      <w:pPr>
        <w:ind w:firstLine="480"/>
      </w:pPr>
    </w:p>
    <w:p w:rsidR="00020E1A" w:rsidRDefault="00020E1A" w:rsidP="00020E1A">
      <w:pPr>
        <w:pStyle w:val="2"/>
      </w:pPr>
      <w:bookmarkStart w:id="125" w:name="_Toc468641888"/>
      <w:r>
        <w:t>单</w:t>
      </w:r>
      <w:r>
        <w:rPr>
          <w:rFonts w:hint="eastAsia"/>
        </w:rPr>
        <w:t>元</w:t>
      </w:r>
      <w:r>
        <w:t>测试</w:t>
      </w:r>
      <w:bookmarkEnd w:id="125"/>
    </w:p>
    <w:p w:rsidR="00020E1A" w:rsidRDefault="00020E1A" w:rsidP="00020E1A">
      <w:pPr>
        <w:ind w:firstLine="480"/>
      </w:pPr>
      <w:r w:rsidRPr="00020E1A">
        <w:rPr>
          <w:rFonts w:hint="eastAsia"/>
        </w:rPr>
        <w:t>单元测试（</w:t>
      </w:r>
      <w:r w:rsidRPr="00020E1A">
        <w:rPr>
          <w:rFonts w:hint="eastAsia"/>
        </w:rPr>
        <w:t>unit testing</w:t>
      </w:r>
      <w:r w:rsidRPr="00020E1A">
        <w:rPr>
          <w:rFonts w:hint="eastAsia"/>
        </w:rPr>
        <w:t>），是指对某一个软件中的最小可测试单元进行检验。游戏开发中单元的种类很多如音乐播放中的音乐，模型中的每一个动画，最平常的代码中的摸一个具体的代码功能实现函数。使用</w:t>
      </w:r>
      <w:r w:rsidRPr="00020E1A">
        <w:rPr>
          <w:rFonts w:hint="eastAsia"/>
        </w:rPr>
        <w:t>Unity</w:t>
      </w:r>
      <w:r w:rsidRPr="00020E1A">
        <w:rPr>
          <w:rFonts w:hint="eastAsia"/>
        </w:rPr>
        <w:t>操作平台的优点就在这里。在制作编辑器中开发者可以随时进行运行测试。基本上没完成一个小的单元都只需要运行下便可以进行单元测试。而运行的结果反馈又会影响到下一步是回去修改运行表现存在的</w:t>
      </w:r>
      <w:r w:rsidRPr="00020E1A">
        <w:rPr>
          <w:rFonts w:hint="eastAsia"/>
        </w:rPr>
        <w:t>bug</w:t>
      </w:r>
      <w:r w:rsidRPr="00020E1A">
        <w:rPr>
          <w:rFonts w:hint="eastAsia"/>
        </w:rPr>
        <w:t>还是执行下一步的运行进行。</w:t>
      </w:r>
    </w:p>
    <w:p w:rsidR="00020E1A" w:rsidRDefault="00020E1A" w:rsidP="00020E1A">
      <w:pPr>
        <w:pStyle w:val="2"/>
      </w:pPr>
      <w:bookmarkStart w:id="126" w:name="_Toc468641889"/>
      <w:r>
        <w:t>功能测试</w:t>
      </w:r>
      <w:bookmarkEnd w:id="126"/>
    </w:p>
    <w:p w:rsidR="00020E1A" w:rsidRDefault="00020E1A" w:rsidP="00020E1A">
      <w:pPr>
        <w:ind w:firstLine="480"/>
      </w:pPr>
      <w:r w:rsidRPr="00020E1A">
        <w:rPr>
          <w:rFonts w:hint="eastAsia"/>
        </w:rPr>
        <w:t>功能测试对游戏而言是必不可少的，而且需要大量的玩家反馈。当收到反馈的时候某些功能可能并不适用需要去掉，某些功能</w:t>
      </w:r>
      <w:proofErr w:type="gramStart"/>
      <w:r w:rsidRPr="00020E1A">
        <w:rPr>
          <w:rFonts w:hint="eastAsia"/>
        </w:rPr>
        <w:t>玩家很</w:t>
      </w:r>
      <w:proofErr w:type="gramEnd"/>
      <w:r w:rsidRPr="00020E1A">
        <w:rPr>
          <w:rFonts w:hint="eastAsia"/>
        </w:rPr>
        <w:t>需要却没有。这些功能的添加删除都和玩家的对游戏功能测试提出有很大的影响。毕竟游戏的最大的优势是用户的体验融入其中，功能对玩家的</w:t>
      </w:r>
      <w:proofErr w:type="gramStart"/>
      <w:r w:rsidRPr="00020E1A">
        <w:rPr>
          <w:rFonts w:hint="eastAsia"/>
        </w:rPr>
        <w:t>特</w:t>
      </w:r>
      <w:proofErr w:type="gramEnd"/>
      <w:r w:rsidRPr="00020E1A">
        <w:rPr>
          <w:rFonts w:hint="eastAsia"/>
        </w:rPr>
        <w:t>和是最大的要求。这里在好友测试下实现了当前游戏的大概功能提供需求完成并对功能完整性进行了测试。</w:t>
      </w:r>
    </w:p>
    <w:p w:rsidR="00020E1A" w:rsidRDefault="00020E1A" w:rsidP="00020E1A">
      <w:pPr>
        <w:ind w:firstLine="480"/>
      </w:pPr>
      <w:r w:rsidRPr="00020E1A">
        <w:rPr>
          <w:rFonts w:hint="eastAsia"/>
        </w:rPr>
        <w:t>关于界面测试用例，主要测试返回主菜单功能是否正常。关于界面测试用例如表</w:t>
      </w:r>
      <w:r>
        <w:t>5-2</w:t>
      </w:r>
      <w:r w:rsidRPr="00020E1A">
        <w:rPr>
          <w:rFonts w:hint="eastAsia"/>
        </w:rPr>
        <w:t>所示：</w:t>
      </w:r>
    </w:p>
    <w:p w:rsidR="00020E1A" w:rsidRDefault="00020E1A" w:rsidP="00020E1A">
      <w:pPr>
        <w:pStyle w:val="a9"/>
        <w:ind w:firstLine="360"/>
      </w:pPr>
      <w:bookmarkStart w:id="127" w:name="_Toc468643189"/>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5</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2</w:t>
      </w:r>
      <w:r w:rsidR="00D30F7A">
        <w:fldChar w:fldCharType="end"/>
      </w:r>
      <w:r w:rsidRPr="00020E1A">
        <w:rPr>
          <w:rFonts w:hint="eastAsia"/>
        </w:rPr>
        <w:t>主菜单界面测试用例</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843"/>
        <w:gridCol w:w="1842"/>
        <w:gridCol w:w="1843"/>
        <w:gridCol w:w="1276"/>
      </w:tblGrid>
      <w:tr w:rsidR="00020E1A" w:rsidRPr="00020E1A" w:rsidTr="0062209A">
        <w:trPr>
          <w:jc w:val="center"/>
        </w:trPr>
        <w:tc>
          <w:tcPr>
            <w:tcW w:w="8222" w:type="dxa"/>
            <w:gridSpan w:val="5"/>
            <w:shd w:val="clear" w:color="auto" w:fill="AEAAAA"/>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lastRenderedPageBreak/>
              <w:t>主菜单</w:t>
            </w:r>
            <w:r w:rsidRPr="00020E1A">
              <w:rPr>
                <w:rFonts w:ascii="新宋体" w:eastAsia="新宋体" w:cs="新宋体"/>
                <w:color w:val="000000"/>
                <w:kern w:val="0"/>
                <w:sz w:val="19"/>
                <w:szCs w:val="19"/>
              </w:rPr>
              <w:t>界面</w:t>
            </w:r>
          </w:p>
        </w:tc>
      </w:tr>
      <w:tr w:rsidR="00020E1A" w:rsidRPr="00020E1A" w:rsidTr="0062209A">
        <w:trPr>
          <w:jc w:val="center"/>
        </w:trPr>
        <w:tc>
          <w:tcPr>
            <w:tcW w:w="1418" w:type="dxa"/>
            <w:shd w:val="clear" w:color="auto" w:fill="AEAAAA"/>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测试功能</w:t>
            </w:r>
          </w:p>
        </w:tc>
        <w:tc>
          <w:tcPr>
            <w:tcW w:w="1843" w:type="dxa"/>
            <w:shd w:val="clear" w:color="auto" w:fill="AEAAAA"/>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w:t>
            </w:r>
            <w:r w:rsidRPr="00020E1A">
              <w:rPr>
                <w:rFonts w:ascii="新宋体" w:eastAsia="新宋体" w:cs="新宋体"/>
                <w:color w:val="000000"/>
                <w:kern w:val="0"/>
                <w:sz w:val="19"/>
                <w:szCs w:val="19"/>
              </w:rPr>
              <w:t>前提</w:t>
            </w:r>
          </w:p>
        </w:tc>
        <w:tc>
          <w:tcPr>
            <w:tcW w:w="1842" w:type="dxa"/>
            <w:shd w:val="clear" w:color="auto" w:fill="AEAAAA"/>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输入</w:t>
            </w:r>
          </w:p>
        </w:tc>
        <w:tc>
          <w:tcPr>
            <w:tcW w:w="1843" w:type="dxa"/>
            <w:shd w:val="clear" w:color="auto" w:fill="AEAAAA"/>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期望结果</w:t>
            </w:r>
          </w:p>
        </w:tc>
        <w:tc>
          <w:tcPr>
            <w:tcW w:w="1276" w:type="dxa"/>
            <w:shd w:val="clear" w:color="auto" w:fill="AEAAAA"/>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测试结果</w:t>
            </w:r>
          </w:p>
        </w:tc>
      </w:tr>
      <w:tr w:rsidR="00020E1A" w:rsidRPr="00020E1A" w:rsidTr="0062209A">
        <w:trPr>
          <w:trHeight w:val="680"/>
          <w:jc w:val="center"/>
        </w:trPr>
        <w:tc>
          <w:tcPr>
            <w:tcW w:w="1418"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单人冒险模式</w:t>
            </w:r>
          </w:p>
        </w:tc>
        <w:tc>
          <w:tcPr>
            <w:tcW w:w="1843"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游戏</w:t>
            </w:r>
            <w:r w:rsidRPr="00020E1A">
              <w:rPr>
                <w:rFonts w:ascii="新宋体" w:eastAsia="新宋体" w:cs="新宋体"/>
                <w:color w:val="000000"/>
                <w:kern w:val="0"/>
                <w:sz w:val="21"/>
              </w:rPr>
              <w:t>在主菜单界面</w:t>
            </w:r>
          </w:p>
        </w:tc>
        <w:tc>
          <w:tcPr>
            <w:tcW w:w="1842" w:type="dxa"/>
          </w:tcPr>
          <w:p w:rsidR="00020E1A" w:rsidRPr="00020E1A" w:rsidRDefault="00020E1A" w:rsidP="00020E1A">
            <w:pPr>
              <w:widowControl/>
              <w:numPr>
                <w:ilvl w:val="0"/>
                <w:numId w:val="5"/>
              </w:num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点击</w:t>
            </w:r>
            <w:proofErr w:type="gramStart"/>
            <w:r w:rsidRPr="00020E1A">
              <w:rPr>
                <w:rFonts w:ascii="新宋体" w:eastAsia="新宋体" w:hAnsi="Calibri" w:cs="新宋体"/>
                <w:color w:val="000000"/>
                <w:kern w:val="0"/>
                <w:sz w:val="21"/>
              </w:rPr>
              <w:t>”</w:t>
            </w:r>
            <w:proofErr w:type="gramEnd"/>
            <w:r w:rsidRPr="00020E1A">
              <w:rPr>
                <w:rFonts w:ascii="新宋体" w:eastAsia="新宋体" w:cs="新宋体" w:hint="eastAsia"/>
                <w:color w:val="000000"/>
                <w:sz w:val="21"/>
              </w:rPr>
              <w:t xml:space="preserve"> 单人冒险模式</w:t>
            </w:r>
            <w:proofErr w:type="gramStart"/>
            <w:r w:rsidRPr="00020E1A">
              <w:rPr>
                <w:rFonts w:ascii="新宋体" w:eastAsia="新宋体" w:hAnsi="Calibri" w:cs="新宋体"/>
                <w:color w:val="000000"/>
                <w:kern w:val="0"/>
                <w:sz w:val="21"/>
              </w:rPr>
              <w:t>”</w:t>
            </w:r>
            <w:proofErr w:type="gramEnd"/>
          </w:p>
        </w:tc>
        <w:tc>
          <w:tcPr>
            <w:tcW w:w="1843" w:type="dxa"/>
          </w:tcPr>
          <w:p w:rsidR="00020E1A" w:rsidRPr="00020E1A" w:rsidRDefault="00020E1A" w:rsidP="00020E1A">
            <w:pPr>
              <w:widowControl/>
              <w:numPr>
                <w:ilvl w:val="0"/>
                <w:numId w:val="6"/>
              </w:num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进入</w:t>
            </w:r>
            <w:r w:rsidRPr="00020E1A">
              <w:rPr>
                <w:rFonts w:ascii="新宋体" w:eastAsia="新宋体" w:hAnsi="Calibri" w:cs="新宋体"/>
                <w:color w:val="000000"/>
                <w:kern w:val="0"/>
                <w:sz w:val="21"/>
              </w:rPr>
              <w:t>单人模式第一关场景</w:t>
            </w:r>
          </w:p>
        </w:tc>
        <w:tc>
          <w:tcPr>
            <w:tcW w:w="1276"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通过</w:t>
            </w:r>
          </w:p>
        </w:tc>
      </w:tr>
      <w:tr w:rsidR="00020E1A" w:rsidRPr="00020E1A" w:rsidTr="0062209A">
        <w:trPr>
          <w:trHeight w:val="704"/>
          <w:jc w:val="center"/>
        </w:trPr>
        <w:tc>
          <w:tcPr>
            <w:tcW w:w="1418"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联机竞技</w:t>
            </w:r>
            <w:r w:rsidRPr="00020E1A">
              <w:rPr>
                <w:rFonts w:ascii="新宋体" w:eastAsia="新宋体" w:cs="新宋体"/>
                <w:color w:val="000000"/>
                <w:kern w:val="0"/>
                <w:sz w:val="21"/>
              </w:rPr>
              <w:t>模式</w:t>
            </w:r>
          </w:p>
        </w:tc>
        <w:tc>
          <w:tcPr>
            <w:tcW w:w="1843"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游戏</w:t>
            </w:r>
            <w:r w:rsidRPr="00020E1A">
              <w:rPr>
                <w:rFonts w:ascii="新宋体" w:eastAsia="新宋体" w:cs="新宋体"/>
                <w:color w:val="000000"/>
                <w:kern w:val="0"/>
                <w:sz w:val="21"/>
              </w:rPr>
              <w:t>在主菜单界面</w:t>
            </w:r>
          </w:p>
        </w:tc>
        <w:tc>
          <w:tcPr>
            <w:tcW w:w="1842" w:type="dxa"/>
          </w:tcPr>
          <w:p w:rsidR="00020E1A" w:rsidRPr="00020E1A" w:rsidRDefault="00020E1A" w:rsidP="00020E1A">
            <w:pPr>
              <w:widowControl/>
              <w:numPr>
                <w:ilvl w:val="0"/>
                <w:numId w:val="7"/>
              </w:num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点击</w:t>
            </w:r>
            <w:proofErr w:type="gramStart"/>
            <w:r w:rsidRPr="00020E1A">
              <w:rPr>
                <w:rFonts w:ascii="新宋体" w:eastAsia="新宋体" w:hAnsi="Calibri" w:cs="新宋体"/>
                <w:color w:val="000000"/>
                <w:kern w:val="0"/>
                <w:sz w:val="21"/>
              </w:rPr>
              <w:t>”</w:t>
            </w:r>
            <w:proofErr w:type="gramEnd"/>
            <w:r w:rsidRPr="00020E1A">
              <w:rPr>
                <w:rFonts w:ascii="新宋体" w:eastAsia="新宋体" w:cs="新宋体" w:hint="eastAsia"/>
                <w:color w:val="000000"/>
                <w:sz w:val="21"/>
              </w:rPr>
              <w:t xml:space="preserve"> 联机竞技</w:t>
            </w:r>
            <w:r w:rsidRPr="00020E1A">
              <w:rPr>
                <w:rFonts w:ascii="新宋体" w:eastAsia="新宋体" w:cs="新宋体"/>
                <w:color w:val="000000"/>
                <w:sz w:val="21"/>
              </w:rPr>
              <w:t>模式</w:t>
            </w:r>
            <w:proofErr w:type="gramStart"/>
            <w:r w:rsidRPr="00020E1A">
              <w:rPr>
                <w:rFonts w:ascii="新宋体" w:eastAsia="新宋体" w:hAnsi="Calibri" w:cs="新宋体"/>
                <w:color w:val="000000"/>
                <w:kern w:val="0"/>
                <w:sz w:val="21"/>
              </w:rPr>
              <w:t>”</w:t>
            </w:r>
            <w:proofErr w:type="gramEnd"/>
          </w:p>
        </w:tc>
        <w:tc>
          <w:tcPr>
            <w:tcW w:w="1843" w:type="dxa"/>
          </w:tcPr>
          <w:p w:rsidR="00020E1A" w:rsidRPr="00020E1A" w:rsidRDefault="00020E1A" w:rsidP="00020E1A">
            <w:pPr>
              <w:widowControl/>
              <w:numPr>
                <w:ilvl w:val="0"/>
                <w:numId w:val="8"/>
              </w:num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进入连机竞技</w:t>
            </w:r>
            <w:r w:rsidRPr="00020E1A">
              <w:rPr>
                <w:rFonts w:ascii="新宋体" w:eastAsia="新宋体" w:hAnsi="Calibri" w:cs="新宋体"/>
                <w:color w:val="000000"/>
                <w:kern w:val="0"/>
                <w:sz w:val="21"/>
              </w:rPr>
              <w:t>界面</w:t>
            </w:r>
          </w:p>
        </w:tc>
        <w:tc>
          <w:tcPr>
            <w:tcW w:w="1276"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通过</w:t>
            </w:r>
          </w:p>
        </w:tc>
      </w:tr>
      <w:tr w:rsidR="00020E1A" w:rsidRPr="00020E1A" w:rsidTr="0062209A">
        <w:trPr>
          <w:trHeight w:val="828"/>
          <w:jc w:val="center"/>
        </w:trPr>
        <w:tc>
          <w:tcPr>
            <w:tcW w:w="1418"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联机合作</w:t>
            </w:r>
            <w:r w:rsidRPr="00020E1A">
              <w:rPr>
                <w:rFonts w:ascii="新宋体" w:eastAsia="新宋体" w:cs="新宋体"/>
                <w:color w:val="000000"/>
                <w:kern w:val="0"/>
                <w:sz w:val="21"/>
              </w:rPr>
              <w:t>生存模式</w:t>
            </w:r>
          </w:p>
        </w:tc>
        <w:tc>
          <w:tcPr>
            <w:tcW w:w="1843"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游戏</w:t>
            </w:r>
            <w:r w:rsidRPr="00020E1A">
              <w:rPr>
                <w:rFonts w:ascii="新宋体" w:eastAsia="新宋体" w:cs="新宋体"/>
                <w:color w:val="000000"/>
                <w:kern w:val="0"/>
                <w:sz w:val="21"/>
              </w:rPr>
              <w:t>在主菜单界面</w:t>
            </w:r>
          </w:p>
        </w:tc>
        <w:tc>
          <w:tcPr>
            <w:tcW w:w="1842" w:type="dxa"/>
          </w:tcPr>
          <w:p w:rsidR="00020E1A" w:rsidRPr="00020E1A" w:rsidRDefault="00020E1A" w:rsidP="00020E1A">
            <w:pPr>
              <w:widowControl/>
              <w:numPr>
                <w:ilvl w:val="0"/>
                <w:numId w:val="9"/>
              </w:num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点击</w:t>
            </w:r>
            <w:proofErr w:type="gramStart"/>
            <w:r w:rsidRPr="00020E1A">
              <w:rPr>
                <w:rFonts w:ascii="新宋体" w:eastAsia="新宋体" w:hAnsi="Calibri" w:cs="新宋体"/>
                <w:color w:val="000000"/>
                <w:kern w:val="0"/>
                <w:sz w:val="21"/>
              </w:rPr>
              <w:t>”</w:t>
            </w:r>
            <w:proofErr w:type="gramEnd"/>
            <w:r w:rsidRPr="00020E1A">
              <w:rPr>
                <w:rFonts w:ascii="新宋体" w:eastAsia="新宋体" w:cs="新宋体" w:hint="eastAsia"/>
                <w:color w:val="000000"/>
                <w:sz w:val="21"/>
              </w:rPr>
              <w:t xml:space="preserve"> 联机合作</w:t>
            </w:r>
            <w:r w:rsidRPr="00020E1A">
              <w:rPr>
                <w:rFonts w:ascii="新宋体" w:eastAsia="新宋体" w:cs="新宋体"/>
                <w:color w:val="000000"/>
                <w:sz w:val="21"/>
              </w:rPr>
              <w:t>生存模式</w:t>
            </w:r>
            <w:proofErr w:type="gramStart"/>
            <w:r w:rsidRPr="00020E1A">
              <w:rPr>
                <w:rFonts w:ascii="新宋体" w:eastAsia="新宋体" w:hAnsi="Calibri" w:cs="新宋体"/>
                <w:color w:val="000000"/>
                <w:kern w:val="0"/>
                <w:sz w:val="21"/>
              </w:rPr>
              <w:t>”</w:t>
            </w:r>
            <w:proofErr w:type="gramEnd"/>
          </w:p>
        </w:tc>
        <w:tc>
          <w:tcPr>
            <w:tcW w:w="1843" w:type="dxa"/>
          </w:tcPr>
          <w:p w:rsidR="00020E1A" w:rsidRPr="00020E1A" w:rsidRDefault="00020E1A" w:rsidP="00020E1A">
            <w:pPr>
              <w:widowControl/>
              <w:numPr>
                <w:ilvl w:val="0"/>
                <w:numId w:val="10"/>
              </w:num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进入新本</w:t>
            </w:r>
            <w:r w:rsidRPr="00020E1A">
              <w:rPr>
                <w:rFonts w:ascii="新宋体" w:eastAsia="新宋体" w:hAnsi="Calibri" w:cs="新宋体"/>
                <w:color w:val="000000"/>
                <w:kern w:val="0"/>
                <w:sz w:val="21"/>
              </w:rPr>
              <w:t>连</w:t>
            </w:r>
            <w:r w:rsidRPr="00020E1A">
              <w:rPr>
                <w:rFonts w:ascii="新宋体" w:eastAsia="新宋体" w:hAnsi="Calibri" w:cs="新宋体" w:hint="eastAsia"/>
                <w:color w:val="000000"/>
                <w:kern w:val="0"/>
                <w:sz w:val="21"/>
              </w:rPr>
              <w:t>机</w:t>
            </w:r>
            <w:r w:rsidRPr="00020E1A">
              <w:rPr>
                <w:rFonts w:ascii="新宋体" w:eastAsia="新宋体" w:hAnsi="Calibri" w:cs="新宋体"/>
                <w:color w:val="000000"/>
                <w:kern w:val="0"/>
                <w:sz w:val="21"/>
              </w:rPr>
              <w:t>界面</w:t>
            </w:r>
          </w:p>
        </w:tc>
        <w:tc>
          <w:tcPr>
            <w:tcW w:w="1276"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通过</w:t>
            </w:r>
          </w:p>
        </w:tc>
      </w:tr>
      <w:tr w:rsidR="00020E1A" w:rsidRPr="00020E1A" w:rsidTr="0062209A">
        <w:trPr>
          <w:trHeight w:val="828"/>
          <w:jc w:val="center"/>
        </w:trPr>
        <w:tc>
          <w:tcPr>
            <w:tcW w:w="1418"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退出</w:t>
            </w:r>
          </w:p>
        </w:tc>
        <w:tc>
          <w:tcPr>
            <w:tcW w:w="1843"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游戏</w:t>
            </w:r>
            <w:r w:rsidRPr="00020E1A">
              <w:rPr>
                <w:rFonts w:ascii="新宋体" w:eastAsia="新宋体" w:cs="新宋体"/>
                <w:color w:val="000000"/>
                <w:kern w:val="0"/>
                <w:sz w:val="21"/>
              </w:rPr>
              <w:t>在主菜单界面</w:t>
            </w:r>
          </w:p>
        </w:tc>
        <w:tc>
          <w:tcPr>
            <w:tcW w:w="1842" w:type="dxa"/>
          </w:tcPr>
          <w:p w:rsidR="00020E1A" w:rsidRPr="00020E1A" w:rsidRDefault="00020E1A" w:rsidP="00020E1A">
            <w:p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color w:val="000000"/>
                <w:kern w:val="0"/>
                <w:sz w:val="21"/>
              </w:rPr>
              <w:t>1</w:t>
            </w:r>
            <w:r w:rsidRPr="00020E1A">
              <w:rPr>
                <w:rFonts w:ascii="新宋体" w:eastAsia="新宋体" w:hAnsi="Calibri" w:cs="新宋体" w:hint="eastAsia"/>
                <w:color w:val="000000"/>
                <w:kern w:val="0"/>
                <w:sz w:val="21"/>
              </w:rPr>
              <w:t>）点击</w:t>
            </w:r>
            <w:proofErr w:type="gramStart"/>
            <w:r w:rsidRPr="00020E1A">
              <w:rPr>
                <w:rFonts w:ascii="新宋体" w:eastAsia="新宋体" w:hAnsi="Calibri" w:cs="新宋体"/>
                <w:color w:val="000000"/>
                <w:kern w:val="0"/>
                <w:sz w:val="21"/>
              </w:rPr>
              <w:t>”</w:t>
            </w:r>
            <w:proofErr w:type="gramEnd"/>
            <w:r w:rsidRPr="00020E1A">
              <w:rPr>
                <w:rFonts w:ascii="新宋体" w:eastAsia="新宋体" w:cs="新宋体" w:hint="eastAsia"/>
                <w:color w:val="000000"/>
                <w:sz w:val="21"/>
              </w:rPr>
              <w:t xml:space="preserve"> 联机合作</w:t>
            </w:r>
          </w:p>
        </w:tc>
        <w:tc>
          <w:tcPr>
            <w:tcW w:w="1843" w:type="dxa"/>
          </w:tcPr>
          <w:p w:rsidR="00020E1A" w:rsidRPr="00020E1A" w:rsidRDefault="00020E1A" w:rsidP="00020E1A">
            <w:pPr>
              <w:spacing w:line="240" w:lineRule="auto"/>
              <w:ind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1）退出</w:t>
            </w:r>
            <w:r w:rsidRPr="00020E1A">
              <w:rPr>
                <w:rFonts w:ascii="新宋体" w:eastAsia="新宋体" w:hAnsi="Calibri" w:cs="新宋体"/>
                <w:color w:val="000000"/>
                <w:kern w:val="0"/>
                <w:sz w:val="21"/>
              </w:rPr>
              <w:t>游戏</w:t>
            </w:r>
          </w:p>
        </w:tc>
        <w:tc>
          <w:tcPr>
            <w:tcW w:w="1276" w:type="dxa"/>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通过</w:t>
            </w:r>
          </w:p>
        </w:tc>
      </w:tr>
    </w:tbl>
    <w:p w:rsidR="00020E1A" w:rsidRDefault="00020E1A" w:rsidP="00020E1A">
      <w:pPr>
        <w:ind w:firstLine="480"/>
      </w:pPr>
    </w:p>
    <w:p w:rsidR="00020E1A" w:rsidRDefault="00020E1A" w:rsidP="00020E1A">
      <w:pPr>
        <w:pStyle w:val="a7"/>
        <w:ind w:left="426" w:firstLineChars="0" w:firstLine="0"/>
      </w:pPr>
      <w:r>
        <w:rPr>
          <w:rFonts w:hint="eastAsia"/>
        </w:rPr>
        <w:t>关于</w:t>
      </w:r>
      <w:r>
        <w:t>界面测试用例，主要测试返回主菜单功能是否正常。</w:t>
      </w:r>
      <w:r>
        <w:rPr>
          <w:rFonts w:hint="eastAsia"/>
        </w:rPr>
        <w:t>关于界面</w:t>
      </w:r>
      <w:r>
        <w:t>测试用例</w:t>
      </w:r>
      <w:r>
        <w:rPr>
          <w:rFonts w:hint="eastAsia"/>
        </w:rPr>
        <w:t>如表</w:t>
      </w:r>
      <w:r>
        <w:t>5-3</w:t>
      </w:r>
      <w:r>
        <w:rPr>
          <w:rFonts w:hint="eastAsia"/>
        </w:rPr>
        <w:t>所示</w:t>
      </w:r>
      <w:r>
        <w:t>：</w:t>
      </w:r>
    </w:p>
    <w:p w:rsidR="00020E1A" w:rsidRDefault="00020E1A" w:rsidP="00020E1A">
      <w:pPr>
        <w:pStyle w:val="a9"/>
        <w:ind w:firstLine="360"/>
      </w:pPr>
      <w:bookmarkStart w:id="128" w:name="_Toc468643190"/>
      <w:r>
        <w:t>表</w:t>
      </w:r>
      <w:r>
        <w:t xml:space="preserve"> </w:t>
      </w:r>
      <w:r w:rsidR="00F11AA8">
        <w:fldChar w:fldCharType="begin"/>
      </w:r>
      <w:r w:rsidR="00F11AA8">
        <w:instrText xml:space="preserve"> STYLEREF 1 \s </w:instrText>
      </w:r>
      <w:r w:rsidR="00F11AA8">
        <w:fldChar w:fldCharType="separate"/>
      </w:r>
      <w:r w:rsidR="00D30F7A">
        <w:rPr>
          <w:noProof/>
        </w:rPr>
        <w:t>5</w:t>
      </w:r>
      <w:r w:rsidR="00F11AA8">
        <w:rPr>
          <w:noProof/>
        </w:rPr>
        <w:fldChar w:fldCharType="end"/>
      </w:r>
      <w:r w:rsidR="00D30F7A">
        <w:noBreakHyphen/>
      </w:r>
      <w:r w:rsidR="00D30F7A">
        <w:fldChar w:fldCharType="begin"/>
      </w:r>
      <w:r w:rsidR="00D30F7A">
        <w:instrText xml:space="preserve"> SEQ </w:instrText>
      </w:r>
      <w:r w:rsidR="00D30F7A">
        <w:instrText>表</w:instrText>
      </w:r>
      <w:r w:rsidR="00D30F7A">
        <w:instrText xml:space="preserve"> \* ARABIC \s 1 </w:instrText>
      </w:r>
      <w:r w:rsidR="00D30F7A">
        <w:fldChar w:fldCharType="separate"/>
      </w:r>
      <w:r w:rsidR="00D30F7A">
        <w:rPr>
          <w:noProof/>
        </w:rPr>
        <w:t>3</w:t>
      </w:r>
      <w:r w:rsidR="00D30F7A">
        <w:fldChar w:fldCharType="end"/>
      </w:r>
      <w:r w:rsidR="00E8515C">
        <w:rPr>
          <w:rFonts w:hint="eastAsia"/>
        </w:rPr>
        <w:t>返回主菜单</w:t>
      </w:r>
      <w:r w:rsidRPr="00020E1A">
        <w:rPr>
          <w:rFonts w:hint="eastAsia"/>
        </w:rPr>
        <w:t>界面测试用例</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43"/>
        <w:gridCol w:w="1701"/>
        <w:gridCol w:w="1701"/>
        <w:gridCol w:w="1276"/>
      </w:tblGrid>
      <w:tr w:rsidR="00020E1A" w:rsidRPr="00020E1A" w:rsidTr="0062209A">
        <w:trPr>
          <w:jc w:val="center"/>
        </w:trPr>
        <w:tc>
          <w:tcPr>
            <w:tcW w:w="8222" w:type="dxa"/>
            <w:gridSpan w:val="5"/>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关于</w:t>
            </w:r>
            <w:r w:rsidRPr="00020E1A">
              <w:rPr>
                <w:rFonts w:ascii="新宋体" w:eastAsia="新宋体" w:cs="新宋体"/>
                <w:color w:val="000000"/>
                <w:kern w:val="0"/>
                <w:sz w:val="19"/>
                <w:szCs w:val="19"/>
              </w:rPr>
              <w:t>界面</w:t>
            </w:r>
          </w:p>
        </w:tc>
      </w:tr>
      <w:tr w:rsidR="00020E1A" w:rsidRPr="00020E1A" w:rsidTr="0062209A">
        <w:trPr>
          <w:jc w:val="center"/>
        </w:trPr>
        <w:tc>
          <w:tcPr>
            <w:tcW w:w="1701"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测试功能</w:t>
            </w:r>
          </w:p>
        </w:tc>
        <w:tc>
          <w:tcPr>
            <w:tcW w:w="1843"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w:t>
            </w:r>
            <w:r w:rsidRPr="00020E1A">
              <w:rPr>
                <w:rFonts w:ascii="新宋体" w:eastAsia="新宋体" w:cs="新宋体"/>
                <w:color w:val="000000"/>
                <w:kern w:val="0"/>
                <w:sz w:val="19"/>
                <w:szCs w:val="19"/>
              </w:rPr>
              <w:t>前提</w:t>
            </w:r>
          </w:p>
        </w:tc>
        <w:tc>
          <w:tcPr>
            <w:tcW w:w="1701"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输入</w:t>
            </w:r>
          </w:p>
        </w:tc>
        <w:tc>
          <w:tcPr>
            <w:tcW w:w="1701"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期望结果</w:t>
            </w:r>
          </w:p>
        </w:tc>
        <w:tc>
          <w:tcPr>
            <w:tcW w:w="1276"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实际结果</w:t>
            </w:r>
          </w:p>
        </w:tc>
      </w:tr>
      <w:tr w:rsidR="00020E1A" w:rsidRPr="00020E1A" w:rsidTr="0062209A">
        <w:trPr>
          <w:trHeight w:val="988"/>
          <w:jc w:val="center"/>
        </w:trPr>
        <w:tc>
          <w:tcPr>
            <w:tcW w:w="1701" w:type="dx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返回主菜单</w:t>
            </w:r>
          </w:p>
        </w:tc>
        <w:tc>
          <w:tcPr>
            <w:tcW w:w="1843" w:type="dx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游戏处于对相应不同</w:t>
            </w:r>
            <w:r w:rsidRPr="00020E1A">
              <w:rPr>
                <w:rFonts w:ascii="新宋体" w:eastAsia="新宋体" w:cs="新宋体"/>
                <w:color w:val="000000"/>
                <w:kern w:val="0"/>
                <w:sz w:val="21"/>
              </w:rPr>
              <w:t>模式下界面</w:t>
            </w:r>
          </w:p>
        </w:tc>
        <w:tc>
          <w:tcPr>
            <w:tcW w:w="1701" w:type="dxa"/>
            <w:vAlign w:val="center"/>
          </w:tcPr>
          <w:p w:rsidR="00020E1A" w:rsidRPr="00020E1A" w:rsidRDefault="00020E1A" w:rsidP="00020E1A">
            <w:pPr>
              <w:widowControl/>
              <w:numPr>
                <w:ilvl w:val="0"/>
                <w:numId w:val="12"/>
              </w:numPr>
              <w:spacing w:line="240" w:lineRule="auto"/>
              <w:ind w:firstLineChars="0"/>
              <w:jc w:val="both"/>
              <w:rPr>
                <w:rFonts w:ascii="新宋体" w:eastAsia="新宋体" w:cs="新宋体"/>
                <w:color w:val="000000"/>
                <w:kern w:val="0"/>
              </w:rPr>
            </w:pPr>
            <w:r w:rsidRPr="00020E1A">
              <w:rPr>
                <w:rFonts w:ascii="新宋体" w:eastAsia="新宋体" w:cs="新宋体" w:hint="eastAsia"/>
                <w:color w:val="000000"/>
                <w:kern w:val="0"/>
              </w:rPr>
              <w:t>点击</w:t>
            </w:r>
            <w:r w:rsidRPr="00020E1A">
              <w:rPr>
                <w:rFonts w:ascii="新宋体" w:eastAsia="新宋体" w:cs="新宋体"/>
                <w:color w:val="000000"/>
                <w:kern w:val="0"/>
              </w:rPr>
              <w:t>“</w:t>
            </w:r>
            <w:r w:rsidRPr="00020E1A">
              <w:rPr>
                <w:rFonts w:ascii="新宋体" w:eastAsia="新宋体" w:cs="新宋体"/>
                <w:color w:val="000000"/>
                <w:kern w:val="0"/>
              </w:rPr>
              <w:t>返回主菜单</w:t>
            </w:r>
            <w:r w:rsidRPr="00020E1A">
              <w:rPr>
                <w:rFonts w:ascii="新宋体" w:eastAsia="新宋体" w:cs="新宋体"/>
                <w:color w:val="000000"/>
                <w:kern w:val="0"/>
              </w:rPr>
              <w:t>”</w:t>
            </w:r>
            <w:r w:rsidRPr="00020E1A">
              <w:rPr>
                <w:rFonts w:ascii="新宋体" w:eastAsia="新宋体" w:cs="新宋体"/>
                <w:color w:val="000000"/>
                <w:kern w:val="0"/>
              </w:rPr>
              <w:t>按钮</w:t>
            </w:r>
          </w:p>
        </w:tc>
        <w:tc>
          <w:tcPr>
            <w:tcW w:w="1701" w:type="dxa"/>
            <w:vAlign w:val="center"/>
          </w:tcPr>
          <w:p w:rsidR="00020E1A" w:rsidRPr="00020E1A" w:rsidRDefault="00020E1A" w:rsidP="00020E1A">
            <w:pPr>
              <w:widowControl/>
              <w:numPr>
                <w:ilvl w:val="0"/>
                <w:numId w:val="13"/>
              </w:numPr>
              <w:spacing w:line="240" w:lineRule="auto"/>
              <w:ind w:firstLineChars="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返回主菜单</w:t>
            </w:r>
          </w:p>
        </w:tc>
        <w:tc>
          <w:tcPr>
            <w:tcW w:w="1276" w:type="dx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通过</w:t>
            </w:r>
          </w:p>
        </w:tc>
      </w:tr>
    </w:tbl>
    <w:p w:rsidR="00020E1A" w:rsidRDefault="00020E1A" w:rsidP="00020E1A">
      <w:pPr>
        <w:ind w:firstLine="480"/>
      </w:pPr>
    </w:p>
    <w:p w:rsidR="00020E1A" w:rsidRDefault="00020E1A" w:rsidP="00020E1A">
      <w:pPr>
        <w:ind w:firstLine="480"/>
      </w:pPr>
      <w:r w:rsidRPr="00020E1A">
        <w:rPr>
          <w:rFonts w:hint="eastAsia"/>
        </w:rPr>
        <w:t>关于界面测试用例，主要测试返回多人生存模式下复活功能是否正常。关于界面测试用例如表</w:t>
      </w:r>
      <w:r>
        <w:t>5-4</w:t>
      </w:r>
      <w:r w:rsidRPr="00020E1A">
        <w:rPr>
          <w:rFonts w:hint="eastAsia"/>
        </w:rPr>
        <w:t>所示：</w:t>
      </w:r>
    </w:p>
    <w:p w:rsidR="00020E1A" w:rsidRDefault="00020E1A" w:rsidP="00020E1A">
      <w:pPr>
        <w:pStyle w:val="a9"/>
        <w:ind w:firstLine="360"/>
      </w:pPr>
      <w:bookmarkStart w:id="129" w:name="_Toc468643191"/>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5</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4</w:t>
      </w:r>
      <w:r w:rsidR="00D30F7A">
        <w:fldChar w:fldCharType="end"/>
      </w:r>
      <w:r w:rsidR="00E8515C">
        <w:rPr>
          <w:rFonts w:hint="eastAsia"/>
        </w:rPr>
        <w:t>复活</w:t>
      </w:r>
      <w:r w:rsidRPr="00020E1A">
        <w:rPr>
          <w:rFonts w:hint="eastAsia"/>
        </w:rPr>
        <w:t>界面测试用例</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43"/>
        <w:gridCol w:w="1701"/>
        <w:gridCol w:w="1701"/>
        <w:gridCol w:w="1276"/>
      </w:tblGrid>
      <w:tr w:rsidR="00020E1A" w:rsidRPr="00020E1A" w:rsidTr="0062209A">
        <w:trPr>
          <w:jc w:val="center"/>
        </w:trPr>
        <w:tc>
          <w:tcPr>
            <w:tcW w:w="8222" w:type="dxa"/>
            <w:gridSpan w:val="5"/>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关于</w:t>
            </w:r>
            <w:r w:rsidRPr="00020E1A">
              <w:rPr>
                <w:rFonts w:ascii="新宋体" w:eastAsia="新宋体" w:cs="新宋体"/>
                <w:color w:val="000000"/>
                <w:kern w:val="0"/>
                <w:sz w:val="19"/>
                <w:szCs w:val="19"/>
              </w:rPr>
              <w:t>界面</w:t>
            </w:r>
          </w:p>
        </w:tc>
      </w:tr>
      <w:tr w:rsidR="00020E1A" w:rsidRPr="00020E1A" w:rsidTr="0062209A">
        <w:trPr>
          <w:jc w:val="center"/>
        </w:trPr>
        <w:tc>
          <w:tcPr>
            <w:tcW w:w="1701"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测试功能</w:t>
            </w:r>
          </w:p>
        </w:tc>
        <w:tc>
          <w:tcPr>
            <w:tcW w:w="1843"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测试</w:t>
            </w:r>
            <w:r w:rsidRPr="00020E1A">
              <w:rPr>
                <w:rFonts w:ascii="新宋体" w:eastAsia="新宋体" w:cs="新宋体"/>
                <w:color w:val="000000"/>
                <w:kern w:val="0"/>
                <w:sz w:val="19"/>
                <w:szCs w:val="19"/>
              </w:rPr>
              <w:t>前提</w:t>
            </w:r>
          </w:p>
        </w:tc>
        <w:tc>
          <w:tcPr>
            <w:tcW w:w="1701"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输入</w:t>
            </w:r>
          </w:p>
        </w:tc>
        <w:tc>
          <w:tcPr>
            <w:tcW w:w="1701"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期望结果</w:t>
            </w:r>
          </w:p>
        </w:tc>
        <w:tc>
          <w:tcPr>
            <w:tcW w:w="1276" w:type="dxa"/>
            <w:shd w:val="clear" w:color="auto" w:fill="AEAAA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19"/>
                <w:szCs w:val="19"/>
              </w:rPr>
            </w:pPr>
            <w:r w:rsidRPr="00020E1A">
              <w:rPr>
                <w:rFonts w:ascii="新宋体" w:eastAsia="新宋体" w:cs="新宋体" w:hint="eastAsia"/>
                <w:color w:val="000000"/>
                <w:kern w:val="0"/>
                <w:sz w:val="19"/>
                <w:szCs w:val="19"/>
              </w:rPr>
              <w:t>实际结果</w:t>
            </w:r>
          </w:p>
        </w:tc>
      </w:tr>
      <w:tr w:rsidR="00020E1A" w:rsidRPr="00020E1A" w:rsidTr="0062209A">
        <w:trPr>
          <w:trHeight w:val="988"/>
          <w:jc w:val="center"/>
        </w:trPr>
        <w:tc>
          <w:tcPr>
            <w:tcW w:w="1701" w:type="dx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复活玩家</w:t>
            </w:r>
          </w:p>
        </w:tc>
        <w:tc>
          <w:tcPr>
            <w:tcW w:w="1843" w:type="dx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游戏玩家</w:t>
            </w:r>
            <w:r w:rsidRPr="00020E1A">
              <w:rPr>
                <w:rFonts w:ascii="新宋体" w:eastAsia="新宋体" w:cs="新宋体"/>
                <w:color w:val="000000"/>
                <w:kern w:val="0"/>
                <w:sz w:val="21"/>
              </w:rPr>
              <w:t>角色</w:t>
            </w:r>
            <w:r w:rsidRPr="00020E1A">
              <w:rPr>
                <w:rFonts w:ascii="新宋体" w:eastAsia="新宋体" w:cs="新宋体" w:hint="eastAsia"/>
                <w:color w:val="000000"/>
                <w:kern w:val="0"/>
                <w:sz w:val="21"/>
              </w:rPr>
              <w:t>处于死亡</w:t>
            </w:r>
          </w:p>
        </w:tc>
        <w:tc>
          <w:tcPr>
            <w:tcW w:w="1701" w:type="dxa"/>
            <w:vAlign w:val="center"/>
          </w:tcPr>
          <w:p w:rsidR="00020E1A" w:rsidRPr="00020E1A" w:rsidRDefault="00020E1A" w:rsidP="00020E1A">
            <w:pPr>
              <w:spacing w:line="240" w:lineRule="auto"/>
              <w:ind w:firstLineChars="0" w:firstLine="0"/>
              <w:jc w:val="both"/>
              <w:rPr>
                <w:rFonts w:ascii="新宋体" w:eastAsia="新宋体" w:cs="新宋体"/>
                <w:color w:val="000000"/>
                <w:kern w:val="0"/>
              </w:rPr>
            </w:pPr>
            <w:r w:rsidRPr="00020E1A">
              <w:rPr>
                <w:rFonts w:ascii="新宋体" w:eastAsia="新宋体" w:cs="新宋体" w:hint="eastAsia"/>
                <w:color w:val="000000"/>
                <w:kern w:val="0"/>
              </w:rPr>
              <w:t>1）点击</w:t>
            </w:r>
            <w:r w:rsidRPr="00020E1A">
              <w:rPr>
                <w:rFonts w:ascii="新宋体" w:eastAsia="新宋体" w:cs="新宋体"/>
                <w:color w:val="000000"/>
                <w:kern w:val="0"/>
              </w:rPr>
              <w:t>“</w:t>
            </w:r>
            <w:r w:rsidRPr="00020E1A">
              <w:rPr>
                <w:rFonts w:ascii="新宋体" w:eastAsia="新宋体" w:cs="新宋体" w:hint="eastAsia"/>
                <w:color w:val="000000"/>
                <w:kern w:val="0"/>
              </w:rPr>
              <w:t>复活</w:t>
            </w:r>
            <w:r w:rsidRPr="00020E1A">
              <w:rPr>
                <w:rFonts w:ascii="新宋体" w:eastAsia="新宋体" w:cs="新宋体"/>
                <w:color w:val="000000"/>
                <w:kern w:val="0"/>
              </w:rPr>
              <w:t>”</w:t>
            </w:r>
            <w:r w:rsidRPr="00020E1A">
              <w:rPr>
                <w:rFonts w:ascii="新宋体" w:eastAsia="新宋体" w:cs="新宋体"/>
                <w:color w:val="000000"/>
                <w:kern w:val="0"/>
              </w:rPr>
              <w:t>按钮</w:t>
            </w:r>
          </w:p>
        </w:tc>
        <w:tc>
          <w:tcPr>
            <w:tcW w:w="1701" w:type="dxa"/>
            <w:vAlign w:val="center"/>
          </w:tcPr>
          <w:p w:rsidR="00020E1A" w:rsidRPr="00020E1A" w:rsidRDefault="00020E1A" w:rsidP="00020E1A">
            <w:pPr>
              <w:spacing w:line="240" w:lineRule="auto"/>
              <w:ind w:left="360" w:firstLineChars="0" w:firstLine="0"/>
              <w:jc w:val="both"/>
              <w:rPr>
                <w:rFonts w:ascii="新宋体" w:eastAsia="新宋体" w:hAnsi="Calibri" w:cs="新宋体"/>
                <w:color w:val="000000"/>
                <w:kern w:val="0"/>
                <w:sz w:val="21"/>
              </w:rPr>
            </w:pPr>
            <w:r w:rsidRPr="00020E1A">
              <w:rPr>
                <w:rFonts w:ascii="新宋体" w:eastAsia="新宋体" w:hAnsi="Calibri" w:cs="新宋体" w:hint="eastAsia"/>
                <w:color w:val="000000"/>
                <w:kern w:val="0"/>
                <w:sz w:val="21"/>
              </w:rPr>
              <w:t>角色复活</w:t>
            </w:r>
          </w:p>
        </w:tc>
        <w:tc>
          <w:tcPr>
            <w:tcW w:w="1276" w:type="dxa"/>
            <w:vAlign w:val="center"/>
          </w:tcPr>
          <w:p w:rsidR="00020E1A" w:rsidRPr="00020E1A" w:rsidRDefault="00020E1A" w:rsidP="00020E1A">
            <w:pPr>
              <w:widowControl/>
              <w:spacing w:line="240" w:lineRule="auto"/>
              <w:ind w:firstLineChars="0" w:firstLine="0"/>
              <w:jc w:val="center"/>
              <w:rPr>
                <w:rFonts w:ascii="新宋体" w:eastAsia="新宋体" w:cs="新宋体"/>
                <w:color w:val="000000"/>
                <w:kern w:val="0"/>
                <w:sz w:val="21"/>
              </w:rPr>
            </w:pPr>
            <w:r w:rsidRPr="00020E1A">
              <w:rPr>
                <w:rFonts w:ascii="新宋体" w:eastAsia="新宋体" w:cs="新宋体" w:hint="eastAsia"/>
                <w:color w:val="000000"/>
                <w:kern w:val="0"/>
                <w:sz w:val="21"/>
              </w:rPr>
              <w:t>通过</w:t>
            </w:r>
          </w:p>
        </w:tc>
      </w:tr>
    </w:tbl>
    <w:p w:rsidR="00020E1A" w:rsidRDefault="00020E1A" w:rsidP="00020E1A">
      <w:pPr>
        <w:ind w:firstLine="480"/>
      </w:pPr>
    </w:p>
    <w:p w:rsidR="00020E1A" w:rsidRDefault="00020E1A" w:rsidP="00020E1A">
      <w:pPr>
        <w:ind w:firstLine="480"/>
      </w:pPr>
      <w:r w:rsidRPr="00020E1A">
        <w:rPr>
          <w:rFonts w:hint="eastAsia"/>
        </w:rPr>
        <w:t>关于界面测试用例，主要测试单人冒险模式下功能是否正常。关于界面测试用例如表</w:t>
      </w:r>
      <w:r>
        <w:t>5-5</w:t>
      </w:r>
      <w:r w:rsidRPr="00020E1A">
        <w:rPr>
          <w:rFonts w:hint="eastAsia"/>
        </w:rPr>
        <w:t>所示：</w:t>
      </w:r>
    </w:p>
    <w:p w:rsidR="00A374BB" w:rsidRDefault="00A374BB" w:rsidP="00A374BB">
      <w:pPr>
        <w:pStyle w:val="a9"/>
        <w:ind w:firstLine="360"/>
      </w:pPr>
      <w:bookmarkStart w:id="130" w:name="_Toc468643192"/>
      <w:r>
        <w:rPr>
          <w:rFonts w:hint="eastAsia"/>
        </w:rPr>
        <w:t>表</w:t>
      </w:r>
      <w:r>
        <w:rPr>
          <w:rFonts w:hint="eastAsia"/>
        </w:rPr>
        <w:t xml:space="preserve"> </w:t>
      </w:r>
      <w:r w:rsidR="00D30F7A">
        <w:fldChar w:fldCharType="begin"/>
      </w:r>
      <w:r w:rsidR="00D30F7A">
        <w:instrText xml:space="preserve"> </w:instrText>
      </w:r>
      <w:r w:rsidR="00D30F7A">
        <w:rPr>
          <w:rFonts w:hint="eastAsia"/>
        </w:rPr>
        <w:instrText>STYLEREF 1 \s</w:instrText>
      </w:r>
      <w:r w:rsidR="00D30F7A">
        <w:instrText xml:space="preserve"> </w:instrText>
      </w:r>
      <w:r w:rsidR="00D30F7A">
        <w:fldChar w:fldCharType="separate"/>
      </w:r>
      <w:r w:rsidR="00D30F7A">
        <w:rPr>
          <w:noProof/>
        </w:rPr>
        <w:t>5</w:t>
      </w:r>
      <w:r w:rsidR="00D30F7A">
        <w:fldChar w:fldCharType="end"/>
      </w:r>
      <w:r w:rsidR="00D30F7A">
        <w:noBreakHyphen/>
      </w:r>
      <w:r w:rsidR="00D30F7A">
        <w:fldChar w:fldCharType="begin"/>
      </w:r>
      <w:r w:rsidR="00D30F7A">
        <w:instrText xml:space="preserve"> </w:instrText>
      </w:r>
      <w:r w:rsidR="00D30F7A">
        <w:rPr>
          <w:rFonts w:hint="eastAsia"/>
        </w:rPr>
        <w:instrText xml:space="preserve">SEQ </w:instrText>
      </w:r>
      <w:r w:rsidR="00D30F7A">
        <w:rPr>
          <w:rFonts w:hint="eastAsia"/>
        </w:rPr>
        <w:instrText>表</w:instrText>
      </w:r>
      <w:r w:rsidR="00D30F7A">
        <w:rPr>
          <w:rFonts w:hint="eastAsia"/>
        </w:rPr>
        <w:instrText xml:space="preserve"> \* ARABIC \s 1</w:instrText>
      </w:r>
      <w:r w:rsidR="00D30F7A">
        <w:instrText xml:space="preserve"> </w:instrText>
      </w:r>
      <w:r w:rsidR="00D30F7A">
        <w:fldChar w:fldCharType="separate"/>
      </w:r>
      <w:r w:rsidR="00D30F7A">
        <w:rPr>
          <w:noProof/>
        </w:rPr>
        <w:t>5</w:t>
      </w:r>
      <w:r w:rsidR="00D30F7A">
        <w:fldChar w:fldCharType="end"/>
      </w:r>
      <w:r w:rsidR="00E8515C">
        <w:rPr>
          <w:rFonts w:hint="eastAsia"/>
        </w:rPr>
        <w:t>重新开始有</w:t>
      </w:r>
      <w:r w:rsidRPr="00A374BB">
        <w:rPr>
          <w:rFonts w:hint="eastAsia"/>
        </w:rPr>
        <w:t>界面测试用例</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43"/>
        <w:gridCol w:w="1701"/>
        <w:gridCol w:w="1701"/>
        <w:gridCol w:w="1276"/>
      </w:tblGrid>
      <w:tr w:rsidR="00A374BB" w:rsidRPr="00A374BB" w:rsidTr="0062209A">
        <w:trPr>
          <w:jc w:val="center"/>
        </w:trPr>
        <w:tc>
          <w:tcPr>
            <w:tcW w:w="8222" w:type="dxa"/>
            <w:gridSpan w:val="5"/>
            <w:shd w:val="clear" w:color="auto" w:fill="AEAAA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19"/>
                <w:szCs w:val="19"/>
              </w:rPr>
            </w:pPr>
            <w:r w:rsidRPr="00A374BB">
              <w:rPr>
                <w:rFonts w:ascii="新宋体" w:eastAsia="新宋体" w:cs="新宋体" w:hint="eastAsia"/>
                <w:color w:val="000000"/>
                <w:kern w:val="0"/>
                <w:sz w:val="19"/>
                <w:szCs w:val="19"/>
              </w:rPr>
              <w:t>关于</w:t>
            </w:r>
            <w:r w:rsidRPr="00A374BB">
              <w:rPr>
                <w:rFonts w:ascii="新宋体" w:eastAsia="新宋体" w:cs="新宋体"/>
                <w:color w:val="000000"/>
                <w:kern w:val="0"/>
                <w:sz w:val="19"/>
                <w:szCs w:val="19"/>
              </w:rPr>
              <w:t>界面</w:t>
            </w:r>
          </w:p>
        </w:tc>
      </w:tr>
      <w:tr w:rsidR="00A374BB" w:rsidRPr="00A374BB" w:rsidTr="0062209A">
        <w:trPr>
          <w:jc w:val="center"/>
        </w:trPr>
        <w:tc>
          <w:tcPr>
            <w:tcW w:w="1701" w:type="dxa"/>
            <w:shd w:val="clear" w:color="auto" w:fill="AEAAA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19"/>
                <w:szCs w:val="19"/>
              </w:rPr>
            </w:pPr>
            <w:r w:rsidRPr="00A374BB">
              <w:rPr>
                <w:rFonts w:ascii="新宋体" w:eastAsia="新宋体" w:cs="新宋体" w:hint="eastAsia"/>
                <w:color w:val="000000"/>
                <w:kern w:val="0"/>
                <w:sz w:val="19"/>
                <w:szCs w:val="19"/>
              </w:rPr>
              <w:t>测试功能</w:t>
            </w:r>
          </w:p>
        </w:tc>
        <w:tc>
          <w:tcPr>
            <w:tcW w:w="1843" w:type="dxa"/>
            <w:shd w:val="clear" w:color="auto" w:fill="AEAAA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19"/>
                <w:szCs w:val="19"/>
              </w:rPr>
            </w:pPr>
            <w:r w:rsidRPr="00A374BB">
              <w:rPr>
                <w:rFonts w:ascii="新宋体" w:eastAsia="新宋体" w:cs="新宋体" w:hint="eastAsia"/>
                <w:color w:val="000000"/>
                <w:kern w:val="0"/>
                <w:sz w:val="19"/>
                <w:szCs w:val="19"/>
              </w:rPr>
              <w:t>测试</w:t>
            </w:r>
            <w:r w:rsidRPr="00A374BB">
              <w:rPr>
                <w:rFonts w:ascii="新宋体" w:eastAsia="新宋体" w:cs="新宋体"/>
                <w:color w:val="000000"/>
                <w:kern w:val="0"/>
                <w:sz w:val="19"/>
                <w:szCs w:val="19"/>
              </w:rPr>
              <w:t>前提</w:t>
            </w:r>
          </w:p>
        </w:tc>
        <w:tc>
          <w:tcPr>
            <w:tcW w:w="1701" w:type="dxa"/>
            <w:shd w:val="clear" w:color="auto" w:fill="AEAAA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19"/>
                <w:szCs w:val="19"/>
              </w:rPr>
            </w:pPr>
            <w:r w:rsidRPr="00A374BB">
              <w:rPr>
                <w:rFonts w:ascii="新宋体" w:eastAsia="新宋体" w:cs="新宋体" w:hint="eastAsia"/>
                <w:color w:val="000000"/>
                <w:kern w:val="0"/>
                <w:sz w:val="19"/>
                <w:szCs w:val="19"/>
              </w:rPr>
              <w:t>输入</w:t>
            </w:r>
          </w:p>
        </w:tc>
        <w:tc>
          <w:tcPr>
            <w:tcW w:w="1701" w:type="dxa"/>
            <w:shd w:val="clear" w:color="auto" w:fill="AEAAA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19"/>
                <w:szCs w:val="19"/>
              </w:rPr>
            </w:pPr>
            <w:r w:rsidRPr="00A374BB">
              <w:rPr>
                <w:rFonts w:ascii="新宋体" w:eastAsia="新宋体" w:cs="新宋体" w:hint="eastAsia"/>
                <w:color w:val="000000"/>
                <w:kern w:val="0"/>
                <w:sz w:val="19"/>
                <w:szCs w:val="19"/>
              </w:rPr>
              <w:t>期望结果</w:t>
            </w:r>
          </w:p>
        </w:tc>
        <w:tc>
          <w:tcPr>
            <w:tcW w:w="1276" w:type="dxa"/>
            <w:shd w:val="clear" w:color="auto" w:fill="AEAAA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19"/>
                <w:szCs w:val="19"/>
              </w:rPr>
            </w:pPr>
            <w:r w:rsidRPr="00A374BB">
              <w:rPr>
                <w:rFonts w:ascii="新宋体" w:eastAsia="新宋体" w:cs="新宋体" w:hint="eastAsia"/>
                <w:color w:val="000000"/>
                <w:kern w:val="0"/>
                <w:sz w:val="19"/>
                <w:szCs w:val="19"/>
              </w:rPr>
              <w:t>实际结果</w:t>
            </w:r>
          </w:p>
        </w:tc>
      </w:tr>
      <w:tr w:rsidR="00A374BB" w:rsidRPr="00A374BB" w:rsidTr="0062209A">
        <w:trPr>
          <w:trHeight w:val="988"/>
          <w:jc w:val="center"/>
        </w:trPr>
        <w:tc>
          <w:tcPr>
            <w:tcW w:w="1701" w:type="dx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21"/>
              </w:rPr>
            </w:pPr>
            <w:r w:rsidRPr="00A374BB">
              <w:rPr>
                <w:rFonts w:ascii="新宋体" w:eastAsia="新宋体" w:cs="新宋体" w:hint="eastAsia"/>
                <w:color w:val="000000"/>
                <w:kern w:val="0"/>
                <w:sz w:val="21"/>
              </w:rPr>
              <w:t>重新开始</w:t>
            </w:r>
            <w:r w:rsidRPr="00A374BB">
              <w:rPr>
                <w:rFonts w:ascii="新宋体" w:eastAsia="新宋体" w:cs="新宋体"/>
                <w:color w:val="000000"/>
                <w:kern w:val="0"/>
                <w:sz w:val="21"/>
              </w:rPr>
              <w:t>游戏</w:t>
            </w:r>
          </w:p>
        </w:tc>
        <w:tc>
          <w:tcPr>
            <w:tcW w:w="1843" w:type="dx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21"/>
              </w:rPr>
            </w:pPr>
            <w:r w:rsidRPr="00A374BB">
              <w:rPr>
                <w:rFonts w:ascii="新宋体" w:eastAsia="新宋体" w:cs="新宋体" w:hint="eastAsia"/>
                <w:color w:val="000000"/>
                <w:kern w:val="0"/>
                <w:sz w:val="21"/>
              </w:rPr>
              <w:t>游戏处于运行</w:t>
            </w:r>
            <w:r w:rsidRPr="00A374BB">
              <w:rPr>
                <w:rFonts w:ascii="新宋体" w:eastAsia="新宋体" w:cs="新宋体"/>
                <w:color w:val="000000"/>
                <w:kern w:val="0"/>
                <w:sz w:val="21"/>
              </w:rPr>
              <w:t>中</w:t>
            </w:r>
          </w:p>
        </w:tc>
        <w:tc>
          <w:tcPr>
            <w:tcW w:w="1701" w:type="dxa"/>
            <w:vAlign w:val="center"/>
          </w:tcPr>
          <w:p w:rsidR="00A374BB" w:rsidRPr="00A374BB" w:rsidRDefault="00A374BB" w:rsidP="00A374BB">
            <w:pPr>
              <w:spacing w:line="240" w:lineRule="auto"/>
              <w:ind w:firstLineChars="0" w:firstLine="0"/>
              <w:jc w:val="both"/>
              <w:rPr>
                <w:rFonts w:ascii="新宋体" w:eastAsia="新宋体" w:cs="新宋体"/>
                <w:color w:val="000000"/>
                <w:kern w:val="0"/>
              </w:rPr>
            </w:pPr>
            <w:r w:rsidRPr="00A374BB">
              <w:rPr>
                <w:rFonts w:ascii="新宋体" w:eastAsia="新宋体" w:cs="新宋体" w:hint="eastAsia"/>
                <w:color w:val="000000"/>
                <w:kern w:val="0"/>
              </w:rPr>
              <w:t>1）点击</w:t>
            </w:r>
            <w:r w:rsidRPr="00A374BB">
              <w:rPr>
                <w:rFonts w:ascii="新宋体" w:eastAsia="新宋体" w:cs="新宋体"/>
                <w:color w:val="000000"/>
                <w:kern w:val="0"/>
              </w:rPr>
              <w:t>“</w:t>
            </w:r>
            <w:r w:rsidRPr="00A374BB">
              <w:rPr>
                <w:rFonts w:ascii="新宋体" w:eastAsia="新宋体" w:cs="新宋体" w:hint="eastAsia"/>
                <w:color w:val="000000"/>
                <w:kern w:val="0"/>
              </w:rPr>
              <w:t>E</w:t>
            </w:r>
            <w:r w:rsidRPr="00A374BB">
              <w:rPr>
                <w:rFonts w:ascii="新宋体" w:eastAsia="新宋体" w:cs="新宋体"/>
                <w:color w:val="000000"/>
                <w:kern w:val="0"/>
              </w:rPr>
              <w:t>SC</w:t>
            </w:r>
            <w:r w:rsidRPr="00A374BB">
              <w:rPr>
                <w:rFonts w:ascii="新宋体" w:eastAsia="新宋体" w:cs="新宋体"/>
                <w:color w:val="000000"/>
                <w:kern w:val="0"/>
              </w:rPr>
              <w:t>”</w:t>
            </w:r>
            <w:r w:rsidRPr="00A374BB">
              <w:rPr>
                <w:rFonts w:ascii="新宋体" w:eastAsia="新宋体" w:cs="新宋体"/>
                <w:color w:val="000000"/>
                <w:kern w:val="0"/>
              </w:rPr>
              <w:t>按钮</w:t>
            </w:r>
            <w:r w:rsidRPr="00A374BB">
              <w:rPr>
                <w:rFonts w:ascii="新宋体" w:eastAsia="新宋体" w:cs="新宋体" w:hint="eastAsia"/>
                <w:color w:val="000000"/>
                <w:kern w:val="0"/>
              </w:rPr>
              <w:t>，</w:t>
            </w:r>
            <w:r w:rsidRPr="00A374BB">
              <w:rPr>
                <w:rFonts w:ascii="新宋体" w:eastAsia="新宋体" w:cs="新宋体"/>
                <w:color w:val="000000"/>
                <w:kern w:val="0"/>
              </w:rPr>
              <w:t>后点击重新开始游戏</w:t>
            </w:r>
          </w:p>
        </w:tc>
        <w:tc>
          <w:tcPr>
            <w:tcW w:w="1701" w:type="dxa"/>
            <w:vAlign w:val="center"/>
          </w:tcPr>
          <w:p w:rsidR="00A374BB" w:rsidRPr="00A374BB" w:rsidRDefault="00A374BB" w:rsidP="00A374BB">
            <w:pPr>
              <w:spacing w:line="240" w:lineRule="auto"/>
              <w:ind w:left="360" w:firstLineChars="0" w:firstLine="0"/>
              <w:jc w:val="both"/>
              <w:rPr>
                <w:rFonts w:ascii="新宋体" w:eastAsia="新宋体" w:hAnsi="Calibri" w:cs="新宋体"/>
                <w:color w:val="000000"/>
                <w:kern w:val="0"/>
                <w:sz w:val="21"/>
              </w:rPr>
            </w:pPr>
            <w:r w:rsidRPr="00A374BB">
              <w:rPr>
                <w:rFonts w:ascii="新宋体" w:eastAsia="新宋体" w:hAnsi="Calibri" w:cs="新宋体" w:hint="eastAsia"/>
                <w:color w:val="000000"/>
                <w:kern w:val="0"/>
                <w:sz w:val="21"/>
              </w:rPr>
              <w:t>场景重新</w:t>
            </w:r>
            <w:r w:rsidRPr="00A374BB">
              <w:rPr>
                <w:rFonts w:ascii="新宋体" w:eastAsia="新宋体" w:hAnsi="Calibri" w:cs="新宋体"/>
                <w:color w:val="000000"/>
                <w:kern w:val="0"/>
                <w:sz w:val="21"/>
              </w:rPr>
              <w:t>加载</w:t>
            </w:r>
          </w:p>
        </w:tc>
        <w:tc>
          <w:tcPr>
            <w:tcW w:w="1276" w:type="dxa"/>
            <w:vAlign w:val="center"/>
          </w:tcPr>
          <w:p w:rsidR="00A374BB" w:rsidRPr="00A374BB" w:rsidRDefault="00A374BB" w:rsidP="00A374BB">
            <w:pPr>
              <w:widowControl/>
              <w:spacing w:line="240" w:lineRule="auto"/>
              <w:ind w:firstLineChars="0" w:firstLine="0"/>
              <w:jc w:val="center"/>
              <w:rPr>
                <w:rFonts w:ascii="新宋体" w:eastAsia="新宋体" w:cs="新宋体"/>
                <w:color w:val="000000"/>
                <w:kern w:val="0"/>
                <w:sz w:val="21"/>
              </w:rPr>
            </w:pPr>
            <w:r w:rsidRPr="00A374BB">
              <w:rPr>
                <w:rFonts w:ascii="新宋体" w:eastAsia="新宋体" w:cs="新宋体" w:hint="eastAsia"/>
                <w:color w:val="000000"/>
                <w:kern w:val="0"/>
                <w:sz w:val="21"/>
              </w:rPr>
              <w:t>通过</w:t>
            </w:r>
          </w:p>
        </w:tc>
      </w:tr>
    </w:tbl>
    <w:p w:rsidR="00A374BB" w:rsidRDefault="00A374BB" w:rsidP="00A374BB">
      <w:pPr>
        <w:ind w:firstLine="480"/>
      </w:pPr>
    </w:p>
    <w:p w:rsidR="00A374BB" w:rsidRDefault="00A374BB" w:rsidP="00A374BB">
      <w:pPr>
        <w:ind w:firstLine="480"/>
      </w:pPr>
      <w:r w:rsidRPr="00A374BB">
        <w:rPr>
          <w:rFonts w:hint="eastAsia"/>
        </w:rPr>
        <w:t>游戏中功能测试用例，主要测试了迷宫生成、迷宫寻路、子弹发射、子弹击中检测、移动动画、</w:t>
      </w:r>
      <w:r w:rsidRPr="00A374BB">
        <w:rPr>
          <w:rFonts w:hint="eastAsia"/>
        </w:rPr>
        <w:t>AI</w:t>
      </w:r>
      <w:r w:rsidRPr="00A374BB">
        <w:rPr>
          <w:rFonts w:hint="eastAsia"/>
        </w:rPr>
        <w:t>行为、怪物寻路、目标减血、死亡判断、过关判断、红外线检测、双人竞技模式产生胜者等功能。游戏主界面测试用例如表</w:t>
      </w:r>
      <w:r w:rsidR="002E433E">
        <w:t>5-6</w:t>
      </w:r>
      <w:r w:rsidRPr="00A374BB">
        <w:rPr>
          <w:rFonts w:hint="eastAsia"/>
        </w:rPr>
        <w:t>所示：</w:t>
      </w:r>
    </w:p>
    <w:p w:rsidR="00D30F7A" w:rsidRDefault="00D30F7A" w:rsidP="00D30F7A">
      <w:pPr>
        <w:pStyle w:val="a9"/>
        <w:ind w:firstLine="360"/>
      </w:pPr>
      <w:bookmarkStart w:id="131" w:name="_Toc468643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sidRPr="00D30F7A">
        <w:rPr>
          <w:rFonts w:hint="eastAsia"/>
        </w:rPr>
        <w:t>游戏功能测试用例</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701"/>
        <w:gridCol w:w="1560"/>
        <w:gridCol w:w="1984"/>
        <w:gridCol w:w="1276"/>
      </w:tblGrid>
      <w:tr w:rsidR="00D30F7A" w:rsidRPr="0006799A" w:rsidTr="0062209A">
        <w:trPr>
          <w:cantSplit/>
          <w:jc w:val="center"/>
        </w:trPr>
        <w:tc>
          <w:tcPr>
            <w:tcW w:w="8222" w:type="dxa"/>
            <w:gridSpan w:val="5"/>
            <w:shd w:val="clear" w:color="auto" w:fill="AEAAAA"/>
            <w:vAlign w:val="center"/>
          </w:tcPr>
          <w:p w:rsidR="00D30F7A" w:rsidRPr="0006799A" w:rsidRDefault="00D30F7A" w:rsidP="0062209A">
            <w:pPr>
              <w:ind w:firstLine="420"/>
              <w:jc w:val="center"/>
              <w:rPr>
                <w:rFonts w:ascii="新宋体" w:eastAsia="新宋体" w:cs="新宋体"/>
                <w:color w:val="000000"/>
                <w:sz w:val="21"/>
              </w:rPr>
            </w:pPr>
            <w:r w:rsidRPr="0006799A">
              <w:rPr>
                <w:rFonts w:ascii="新宋体" w:eastAsia="新宋体" w:cs="新宋体" w:hint="eastAsia"/>
                <w:color w:val="000000"/>
                <w:sz w:val="21"/>
              </w:rPr>
              <w:t>游戏</w:t>
            </w:r>
            <w:r>
              <w:rPr>
                <w:rFonts w:ascii="新宋体" w:eastAsia="新宋体" w:cs="新宋体" w:hint="eastAsia"/>
                <w:color w:val="000000"/>
                <w:sz w:val="21"/>
              </w:rPr>
              <w:t>功能</w:t>
            </w:r>
          </w:p>
        </w:tc>
      </w:tr>
      <w:tr w:rsidR="00D30F7A" w:rsidRPr="0006799A" w:rsidTr="0062209A">
        <w:trPr>
          <w:cantSplit/>
          <w:jc w:val="center"/>
        </w:trPr>
        <w:tc>
          <w:tcPr>
            <w:tcW w:w="1701" w:type="dxa"/>
            <w:shd w:val="clear" w:color="auto" w:fill="AEAAAA"/>
            <w:vAlign w:val="center"/>
          </w:tcPr>
          <w:p w:rsidR="00D30F7A" w:rsidRPr="0006799A" w:rsidRDefault="00D30F7A" w:rsidP="0062209A">
            <w:pPr>
              <w:ind w:firstLine="420"/>
              <w:jc w:val="center"/>
              <w:rPr>
                <w:rFonts w:ascii="新宋体" w:eastAsia="新宋体" w:cs="新宋体"/>
                <w:color w:val="000000"/>
                <w:sz w:val="21"/>
              </w:rPr>
            </w:pPr>
            <w:r w:rsidRPr="0006799A">
              <w:rPr>
                <w:rFonts w:ascii="新宋体" w:eastAsia="新宋体" w:cs="新宋体" w:hint="eastAsia"/>
                <w:color w:val="000000"/>
                <w:sz w:val="21"/>
              </w:rPr>
              <w:t>测试功能</w:t>
            </w:r>
          </w:p>
        </w:tc>
        <w:tc>
          <w:tcPr>
            <w:tcW w:w="1701" w:type="dxa"/>
            <w:shd w:val="clear" w:color="auto" w:fill="AEAAAA"/>
            <w:vAlign w:val="center"/>
          </w:tcPr>
          <w:p w:rsidR="00D30F7A" w:rsidRPr="0006799A" w:rsidRDefault="00D30F7A" w:rsidP="0062209A">
            <w:pPr>
              <w:ind w:firstLine="420"/>
              <w:jc w:val="center"/>
              <w:rPr>
                <w:rFonts w:ascii="新宋体" w:eastAsia="新宋体" w:cs="新宋体"/>
                <w:color w:val="000000"/>
                <w:sz w:val="21"/>
              </w:rPr>
            </w:pPr>
            <w:r w:rsidRPr="0006799A">
              <w:rPr>
                <w:rFonts w:ascii="新宋体" w:eastAsia="新宋体" w:cs="新宋体" w:hint="eastAsia"/>
                <w:color w:val="000000"/>
                <w:sz w:val="21"/>
              </w:rPr>
              <w:t>测试</w:t>
            </w:r>
            <w:r w:rsidRPr="0006799A">
              <w:rPr>
                <w:rFonts w:ascii="新宋体" w:eastAsia="新宋体" w:cs="新宋体"/>
                <w:color w:val="000000"/>
                <w:sz w:val="21"/>
              </w:rPr>
              <w:t>前提</w:t>
            </w:r>
          </w:p>
        </w:tc>
        <w:tc>
          <w:tcPr>
            <w:tcW w:w="1560" w:type="dxa"/>
            <w:shd w:val="clear" w:color="auto" w:fill="AEAAAA"/>
            <w:vAlign w:val="center"/>
          </w:tcPr>
          <w:p w:rsidR="00D30F7A" w:rsidRPr="0006799A" w:rsidRDefault="00D30F7A" w:rsidP="0062209A">
            <w:pPr>
              <w:ind w:firstLine="420"/>
              <w:jc w:val="center"/>
              <w:rPr>
                <w:rFonts w:ascii="新宋体" w:eastAsia="新宋体" w:cs="新宋体"/>
                <w:color w:val="000000"/>
                <w:sz w:val="21"/>
              </w:rPr>
            </w:pPr>
            <w:r w:rsidRPr="0006799A">
              <w:rPr>
                <w:rFonts w:ascii="新宋体" w:eastAsia="新宋体" w:cs="新宋体" w:hint="eastAsia"/>
                <w:color w:val="000000"/>
                <w:sz w:val="21"/>
              </w:rPr>
              <w:t>输入</w:t>
            </w:r>
          </w:p>
        </w:tc>
        <w:tc>
          <w:tcPr>
            <w:tcW w:w="1984" w:type="dxa"/>
            <w:shd w:val="clear" w:color="auto" w:fill="AEAAAA"/>
            <w:vAlign w:val="center"/>
          </w:tcPr>
          <w:p w:rsidR="00D30F7A" w:rsidRPr="0006799A" w:rsidRDefault="00D30F7A" w:rsidP="0062209A">
            <w:pPr>
              <w:ind w:firstLine="420"/>
              <w:jc w:val="center"/>
              <w:rPr>
                <w:rFonts w:ascii="新宋体" w:eastAsia="新宋体" w:cs="新宋体"/>
                <w:color w:val="000000"/>
                <w:sz w:val="21"/>
              </w:rPr>
            </w:pPr>
            <w:r w:rsidRPr="0006799A">
              <w:rPr>
                <w:rFonts w:ascii="新宋体" w:eastAsia="新宋体" w:cs="新宋体" w:hint="eastAsia"/>
                <w:color w:val="000000"/>
                <w:sz w:val="21"/>
              </w:rPr>
              <w:t>期望结果</w:t>
            </w:r>
          </w:p>
        </w:tc>
        <w:tc>
          <w:tcPr>
            <w:tcW w:w="1276" w:type="dxa"/>
            <w:shd w:val="clear" w:color="auto" w:fill="AEAAAA"/>
            <w:vAlign w:val="center"/>
          </w:tcPr>
          <w:p w:rsidR="00D30F7A" w:rsidRPr="0006799A" w:rsidRDefault="00D30F7A" w:rsidP="0062209A">
            <w:pPr>
              <w:ind w:firstLine="420"/>
              <w:jc w:val="center"/>
              <w:rPr>
                <w:rFonts w:ascii="新宋体" w:eastAsia="新宋体" w:cs="新宋体"/>
                <w:color w:val="000000"/>
                <w:sz w:val="21"/>
              </w:rPr>
            </w:pPr>
            <w:r w:rsidRPr="0006799A">
              <w:rPr>
                <w:rFonts w:ascii="新宋体" w:eastAsia="新宋体" w:cs="新宋体" w:hint="eastAsia"/>
                <w:color w:val="000000"/>
                <w:sz w:val="21"/>
              </w:rPr>
              <w:t>实际结果</w:t>
            </w:r>
          </w:p>
        </w:tc>
      </w:tr>
      <w:tr w:rsidR="00D30F7A" w:rsidRPr="0006799A" w:rsidTr="0062209A">
        <w:trPr>
          <w:cantSplit/>
          <w:trHeight w:val="1137"/>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rPr>
                <w:rFonts w:hint="eastAsia"/>
              </w:rPr>
              <w:t>迷宫</w:t>
            </w:r>
            <w:r>
              <w:t>生成</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单人</w:t>
            </w:r>
            <w:r>
              <w:rPr>
                <w:rFonts w:ascii="新宋体" w:eastAsia="新宋体" w:cs="新宋体"/>
                <w:color w:val="000000"/>
                <w:sz w:val="21"/>
              </w:rPr>
              <w:t>冒险模式下</w:t>
            </w:r>
          </w:p>
        </w:tc>
        <w:tc>
          <w:tcPr>
            <w:tcW w:w="1560" w:type="dxa"/>
            <w:vAlign w:val="center"/>
          </w:tcPr>
          <w:p w:rsidR="00D30F7A" w:rsidRPr="0006799A"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进入游戏</w:t>
            </w:r>
          </w:p>
        </w:tc>
        <w:tc>
          <w:tcPr>
            <w:tcW w:w="1984" w:type="dxa"/>
            <w:vAlign w:val="center"/>
          </w:tcPr>
          <w:p w:rsidR="00D30F7A" w:rsidRPr="0006799A"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生成</w:t>
            </w:r>
            <w:r>
              <w:rPr>
                <w:rFonts w:ascii="新宋体" w:eastAsia="新宋体" w:hAnsi="Calibri" w:cs="新宋体"/>
                <w:color w:val="000000"/>
                <w:kern w:val="0"/>
                <w:szCs w:val="21"/>
              </w:rPr>
              <w:t>迷宫大地图</w:t>
            </w:r>
          </w:p>
        </w:tc>
        <w:tc>
          <w:tcPr>
            <w:tcW w:w="1276"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生成</w:t>
            </w:r>
            <w:r>
              <w:rPr>
                <w:rFonts w:ascii="新宋体" w:eastAsia="新宋体" w:cs="新宋体"/>
                <w:color w:val="000000"/>
                <w:sz w:val="21"/>
              </w:rPr>
              <w:t>迷宫成功</w:t>
            </w:r>
          </w:p>
        </w:tc>
      </w:tr>
      <w:tr w:rsidR="00D30F7A" w:rsidRPr="00F230EF" w:rsidTr="0062209A">
        <w:trPr>
          <w:cantSplit/>
          <w:trHeight w:val="1415"/>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t>迷宫寻路</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单人冒险</w:t>
            </w:r>
            <w:r>
              <w:rPr>
                <w:rFonts w:ascii="新宋体" w:eastAsia="新宋体" w:cs="新宋体"/>
                <w:color w:val="000000"/>
                <w:sz w:val="21"/>
              </w:rPr>
              <w:t>模式</w:t>
            </w:r>
            <w:proofErr w:type="gramStart"/>
            <w:r>
              <w:rPr>
                <w:rFonts w:ascii="新宋体" w:eastAsia="新宋体" w:cs="新宋体"/>
                <w:color w:val="000000"/>
                <w:sz w:val="21"/>
              </w:rPr>
              <w:t>下捡去相应</w:t>
            </w:r>
            <w:proofErr w:type="gramEnd"/>
            <w:r>
              <w:rPr>
                <w:rFonts w:ascii="新宋体" w:eastAsia="新宋体" w:cs="新宋体"/>
                <w:color w:val="000000"/>
                <w:sz w:val="21"/>
              </w:rPr>
              <w:t>道具</w:t>
            </w:r>
          </w:p>
        </w:tc>
        <w:tc>
          <w:tcPr>
            <w:tcW w:w="1560" w:type="dxa"/>
            <w:vAlign w:val="center"/>
          </w:tcPr>
          <w:p w:rsidR="00D30F7A" w:rsidRPr="000B0324"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第一次</w:t>
            </w:r>
            <w:r>
              <w:rPr>
                <w:rFonts w:ascii="新宋体" w:eastAsia="新宋体" w:hAnsi="Calibri" w:cs="新宋体"/>
                <w:color w:val="000000"/>
                <w:kern w:val="0"/>
                <w:szCs w:val="21"/>
              </w:rPr>
              <w:t>捡起道具或点击</w:t>
            </w:r>
            <w:r>
              <w:rPr>
                <w:rFonts w:ascii="新宋体" w:eastAsia="新宋体" w:hAnsi="Calibri" w:cs="新宋体"/>
                <w:color w:val="000000"/>
                <w:kern w:val="0"/>
                <w:szCs w:val="21"/>
              </w:rPr>
              <w:t>“</w:t>
            </w:r>
            <w:r>
              <w:rPr>
                <w:rFonts w:ascii="新宋体" w:eastAsia="新宋体" w:hAnsi="Calibri" w:cs="新宋体"/>
                <w:color w:val="000000"/>
                <w:kern w:val="0"/>
                <w:szCs w:val="21"/>
              </w:rPr>
              <w:t>Tab</w:t>
            </w:r>
            <w:r>
              <w:rPr>
                <w:rFonts w:ascii="新宋体" w:eastAsia="新宋体" w:hAnsi="Calibri" w:cs="新宋体"/>
                <w:color w:val="000000"/>
                <w:kern w:val="0"/>
                <w:szCs w:val="21"/>
              </w:rPr>
              <w:t>”</w:t>
            </w:r>
            <w:r>
              <w:rPr>
                <w:rFonts w:ascii="新宋体" w:eastAsia="新宋体" w:hAnsi="Calibri" w:cs="新宋体" w:hint="eastAsia"/>
                <w:color w:val="000000"/>
                <w:kern w:val="0"/>
                <w:szCs w:val="21"/>
              </w:rPr>
              <w:t>键</w:t>
            </w:r>
          </w:p>
        </w:tc>
        <w:tc>
          <w:tcPr>
            <w:tcW w:w="1984" w:type="dxa"/>
            <w:vAlign w:val="center"/>
          </w:tcPr>
          <w:p w:rsidR="00D30F7A" w:rsidRPr="000B0324"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根据</w:t>
            </w:r>
            <w:r>
              <w:rPr>
                <w:rFonts w:ascii="新宋体" w:eastAsia="新宋体" w:hAnsi="Calibri" w:cs="新宋体"/>
                <w:color w:val="000000"/>
                <w:kern w:val="0"/>
                <w:szCs w:val="21"/>
              </w:rPr>
              <w:t>主角当前位置生成寻路导航</w:t>
            </w:r>
          </w:p>
        </w:tc>
        <w:tc>
          <w:tcPr>
            <w:tcW w:w="1276" w:type="dxa"/>
            <w:vAlign w:val="center"/>
          </w:tcPr>
          <w:p w:rsidR="00D30F7A" w:rsidRPr="00F230EF"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生成</w:t>
            </w:r>
            <w:r>
              <w:rPr>
                <w:rFonts w:ascii="新宋体" w:eastAsia="新宋体" w:cs="新宋体"/>
                <w:color w:val="000000"/>
                <w:sz w:val="21"/>
              </w:rPr>
              <w:t>导航成功</w:t>
            </w:r>
          </w:p>
        </w:tc>
      </w:tr>
      <w:tr w:rsidR="00D30F7A" w:rsidRPr="0006799A" w:rsidTr="0062209A">
        <w:trPr>
          <w:cantSplit/>
          <w:trHeight w:val="814"/>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rPr>
                <w:rFonts w:hint="eastAsia"/>
              </w:rPr>
              <w:t>子弹</w:t>
            </w:r>
            <w:r>
              <w:t>发射</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单人冒险</w:t>
            </w:r>
            <w:r>
              <w:rPr>
                <w:rFonts w:ascii="新宋体" w:eastAsia="新宋体" w:cs="新宋体"/>
                <w:color w:val="000000"/>
                <w:sz w:val="21"/>
              </w:rPr>
              <w:t>模式下</w:t>
            </w:r>
          </w:p>
        </w:tc>
        <w:tc>
          <w:tcPr>
            <w:tcW w:w="1560"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点击</w:t>
            </w:r>
            <w:r>
              <w:rPr>
                <w:rFonts w:ascii="新宋体" w:eastAsia="新宋体" w:cs="新宋体"/>
                <w:color w:val="000000"/>
                <w:sz w:val="21"/>
              </w:rPr>
              <w:t>鼠标右键</w:t>
            </w:r>
          </w:p>
        </w:tc>
        <w:tc>
          <w:tcPr>
            <w:tcW w:w="1984" w:type="dxa"/>
            <w:vAlign w:val="center"/>
          </w:tcPr>
          <w:p w:rsidR="00D30F7A" w:rsidRPr="0006799A"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生成</w:t>
            </w:r>
            <w:r>
              <w:rPr>
                <w:rFonts w:ascii="新宋体" w:eastAsia="新宋体" w:hAnsi="Calibri" w:cs="新宋体"/>
                <w:color w:val="000000"/>
                <w:kern w:val="0"/>
                <w:szCs w:val="21"/>
              </w:rPr>
              <w:t>子弹并子弹快速向前飞行</w:t>
            </w:r>
          </w:p>
        </w:tc>
        <w:tc>
          <w:tcPr>
            <w:tcW w:w="1276"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生成</w:t>
            </w:r>
            <w:r>
              <w:rPr>
                <w:rFonts w:ascii="新宋体" w:eastAsia="新宋体" w:cs="新宋体"/>
                <w:color w:val="000000"/>
                <w:sz w:val="21"/>
              </w:rPr>
              <w:t>子弹成功</w:t>
            </w:r>
          </w:p>
        </w:tc>
      </w:tr>
      <w:tr w:rsidR="00D30F7A" w:rsidRPr="0006799A" w:rsidTr="0062209A">
        <w:trPr>
          <w:cantSplit/>
          <w:trHeight w:val="2323"/>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rPr>
                <w:rFonts w:hint="eastAsia"/>
              </w:rPr>
              <w:t>子弹击中</w:t>
            </w:r>
            <w:r>
              <w:t>检测</w:t>
            </w:r>
          </w:p>
        </w:tc>
        <w:tc>
          <w:tcPr>
            <w:tcW w:w="1701" w:type="dxa"/>
            <w:vAlign w:val="center"/>
          </w:tcPr>
          <w:p w:rsidR="00D30F7A" w:rsidRPr="0006799A" w:rsidRDefault="00D30F7A" w:rsidP="0062209A">
            <w:pPr>
              <w:ind w:firstLine="480"/>
              <w:rPr>
                <w:rFonts w:ascii="新宋体" w:eastAsia="新宋体" w:cs="新宋体"/>
                <w:b/>
                <w:color w:val="000000"/>
                <w:sz w:val="21"/>
              </w:rPr>
            </w:pPr>
            <w:r>
              <w:rPr>
                <w:rFonts w:hint="eastAsia"/>
              </w:rPr>
              <w:t>子弹</w:t>
            </w:r>
            <w:r>
              <w:t>存在并在</w:t>
            </w:r>
            <w:r>
              <w:rPr>
                <w:rFonts w:hint="eastAsia"/>
              </w:rPr>
              <w:t>飞行过程</w:t>
            </w:r>
            <w:r>
              <w:t>中</w:t>
            </w:r>
          </w:p>
        </w:tc>
        <w:tc>
          <w:tcPr>
            <w:tcW w:w="1560" w:type="dxa"/>
            <w:vAlign w:val="center"/>
          </w:tcPr>
          <w:p w:rsidR="00D30F7A" w:rsidRPr="00E05FA5"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碰撞</w:t>
            </w:r>
            <w:r>
              <w:rPr>
                <w:rFonts w:ascii="新宋体" w:eastAsia="新宋体" w:hAnsi="Calibri" w:cs="新宋体"/>
                <w:color w:val="000000"/>
                <w:kern w:val="0"/>
                <w:szCs w:val="21"/>
              </w:rPr>
              <w:t>到物体</w:t>
            </w:r>
          </w:p>
        </w:tc>
        <w:tc>
          <w:tcPr>
            <w:tcW w:w="1984" w:type="dxa"/>
            <w:vAlign w:val="center"/>
          </w:tcPr>
          <w:p w:rsidR="00D30F7A" w:rsidRPr="0006799A"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输出</w:t>
            </w:r>
            <w:r>
              <w:rPr>
                <w:rFonts w:ascii="新宋体" w:eastAsia="新宋体" w:hAnsi="Calibri" w:cs="新宋体"/>
                <w:color w:val="000000"/>
                <w:kern w:val="0"/>
                <w:szCs w:val="21"/>
              </w:rPr>
              <w:t>物体的</w:t>
            </w:r>
            <w:r>
              <w:rPr>
                <w:rFonts w:ascii="新宋体" w:eastAsia="新宋体" w:hAnsi="Calibri" w:cs="新宋体" w:hint="eastAsia"/>
                <w:color w:val="000000"/>
                <w:kern w:val="0"/>
                <w:szCs w:val="21"/>
              </w:rPr>
              <w:t>T</w:t>
            </w:r>
            <w:r>
              <w:rPr>
                <w:rFonts w:ascii="新宋体" w:eastAsia="新宋体" w:hAnsi="Calibri" w:cs="新宋体"/>
                <w:color w:val="000000"/>
                <w:kern w:val="0"/>
                <w:szCs w:val="21"/>
              </w:rPr>
              <w:t>ag标识</w:t>
            </w:r>
          </w:p>
        </w:tc>
        <w:tc>
          <w:tcPr>
            <w:tcW w:w="1276" w:type="dxa"/>
            <w:vAlign w:val="center"/>
          </w:tcPr>
          <w:p w:rsidR="00D30F7A" w:rsidRPr="0006799A" w:rsidRDefault="00D30F7A" w:rsidP="0062209A">
            <w:pPr>
              <w:ind w:firstLine="480"/>
              <w:jc w:val="center"/>
              <w:rPr>
                <w:rFonts w:ascii="新宋体" w:eastAsia="新宋体" w:cs="新宋体"/>
                <w:color w:val="000000"/>
                <w:sz w:val="21"/>
              </w:rPr>
            </w:pPr>
            <w:r>
              <w:rPr>
                <w:rFonts w:ascii="新宋体" w:eastAsia="新宋体" w:hAnsi="Calibri" w:cs="新宋体" w:hint="eastAsia"/>
                <w:color w:val="000000"/>
              </w:rPr>
              <w:t>输出</w:t>
            </w:r>
            <w:r>
              <w:rPr>
                <w:rFonts w:ascii="新宋体" w:eastAsia="新宋体" w:hAnsi="Calibri" w:cs="新宋体"/>
                <w:color w:val="000000"/>
              </w:rPr>
              <w:t>物体的</w:t>
            </w:r>
            <w:r>
              <w:rPr>
                <w:rFonts w:ascii="新宋体" w:eastAsia="新宋体" w:hAnsi="Calibri" w:cs="新宋体" w:hint="eastAsia"/>
                <w:color w:val="000000"/>
              </w:rPr>
              <w:t>T</w:t>
            </w:r>
            <w:r>
              <w:rPr>
                <w:rFonts w:ascii="新宋体" w:eastAsia="新宋体" w:hAnsi="Calibri" w:cs="新宋体"/>
                <w:color w:val="000000"/>
              </w:rPr>
              <w:t>ag标识</w:t>
            </w:r>
            <w:r>
              <w:rPr>
                <w:rFonts w:ascii="新宋体" w:eastAsia="新宋体" w:hAnsi="Calibri" w:cs="新宋体" w:hint="eastAsia"/>
                <w:color w:val="000000"/>
              </w:rPr>
              <w:t>成功</w:t>
            </w:r>
          </w:p>
        </w:tc>
      </w:tr>
      <w:tr w:rsidR="00D30F7A" w:rsidRPr="0006799A" w:rsidTr="0062209A">
        <w:trPr>
          <w:cantSplit/>
          <w:trHeight w:val="1233"/>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t>移动</w:t>
            </w:r>
            <w:r>
              <w:rPr>
                <w:rFonts w:hint="eastAsia"/>
              </w:rPr>
              <w:t>动画</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创建</w:t>
            </w:r>
            <w:r>
              <w:rPr>
                <w:rFonts w:ascii="新宋体" w:eastAsia="新宋体" w:cs="新宋体"/>
                <w:color w:val="000000"/>
                <w:sz w:val="21"/>
              </w:rPr>
              <w:t>第一人称控制模型</w:t>
            </w:r>
          </w:p>
        </w:tc>
        <w:tc>
          <w:tcPr>
            <w:tcW w:w="1560" w:type="dxa"/>
            <w:vAlign w:val="center"/>
          </w:tcPr>
          <w:p w:rsidR="00D30F7A" w:rsidRPr="00E05FA5"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点击WASD控制键</w:t>
            </w:r>
          </w:p>
        </w:tc>
        <w:tc>
          <w:tcPr>
            <w:tcW w:w="1984" w:type="dxa"/>
            <w:vAlign w:val="center"/>
          </w:tcPr>
          <w:p w:rsidR="00D30F7A" w:rsidRPr="0006799A" w:rsidRDefault="00D30F7A" w:rsidP="0062209A">
            <w:pPr>
              <w:pStyle w:val="10"/>
              <w:ind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控制的</w:t>
            </w:r>
            <w:r>
              <w:rPr>
                <w:rFonts w:ascii="新宋体" w:eastAsia="新宋体" w:hAnsi="Calibri" w:cs="新宋体"/>
                <w:color w:val="000000"/>
                <w:kern w:val="0"/>
                <w:szCs w:val="21"/>
              </w:rPr>
              <w:t>角色</w:t>
            </w:r>
            <w:r>
              <w:rPr>
                <w:rFonts w:ascii="新宋体" w:eastAsia="新宋体" w:hAnsi="Calibri" w:cs="新宋体" w:hint="eastAsia"/>
                <w:color w:val="000000"/>
                <w:kern w:val="0"/>
                <w:szCs w:val="21"/>
              </w:rPr>
              <w:t>进行</w:t>
            </w:r>
            <w:r>
              <w:rPr>
                <w:rFonts w:ascii="新宋体" w:eastAsia="新宋体" w:hAnsi="Calibri" w:cs="新宋体"/>
                <w:color w:val="000000"/>
                <w:kern w:val="0"/>
                <w:szCs w:val="21"/>
              </w:rPr>
              <w:t>移动</w:t>
            </w:r>
          </w:p>
        </w:tc>
        <w:tc>
          <w:tcPr>
            <w:tcW w:w="1276" w:type="dxa"/>
            <w:vAlign w:val="center"/>
          </w:tcPr>
          <w:p w:rsidR="00D30F7A" w:rsidRPr="0006799A" w:rsidRDefault="00D30F7A" w:rsidP="0062209A">
            <w:pPr>
              <w:ind w:firstLine="480"/>
              <w:jc w:val="center"/>
              <w:rPr>
                <w:rFonts w:ascii="新宋体" w:eastAsia="新宋体" w:cs="新宋体"/>
                <w:color w:val="000000"/>
                <w:sz w:val="21"/>
              </w:rPr>
            </w:pPr>
            <w:r>
              <w:rPr>
                <w:rFonts w:ascii="新宋体" w:eastAsia="新宋体" w:hAnsi="Calibri" w:cs="新宋体" w:hint="eastAsia"/>
                <w:color w:val="000000"/>
              </w:rPr>
              <w:t>控制的</w:t>
            </w:r>
            <w:r>
              <w:rPr>
                <w:rFonts w:ascii="新宋体" w:eastAsia="新宋体" w:hAnsi="Calibri" w:cs="新宋体"/>
                <w:color w:val="000000"/>
              </w:rPr>
              <w:t>角色</w:t>
            </w:r>
            <w:r>
              <w:rPr>
                <w:rFonts w:ascii="新宋体" w:eastAsia="新宋体" w:hAnsi="Calibri" w:cs="新宋体" w:hint="eastAsia"/>
                <w:color w:val="000000"/>
              </w:rPr>
              <w:t>进行</w:t>
            </w:r>
            <w:r>
              <w:rPr>
                <w:rFonts w:ascii="新宋体" w:eastAsia="新宋体" w:hAnsi="Calibri" w:cs="新宋体"/>
                <w:color w:val="000000"/>
              </w:rPr>
              <w:t>移动</w:t>
            </w:r>
            <w:r>
              <w:rPr>
                <w:rFonts w:ascii="新宋体" w:eastAsia="新宋体" w:hAnsi="Calibri" w:cs="新宋体" w:hint="eastAsia"/>
                <w:color w:val="000000"/>
              </w:rPr>
              <w:t>成功</w:t>
            </w:r>
          </w:p>
        </w:tc>
      </w:tr>
      <w:tr w:rsidR="00D30F7A" w:rsidRPr="0006799A" w:rsidTr="0062209A">
        <w:trPr>
          <w:cantSplit/>
          <w:trHeight w:val="2044"/>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rPr>
                <w:rFonts w:hint="eastAsia"/>
              </w:rPr>
              <w:t>AI</w:t>
            </w:r>
            <w:r>
              <w:t>行为</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存在</w:t>
            </w:r>
            <w:r>
              <w:rPr>
                <w:rFonts w:ascii="新宋体" w:eastAsia="新宋体" w:cs="新宋体"/>
                <w:color w:val="000000"/>
                <w:sz w:val="21"/>
              </w:rPr>
              <w:t>怪物</w:t>
            </w:r>
            <w:r>
              <w:rPr>
                <w:rFonts w:ascii="新宋体" w:eastAsia="新宋体" w:cs="新宋体" w:hint="eastAsia"/>
                <w:color w:val="000000"/>
                <w:sz w:val="21"/>
              </w:rPr>
              <w:t>在场景中</w:t>
            </w:r>
          </w:p>
        </w:tc>
        <w:tc>
          <w:tcPr>
            <w:tcW w:w="1560"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是否发现</w:t>
            </w:r>
            <w:r>
              <w:rPr>
                <w:rFonts w:ascii="新宋体" w:eastAsia="新宋体" w:hAnsi="Calibri" w:cs="新宋体"/>
                <w:color w:val="000000"/>
                <w:kern w:val="0"/>
                <w:szCs w:val="21"/>
              </w:rPr>
              <w:t>目标</w:t>
            </w:r>
            <w:r>
              <w:rPr>
                <w:rFonts w:ascii="新宋体" w:eastAsia="新宋体" w:hAnsi="Calibri" w:cs="新宋体" w:hint="eastAsia"/>
                <w:color w:val="000000"/>
                <w:kern w:val="0"/>
                <w:szCs w:val="21"/>
              </w:rPr>
              <w:t>并距离目标</w:t>
            </w:r>
            <w:r>
              <w:rPr>
                <w:rFonts w:ascii="新宋体" w:eastAsia="新宋体" w:hAnsi="Calibri" w:cs="新宋体"/>
                <w:color w:val="000000"/>
                <w:kern w:val="0"/>
                <w:szCs w:val="21"/>
              </w:rPr>
              <w:t>的距离</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cs="新宋体" w:hint="eastAsia"/>
                <w:color w:val="000000"/>
                <w:szCs w:val="21"/>
              </w:rPr>
              <w:t>没有</w:t>
            </w:r>
            <w:r>
              <w:rPr>
                <w:rFonts w:ascii="新宋体" w:eastAsia="新宋体" w:cs="新宋体"/>
                <w:color w:val="000000"/>
                <w:szCs w:val="21"/>
              </w:rPr>
              <w:t>发现主角或攻击目标静止不动</w:t>
            </w:r>
            <w:r>
              <w:rPr>
                <w:rFonts w:ascii="新宋体" w:eastAsia="新宋体" w:cs="新宋体" w:hint="eastAsia"/>
                <w:color w:val="000000"/>
                <w:szCs w:val="21"/>
              </w:rPr>
              <w:t>，</w:t>
            </w:r>
            <w:r>
              <w:rPr>
                <w:rFonts w:ascii="新宋体" w:eastAsia="新宋体" w:cs="新宋体"/>
                <w:color w:val="000000"/>
                <w:szCs w:val="21"/>
              </w:rPr>
              <w:t>发现后进行追击，到一定攻击距离进行攻击</w:t>
            </w:r>
          </w:p>
        </w:tc>
        <w:tc>
          <w:tcPr>
            <w:tcW w:w="1276"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AI表现</w:t>
            </w:r>
            <w:r>
              <w:rPr>
                <w:rFonts w:ascii="新宋体" w:eastAsia="新宋体" w:cs="新宋体"/>
                <w:color w:val="000000"/>
                <w:sz w:val="21"/>
              </w:rPr>
              <w:t>成功</w:t>
            </w:r>
          </w:p>
        </w:tc>
      </w:tr>
      <w:tr w:rsidR="00D30F7A" w:rsidRPr="00E05FA5" w:rsidTr="0062209A">
        <w:trPr>
          <w:cantSplit/>
          <w:trHeight w:val="674"/>
          <w:jc w:val="center"/>
        </w:trPr>
        <w:tc>
          <w:tcPr>
            <w:tcW w:w="1701" w:type="dxa"/>
            <w:vAlign w:val="center"/>
          </w:tcPr>
          <w:p w:rsidR="00D30F7A" w:rsidRPr="0006799A" w:rsidRDefault="00D30F7A" w:rsidP="0062209A">
            <w:pPr>
              <w:ind w:firstLine="480"/>
              <w:jc w:val="center"/>
              <w:rPr>
                <w:rFonts w:ascii="新宋体" w:eastAsia="新宋体" w:cs="新宋体"/>
                <w:color w:val="000000"/>
                <w:sz w:val="21"/>
              </w:rPr>
            </w:pPr>
            <w:r>
              <w:rPr>
                <w:rFonts w:hint="eastAsia"/>
              </w:rPr>
              <w:t>怪物</w:t>
            </w:r>
            <w:r>
              <w:t>寻路</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单人冒险</w:t>
            </w:r>
            <w:r>
              <w:rPr>
                <w:rFonts w:ascii="新宋体" w:eastAsia="新宋体" w:cs="新宋体"/>
                <w:color w:val="000000"/>
                <w:sz w:val="21"/>
              </w:rPr>
              <w:t>模式下</w:t>
            </w:r>
            <w:r>
              <w:rPr>
                <w:rFonts w:ascii="新宋体" w:eastAsia="新宋体" w:cs="新宋体" w:hint="eastAsia"/>
                <w:color w:val="000000"/>
                <w:sz w:val="21"/>
              </w:rPr>
              <w:t>怪物</w:t>
            </w:r>
            <w:r>
              <w:rPr>
                <w:rFonts w:ascii="新宋体" w:eastAsia="新宋体" w:cs="新宋体"/>
                <w:color w:val="000000"/>
                <w:sz w:val="21"/>
              </w:rPr>
              <w:t>发现目标追击</w:t>
            </w:r>
          </w:p>
        </w:tc>
        <w:tc>
          <w:tcPr>
            <w:tcW w:w="1560"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目标</w:t>
            </w:r>
            <w:r>
              <w:rPr>
                <w:rFonts w:ascii="新宋体" w:eastAsia="新宋体" w:hAnsi="Calibri" w:cs="新宋体"/>
                <w:color w:val="000000"/>
                <w:kern w:val="0"/>
                <w:szCs w:val="21"/>
              </w:rPr>
              <w:t>坐标位置</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如果</w:t>
            </w:r>
            <w:r>
              <w:rPr>
                <w:rFonts w:ascii="新宋体" w:eastAsia="新宋体" w:hAnsi="Calibri" w:cs="新宋体"/>
                <w:color w:val="000000"/>
                <w:kern w:val="0"/>
                <w:szCs w:val="21"/>
              </w:rPr>
              <w:t>目标相对怪物</w:t>
            </w:r>
            <w:r>
              <w:rPr>
                <w:rFonts w:ascii="新宋体" w:eastAsia="新宋体" w:hAnsi="Calibri" w:cs="新宋体" w:hint="eastAsia"/>
                <w:color w:val="000000"/>
                <w:kern w:val="0"/>
                <w:szCs w:val="21"/>
              </w:rPr>
              <w:t>在迷宫中</w:t>
            </w:r>
            <w:r>
              <w:rPr>
                <w:rFonts w:ascii="新宋体" w:eastAsia="新宋体" w:hAnsi="Calibri" w:cs="新宋体"/>
                <w:color w:val="000000"/>
                <w:kern w:val="0"/>
                <w:szCs w:val="21"/>
              </w:rPr>
              <w:t>只是转了一</w:t>
            </w:r>
            <w:r>
              <w:rPr>
                <w:rFonts w:ascii="新宋体" w:eastAsia="新宋体" w:hAnsi="Calibri" w:cs="新宋体" w:hint="eastAsia"/>
                <w:color w:val="000000"/>
                <w:kern w:val="0"/>
                <w:szCs w:val="21"/>
              </w:rPr>
              <w:t>弯继续</w:t>
            </w:r>
            <w:r>
              <w:rPr>
                <w:rFonts w:ascii="新宋体" w:eastAsia="新宋体" w:hAnsi="Calibri" w:cs="新宋体"/>
                <w:color w:val="000000"/>
                <w:kern w:val="0"/>
                <w:szCs w:val="21"/>
              </w:rPr>
              <w:t>追击。否则</w:t>
            </w:r>
            <w:r>
              <w:rPr>
                <w:rFonts w:ascii="新宋体" w:eastAsia="新宋体" w:hAnsi="Calibri" w:cs="新宋体" w:hint="eastAsia"/>
                <w:color w:val="000000"/>
                <w:kern w:val="0"/>
                <w:szCs w:val="21"/>
              </w:rPr>
              <w:t>放弃</w:t>
            </w:r>
            <w:r>
              <w:rPr>
                <w:rFonts w:ascii="新宋体" w:eastAsia="新宋体" w:hAnsi="Calibri" w:cs="新宋体"/>
                <w:color w:val="000000"/>
                <w:kern w:val="0"/>
                <w:szCs w:val="21"/>
              </w:rPr>
              <w:t>。</w:t>
            </w:r>
          </w:p>
        </w:tc>
        <w:tc>
          <w:tcPr>
            <w:tcW w:w="1276" w:type="dxa"/>
            <w:vAlign w:val="center"/>
          </w:tcPr>
          <w:p w:rsidR="00D30F7A" w:rsidRPr="00E05FA5"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追击</w:t>
            </w:r>
            <w:r>
              <w:rPr>
                <w:rFonts w:ascii="新宋体" w:eastAsia="新宋体" w:cs="新宋体"/>
                <w:color w:val="000000"/>
                <w:sz w:val="21"/>
              </w:rPr>
              <w:t>表现成功。</w:t>
            </w:r>
          </w:p>
        </w:tc>
      </w:tr>
      <w:tr w:rsidR="00D30F7A" w:rsidRPr="004D71D7" w:rsidTr="0062209A">
        <w:trPr>
          <w:cantSplit/>
          <w:trHeight w:val="674"/>
          <w:jc w:val="center"/>
        </w:trPr>
        <w:tc>
          <w:tcPr>
            <w:tcW w:w="1701" w:type="dxa"/>
            <w:vAlign w:val="center"/>
          </w:tcPr>
          <w:p w:rsidR="00D30F7A" w:rsidRDefault="00D30F7A" w:rsidP="0062209A">
            <w:pPr>
              <w:ind w:firstLine="480"/>
              <w:jc w:val="center"/>
            </w:pPr>
            <w:proofErr w:type="gramStart"/>
            <w:r>
              <w:lastRenderedPageBreak/>
              <w:t>目标减血</w:t>
            </w:r>
            <w:proofErr w:type="gramEnd"/>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怪物</w:t>
            </w:r>
            <w:r>
              <w:rPr>
                <w:rFonts w:ascii="新宋体" w:eastAsia="新宋体" w:cs="新宋体"/>
                <w:color w:val="000000"/>
                <w:sz w:val="21"/>
              </w:rPr>
              <w:t>或主角存在血量角色</w:t>
            </w:r>
          </w:p>
        </w:tc>
        <w:tc>
          <w:tcPr>
            <w:tcW w:w="1560" w:type="dxa"/>
            <w:vAlign w:val="center"/>
          </w:tcPr>
          <w:p w:rsidR="00D30F7A" w:rsidRPr="004D71D7"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收到</w:t>
            </w:r>
            <w:r>
              <w:rPr>
                <w:rFonts w:ascii="新宋体" w:eastAsia="新宋体" w:hAnsi="Calibri" w:cs="新宋体"/>
                <w:color w:val="000000"/>
                <w:kern w:val="0"/>
                <w:szCs w:val="21"/>
              </w:rPr>
              <w:t>伤害</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血量值</w:t>
            </w:r>
            <w:r>
              <w:rPr>
                <w:rFonts w:ascii="新宋体" w:eastAsia="新宋体" w:hAnsi="Calibri" w:cs="新宋体"/>
                <w:color w:val="000000"/>
                <w:kern w:val="0"/>
                <w:szCs w:val="21"/>
              </w:rPr>
              <w:t>减少响应</w:t>
            </w:r>
            <w:proofErr w:type="gramStart"/>
            <w:r>
              <w:rPr>
                <w:rFonts w:ascii="新宋体" w:eastAsia="新宋体" w:hAnsi="Calibri" w:cs="新宋体"/>
                <w:color w:val="000000"/>
                <w:kern w:val="0"/>
                <w:szCs w:val="21"/>
              </w:rPr>
              <w:t>伤害值</w:t>
            </w:r>
            <w:proofErr w:type="gramEnd"/>
          </w:p>
        </w:tc>
        <w:tc>
          <w:tcPr>
            <w:tcW w:w="1276" w:type="dxa"/>
            <w:vAlign w:val="center"/>
          </w:tcPr>
          <w:p w:rsidR="00D30F7A" w:rsidRPr="004D71D7"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血量减少</w:t>
            </w:r>
            <w:r>
              <w:rPr>
                <w:rFonts w:ascii="新宋体" w:eastAsia="新宋体" w:cs="新宋体"/>
                <w:color w:val="000000"/>
                <w:sz w:val="21"/>
              </w:rPr>
              <w:t>成功</w:t>
            </w:r>
          </w:p>
        </w:tc>
      </w:tr>
      <w:tr w:rsidR="00D30F7A" w:rsidRPr="004D71D7" w:rsidTr="0062209A">
        <w:trPr>
          <w:cantSplit/>
          <w:trHeight w:val="674"/>
          <w:jc w:val="center"/>
        </w:trPr>
        <w:tc>
          <w:tcPr>
            <w:tcW w:w="1701" w:type="dxa"/>
            <w:vAlign w:val="center"/>
          </w:tcPr>
          <w:p w:rsidR="00D30F7A" w:rsidRDefault="00D30F7A" w:rsidP="0062209A">
            <w:pPr>
              <w:ind w:firstLine="480"/>
              <w:jc w:val="center"/>
            </w:pPr>
            <w:r>
              <w:rPr>
                <w:rFonts w:hint="eastAsia"/>
              </w:rPr>
              <w:t>死亡</w:t>
            </w:r>
            <w:r>
              <w:t>判断</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怪物</w:t>
            </w:r>
            <w:r>
              <w:rPr>
                <w:rFonts w:ascii="新宋体" w:eastAsia="新宋体" w:cs="新宋体"/>
                <w:color w:val="000000"/>
                <w:sz w:val="21"/>
              </w:rPr>
              <w:t>或主角</w:t>
            </w:r>
          </w:p>
        </w:tc>
        <w:tc>
          <w:tcPr>
            <w:tcW w:w="1560"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血量少于0</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模型</w:t>
            </w:r>
            <w:r>
              <w:rPr>
                <w:rFonts w:ascii="新宋体" w:eastAsia="新宋体" w:hAnsi="Calibri" w:cs="新宋体"/>
                <w:color w:val="000000"/>
                <w:kern w:val="0"/>
                <w:szCs w:val="21"/>
              </w:rPr>
              <w:t>播放死亡动画并摧毁</w:t>
            </w:r>
          </w:p>
        </w:tc>
        <w:tc>
          <w:tcPr>
            <w:tcW w:w="1276" w:type="dxa"/>
            <w:vAlign w:val="center"/>
          </w:tcPr>
          <w:p w:rsidR="00D30F7A" w:rsidRPr="004D71D7"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死亡表现</w:t>
            </w:r>
            <w:r>
              <w:rPr>
                <w:rFonts w:ascii="新宋体" w:eastAsia="新宋体" w:cs="新宋体"/>
                <w:color w:val="000000"/>
                <w:sz w:val="21"/>
              </w:rPr>
              <w:t>成功</w:t>
            </w:r>
          </w:p>
        </w:tc>
      </w:tr>
      <w:tr w:rsidR="00D30F7A" w:rsidRPr="0006799A" w:rsidTr="0062209A">
        <w:trPr>
          <w:cantSplit/>
          <w:trHeight w:val="674"/>
          <w:jc w:val="center"/>
        </w:trPr>
        <w:tc>
          <w:tcPr>
            <w:tcW w:w="1701" w:type="dxa"/>
            <w:vAlign w:val="center"/>
          </w:tcPr>
          <w:p w:rsidR="00D30F7A" w:rsidRDefault="00D30F7A" w:rsidP="0062209A">
            <w:pPr>
              <w:ind w:firstLine="480"/>
              <w:jc w:val="center"/>
            </w:pPr>
            <w:r>
              <w:t>过关判断</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单人冒险</w:t>
            </w:r>
            <w:r>
              <w:rPr>
                <w:rFonts w:ascii="新宋体" w:eastAsia="新宋体" w:cs="新宋体"/>
                <w:color w:val="000000"/>
                <w:sz w:val="21"/>
              </w:rPr>
              <w:t>模式</w:t>
            </w:r>
          </w:p>
        </w:tc>
        <w:tc>
          <w:tcPr>
            <w:tcW w:w="1560"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找到</w:t>
            </w:r>
            <w:r>
              <w:rPr>
                <w:rFonts w:ascii="新宋体" w:eastAsia="新宋体" w:hAnsi="Calibri" w:cs="新宋体"/>
                <w:color w:val="000000"/>
                <w:kern w:val="0"/>
                <w:szCs w:val="21"/>
              </w:rPr>
              <w:t>迷宫出口</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显示闯关</w:t>
            </w:r>
            <w:r>
              <w:rPr>
                <w:rFonts w:ascii="新宋体" w:eastAsia="新宋体" w:hAnsi="Calibri" w:cs="新宋体"/>
                <w:color w:val="000000"/>
                <w:kern w:val="0"/>
                <w:szCs w:val="21"/>
              </w:rPr>
              <w:t>成功</w:t>
            </w:r>
            <w:r>
              <w:rPr>
                <w:rFonts w:ascii="新宋体" w:eastAsia="新宋体" w:hAnsi="Calibri" w:cs="新宋体" w:hint="eastAsia"/>
                <w:color w:val="000000"/>
                <w:kern w:val="0"/>
                <w:szCs w:val="21"/>
              </w:rPr>
              <w:t>UI</w:t>
            </w:r>
          </w:p>
        </w:tc>
        <w:tc>
          <w:tcPr>
            <w:tcW w:w="1276"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显示成功</w:t>
            </w:r>
          </w:p>
        </w:tc>
      </w:tr>
      <w:tr w:rsidR="00D30F7A" w:rsidRPr="0006799A" w:rsidTr="0062209A">
        <w:trPr>
          <w:cantSplit/>
          <w:trHeight w:val="674"/>
          <w:jc w:val="center"/>
        </w:trPr>
        <w:tc>
          <w:tcPr>
            <w:tcW w:w="1701" w:type="dxa"/>
            <w:vAlign w:val="center"/>
          </w:tcPr>
          <w:p w:rsidR="00D30F7A" w:rsidRDefault="00D30F7A" w:rsidP="0062209A">
            <w:pPr>
              <w:ind w:firstLine="480"/>
              <w:jc w:val="center"/>
            </w:pPr>
            <w:r>
              <w:t>红外线检测</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单人</w:t>
            </w:r>
            <w:r>
              <w:rPr>
                <w:rFonts w:ascii="新宋体" w:eastAsia="新宋体" w:cs="新宋体"/>
                <w:color w:val="000000"/>
                <w:sz w:val="21"/>
              </w:rPr>
              <w:t>冒险模式下主角生成</w:t>
            </w:r>
          </w:p>
        </w:tc>
        <w:tc>
          <w:tcPr>
            <w:tcW w:w="1560" w:type="dxa"/>
            <w:vAlign w:val="center"/>
          </w:tcPr>
          <w:p w:rsidR="00D30F7A" w:rsidRPr="00D343D4"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红外线</w:t>
            </w:r>
            <w:r>
              <w:rPr>
                <w:rFonts w:ascii="新宋体" w:eastAsia="新宋体" w:hAnsi="Calibri" w:cs="新宋体"/>
                <w:color w:val="000000"/>
                <w:kern w:val="0"/>
                <w:szCs w:val="21"/>
              </w:rPr>
              <w:t>击中墙面</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显示</w:t>
            </w:r>
            <w:r>
              <w:rPr>
                <w:rFonts w:ascii="新宋体" w:eastAsia="新宋体" w:hAnsi="Calibri" w:cs="新宋体"/>
                <w:color w:val="000000"/>
                <w:kern w:val="0"/>
                <w:szCs w:val="21"/>
              </w:rPr>
              <w:t>红外线特效</w:t>
            </w:r>
          </w:p>
        </w:tc>
        <w:tc>
          <w:tcPr>
            <w:tcW w:w="1276"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显示</w:t>
            </w:r>
            <w:r>
              <w:rPr>
                <w:rFonts w:ascii="新宋体" w:eastAsia="新宋体" w:cs="新宋体"/>
                <w:color w:val="000000"/>
                <w:sz w:val="21"/>
              </w:rPr>
              <w:t>成功</w:t>
            </w:r>
          </w:p>
        </w:tc>
      </w:tr>
      <w:tr w:rsidR="00D30F7A" w:rsidRPr="008D1707" w:rsidTr="0062209A">
        <w:trPr>
          <w:cantSplit/>
          <w:trHeight w:val="674"/>
          <w:jc w:val="center"/>
        </w:trPr>
        <w:tc>
          <w:tcPr>
            <w:tcW w:w="1701" w:type="dxa"/>
            <w:vAlign w:val="center"/>
          </w:tcPr>
          <w:p w:rsidR="00D30F7A" w:rsidRDefault="00D30F7A" w:rsidP="0062209A">
            <w:pPr>
              <w:ind w:firstLine="480"/>
              <w:jc w:val="center"/>
            </w:pPr>
            <w:r>
              <w:rPr>
                <w:rFonts w:hint="eastAsia"/>
              </w:rPr>
              <w:t>双人竞技模式</w:t>
            </w:r>
            <w:r>
              <w:t>产生胜者</w:t>
            </w:r>
          </w:p>
        </w:tc>
        <w:tc>
          <w:tcPr>
            <w:tcW w:w="1701" w:type="dxa"/>
            <w:vAlign w:val="center"/>
          </w:tcPr>
          <w:p w:rsidR="00D30F7A" w:rsidRPr="0006799A"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双人</w:t>
            </w:r>
            <w:r>
              <w:rPr>
                <w:rFonts w:ascii="新宋体" w:eastAsia="新宋体" w:cs="新宋体"/>
                <w:color w:val="000000"/>
                <w:sz w:val="21"/>
              </w:rPr>
              <w:t>竞技模式</w:t>
            </w:r>
            <w:r>
              <w:rPr>
                <w:rFonts w:ascii="新宋体" w:eastAsia="新宋体" w:cs="新宋体" w:hint="eastAsia"/>
                <w:color w:val="000000"/>
                <w:sz w:val="21"/>
              </w:rPr>
              <w:t>下</w:t>
            </w:r>
          </w:p>
        </w:tc>
        <w:tc>
          <w:tcPr>
            <w:tcW w:w="1560"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一方</w:t>
            </w:r>
            <w:r>
              <w:rPr>
                <w:rFonts w:ascii="新宋体" w:eastAsia="新宋体" w:hAnsi="Calibri" w:cs="新宋体"/>
                <w:color w:val="000000"/>
                <w:kern w:val="0"/>
                <w:szCs w:val="21"/>
              </w:rPr>
              <w:t>被击败</w:t>
            </w:r>
          </w:p>
        </w:tc>
        <w:tc>
          <w:tcPr>
            <w:tcW w:w="1984" w:type="dxa"/>
            <w:vAlign w:val="center"/>
          </w:tcPr>
          <w:p w:rsidR="00D30F7A" w:rsidRPr="0006799A" w:rsidRDefault="00D30F7A" w:rsidP="0062209A">
            <w:pPr>
              <w:pStyle w:val="10"/>
              <w:ind w:left="360" w:firstLineChars="0" w:firstLine="0"/>
              <w:rPr>
                <w:rFonts w:ascii="新宋体" w:eastAsia="新宋体" w:hAnsi="Calibri" w:cs="新宋体"/>
                <w:color w:val="000000"/>
                <w:kern w:val="0"/>
                <w:szCs w:val="21"/>
              </w:rPr>
            </w:pPr>
            <w:r>
              <w:rPr>
                <w:rFonts w:ascii="新宋体" w:eastAsia="新宋体" w:hAnsi="Calibri" w:cs="新宋体" w:hint="eastAsia"/>
                <w:color w:val="000000"/>
                <w:kern w:val="0"/>
                <w:szCs w:val="21"/>
              </w:rPr>
              <w:t>双方</w:t>
            </w:r>
            <w:r>
              <w:rPr>
                <w:rFonts w:ascii="新宋体" w:eastAsia="新宋体" w:hAnsi="Calibri" w:cs="新宋体"/>
                <w:color w:val="000000"/>
                <w:kern w:val="0"/>
                <w:szCs w:val="21"/>
              </w:rPr>
              <w:t>都显示游戏结束界面</w:t>
            </w:r>
          </w:p>
        </w:tc>
        <w:tc>
          <w:tcPr>
            <w:tcW w:w="1276" w:type="dxa"/>
            <w:vAlign w:val="center"/>
          </w:tcPr>
          <w:p w:rsidR="00D30F7A" w:rsidRPr="008D1707" w:rsidRDefault="00D30F7A" w:rsidP="0062209A">
            <w:pPr>
              <w:ind w:firstLine="420"/>
              <w:jc w:val="center"/>
              <w:rPr>
                <w:rFonts w:ascii="新宋体" w:eastAsia="新宋体" w:cs="新宋体"/>
                <w:color w:val="000000"/>
                <w:sz w:val="21"/>
              </w:rPr>
            </w:pPr>
            <w:r>
              <w:rPr>
                <w:rFonts w:ascii="新宋体" w:eastAsia="新宋体" w:cs="新宋体" w:hint="eastAsia"/>
                <w:color w:val="000000"/>
                <w:sz w:val="21"/>
              </w:rPr>
              <w:t>显示成功</w:t>
            </w:r>
          </w:p>
        </w:tc>
      </w:tr>
    </w:tbl>
    <w:p w:rsidR="00D30F7A" w:rsidRPr="00FB1782" w:rsidRDefault="00D30F7A" w:rsidP="00D30F7A">
      <w:pPr>
        <w:pStyle w:val="a7"/>
      </w:pPr>
      <w:r>
        <w:rPr>
          <w:rFonts w:hint="eastAsia"/>
        </w:rPr>
        <w:t>通过上列</w:t>
      </w:r>
      <w:r>
        <w:t>测试用例的测试</w:t>
      </w:r>
      <w:r>
        <w:rPr>
          <w:rFonts w:hint="eastAsia"/>
        </w:rPr>
        <w:t>，证明</w:t>
      </w:r>
      <w:r>
        <w:t>游戏已经能够</w:t>
      </w:r>
      <w:r>
        <w:rPr>
          <w:rFonts w:hint="eastAsia"/>
        </w:rPr>
        <w:t>响应用户</w:t>
      </w:r>
      <w:r>
        <w:t>的操作并</w:t>
      </w:r>
      <w:r>
        <w:rPr>
          <w:rFonts w:hint="eastAsia"/>
        </w:rPr>
        <w:t>做出正确</w:t>
      </w:r>
      <w:r>
        <w:t>的处理</w:t>
      </w:r>
      <w:r>
        <w:rPr>
          <w:rFonts w:hint="eastAsia"/>
        </w:rPr>
        <w:t>，说明</w:t>
      </w:r>
      <w:r>
        <w:t>游戏</w:t>
      </w:r>
      <w:r>
        <w:rPr>
          <w:rFonts w:hint="eastAsia"/>
        </w:rPr>
        <w:t>已经</w:t>
      </w:r>
      <w:r>
        <w:t>能稳定运行。</w:t>
      </w:r>
      <w:bookmarkStart w:id="132" w:name="_Toc325703422"/>
    </w:p>
    <w:bookmarkEnd w:id="132"/>
    <w:p w:rsidR="00D30F7A" w:rsidRDefault="00D30F7A" w:rsidP="00D30F7A">
      <w:pPr>
        <w:ind w:firstLine="480"/>
      </w:pPr>
    </w:p>
    <w:p w:rsidR="00A97B7D" w:rsidRPr="00A038D2" w:rsidRDefault="00A97B7D" w:rsidP="00A97B7D">
      <w:pPr>
        <w:spacing w:line="400" w:lineRule="exact"/>
        <w:ind w:firstLine="562"/>
        <w:jc w:val="center"/>
        <w:outlineLvl w:val="0"/>
        <w:rPr>
          <w:b/>
          <w:color w:val="000000" w:themeColor="text1"/>
          <w:sz w:val="28"/>
          <w:szCs w:val="28"/>
        </w:rPr>
      </w:pPr>
      <w:bookmarkStart w:id="133" w:name="_Toc452329066"/>
      <w:bookmarkStart w:id="134" w:name="_Toc468641890"/>
      <w:r w:rsidRPr="00A038D2">
        <w:rPr>
          <w:b/>
          <w:color w:val="000000" w:themeColor="text1"/>
          <w:sz w:val="28"/>
          <w:szCs w:val="28"/>
        </w:rPr>
        <w:t>结语</w:t>
      </w:r>
      <w:bookmarkEnd w:id="133"/>
      <w:bookmarkEnd w:id="134"/>
    </w:p>
    <w:p w:rsidR="00A97B7D" w:rsidRPr="00A8242A" w:rsidRDefault="00A97B7D" w:rsidP="00A97B7D">
      <w:pPr>
        <w:spacing w:line="400" w:lineRule="exact"/>
        <w:ind w:firstLine="480"/>
      </w:pPr>
      <w:r>
        <w:t>本游戏的设计和开发是在</w:t>
      </w:r>
      <w:r>
        <w:t>2016</w:t>
      </w:r>
      <w:r>
        <w:t>年</w:t>
      </w:r>
      <w:r>
        <w:t>11</w:t>
      </w:r>
      <w:r>
        <w:t>月开始的，</w:t>
      </w:r>
      <w:r>
        <w:rPr>
          <w:rFonts w:hint="eastAsia"/>
        </w:rPr>
        <w:t>经过一个月的</w:t>
      </w:r>
      <w:r>
        <w:t>忙碌</w:t>
      </w:r>
      <w:r>
        <w:rPr>
          <w:rFonts w:hint="eastAsia"/>
        </w:rPr>
        <w:t>完成</w:t>
      </w:r>
      <w:r>
        <w:t>了当前版本的射击游戏，虽然大体功能已经实现并</w:t>
      </w:r>
      <w:proofErr w:type="gramStart"/>
      <w:r>
        <w:t>完善</w:t>
      </w:r>
      <w:r>
        <w:rPr>
          <w:rFonts w:hint="eastAsia"/>
        </w:rPr>
        <w:t>但是</w:t>
      </w:r>
      <w:proofErr w:type="gramEnd"/>
      <w:r>
        <w:t>如果要发布到市场上还需要一定的功底打磨</w:t>
      </w:r>
      <w:r>
        <w:rPr>
          <w:rFonts w:hint="eastAsia"/>
        </w:rPr>
        <w:t>。</w:t>
      </w:r>
      <w:r>
        <w:t>一年来</w:t>
      </w:r>
      <w:r>
        <w:rPr>
          <w:rFonts w:hint="eastAsia"/>
        </w:rPr>
        <w:t>的使用</w:t>
      </w:r>
      <w:r>
        <w:rPr>
          <w:rFonts w:hint="eastAsia"/>
        </w:rPr>
        <w:t>U</w:t>
      </w:r>
      <w:r>
        <w:t>nity</w:t>
      </w:r>
      <w:r>
        <w:t>的</w:t>
      </w:r>
      <w:proofErr w:type="gramStart"/>
      <w:r>
        <w:t>开发</w:t>
      </w:r>
      <w:r>
        <w:rPr>
          <w:rFonts w:hint="eastAsia"/>
        </w:rPr>
        <w:t>让</w:t>
      </w:r>
      <w:proofErr w:type="gramEnd"/>
      <w:r>
        <w:rPr>
          <w:rFonts w:hint="eastAsia"/>
        </w:rPr>
        <w:t>我找到</w:t>
      </w:r>
      <w:r>
        <w:t>了人生前进的目标，单机游戏的开发。虽然</w:t>
      </w:r>
      <w:r>
        <w:rPr>
          <w:rFonts w:hint="eastAsia"/>
        </w:rPr>
        <w:t>目前国内</w:t>
      </w:r>
      <w:r>
        <w:t>的单机游戏的</w:t>
      </w:r>
      <w:r>
        <w:rPr>
          <w:rFonts w:hint="eastAsia"/>
        </w:rPr>
        <w:t>发展</w:t>
      </w:r>
      <w:r>
        <w:t>市场一直比较低迷</w:t>
      </w:r>
      <w:r>
        <w:rPr>
          <w:rFonts w:hint="eastAsia"/>
        </w:rPr>
        <w:t>但是它</w:t>
      </w:r>
      <w:r>
        <w:t>正在变好，而游戏在我看来是艺术的一种形式。好的</w:t>
      </w:r>
      <w:r>
        <w:rPr>
          <w:rFonts w:hint="eastAsia"/>
        </w:rPr>
        <w:t>游戏</w:t>
      </w:r>
      <w:r>
        <w:t>完全可以作为第九的艺术的存在。而我</w:t>
      </w:r>
      <w:r>
        <w:rPr>
          <w:rFonts w:hint="eastAsia"/>
        </w:rPr>
        <w:t>一生</w:t>
      </w:r>
      <w:r>
        <w:t>的追求可能就是这样的第九的艺术。</w:t>
      </w:r>
      <w:r>
        <w:rPr>
          <w:rFonts w:hint="eastAsia"/>
        </w:rPr>
        <w:t>接触</w:t>
      </w:r>
      <w:r>
        <w:t>的好游戏越多</w:t>
      </w:r>
      <w:r>
        <w:rPr>
          <w:rFonts w:hint="eastAsia"/>
        </w:rPr>
        <w:t>，</w:t>
      </w:r>
      <w:r>
        <w:t>越是发现现在的自己的不足。希望</w:t>
      </w:r>
      <w:r>
        <w:rPr>
          <w:rFonts w:hint="eastAsia"/>
        </w:rPr>
        <w:t>未来</w:t>
      </w:r>
      <w:r>
        <w:t>我能做出我和大家都认可的游戏。</w:t>
      </w:r>
    </w:p>
    <w:p w:rsidR="00A97B7D" w:rsidRDefault="00A97B7D" w:rsidP="00A97B7D">
      <w:pPr>
        <w:pStyle w:val="a7"/>
      </w:pPr>
      <w:r>
        <w:t>毕业设计，也许是大学生涯中最后一份作业。</w:t>
      </w:r>
      <w:r>
        <w:rPr>
          <w:rFonts w:hint="eastAsia"/>
        </w:rPr>
        <w:t>这份作业</w:t>
      </w:r>
      <w:r>
        <w:t>却让我学到了四年中最丰富、最</w:t>
      </w:r>
      <w:r>
        <w:rPr>
          <w:rFonts w:hint="eastAsia"/>
        </w:rPr>
        <w:t>特别</w:t>
      </w:r>
      <w:r>
        <w:t>的知识：从对游戏引擎的一窍不通，到现在能够开发简单游戏并部署；从对Office的陌生，到现在能够编写规范的文档；从对英文阅读感到力不从心，到现在基本能够独立查阅英文文献。整个过程经历过失败，</w:t>
      </w:r>
      <w:r>
        <w:rPr>
          <w:rFonts w:hint="eastAsia"/>
        </w:rPr>
        <w:t>经历过</w:t>
      </w:r>
      <w:r>
        <w:t>浮躁，</w:t>
      </w:r>
      <w:r>
        <w:rPr>
          <w:rFonts w:hint="eastAsia"/>
        </w:rPr>
        <w:t>也经历过</w:t>
      </w:r>
      <w:r>
        <w:t>成功的喜悦。</w:t>
      </w:r>
      <w:r>
        <w:rPr>
          <w:rFonts w:hint="eastAsia"/>
        </w:rPr>
        <w:t>这</w:t>
      </w:r>
      <w:r>
        <w:t>最后一份作业，</w:t>
      </w:r>
      <w:r>
        <w:rPr>
          <w:rFonts w:hint="eastAsia"/>
        </w:rPr>
        <w:t>是我</w:t>
      </w:r>
      <w:r>
        <w:t>对自己</w:t>
      </w:r>
      <w:r>
        <w:rPr>
          <w:rFonts w:hint="eastAsia"/>
        </w:rPr>
        <w:t>大学生涯</w:t>
      </w:r>
      <w:r>
        <w:t>交上的一份满意的答卷。</w:t>
      </w:r>
    </w:p>
    <w:p w:rsidR="00A97B7D" w:rsidRDefault="00A97B7D" w:rsidP="00D30F7A">
      <w:pPr>
        <w:ind w:firstLine="480"/>
      </w:pPr>
    </w:p>
    <w:p w:rsidR="00D1217C" w:rsidRDefault="00D1217C" w:rsidP="00D1217C">
      <w:pPr>
        <w:ind w:firstLine="480"/>
        <w:jc w:val="center"/>
      </w:pPr>
    </w:p>
    <w:p w:rsidR="00D1217C" w:rsidRPr="00514870" w:rsidRDefault="00D1217C" w:rsidP="00514870">
      <w:pPr>
        <w:spacing w:line="400" w:lineRule="exact"/>
        <w:ind w:firstLine="562"/>
        <w:jc w:val="center"/>
        <w:outlineLvl w:val="0"/>
        <w:rPr>
          <w:b/>
          <w:color w:val="000000" w:themeColor="text1"/>
          <w:sz w:val="28"/>
          <w:szCs w:val="28"/>
        </w:rPr>
      </w:pPr>
      <w:bookmarkStart w:id="135" w:name="_Toc468641891"/>
      <w:r w:rsidRPr="00514870">
        <w:rPr>
          <w:rFonts w:hint="eastAsia"/>
          <w:b/>
          <w:color w:val="000000" w:themeColor="text1"/>
          <w:sz w:val="28"/>
          <w:szCs w:val="28"/>
        </w:rPr>
        <w:t>参考</w:t>
      </w:r>
      <w:r w:rsidRPr="00514870">
        <w:rPr>
          <w:b/>
          <w:color w:val="000000" w:themeColor="text1"/>
          <w:sz w:val="28"/>
          <w:szCs w:val="28"/>
        </w:rPr>
        <w:t>文献</w:t>
      </w:r>
      <w:bookmarkEnd w:id="135"/>
    </w:p>
    <w:p w:rsidR="00D1217C" w:rsidRDefault="00D1217C" w:rsidP="00D1217C">
      <w:pPr>
        <w:ind w:firstLine="420"/>
      </w:pPr>
      <w:r w:rsidRPr="0068421A">
        <w:rPr>
          <w:rFonts w:ascii="宋体" w:hAnsi="宋体" w:cs="Times New Roman" w:hint="eastAsia"/>
          <w:kern w:val="0"/>
          <w:sz w:val="21"/>
        </w:rPr>
        <w:t>[</w:t>
      </w:r>
      <w:r w:rsidRPr="0068421A">
        <w:rPr>
          <w:rFonts w:ascii="宋体" w:hAnsi="宋体" w:cs="Times New Roman"/>
          <w:kern w:val="0"/>
          <w:sz w:val="21"/>
        </w:rPr>
        <w:t>1</w:t>
      </w:r>
      <w:r w:rsidRPr="0068421A">
        <w:rPr>
          <w:rFonts w:ascii="宋体" w:hAnsi="宋体" w:cs="Times New Roman" w:hint="eastAsia"/>
          <w:kern w:val="0"/>
          <w:sz w:val="21"/>
        </w:rPr>
        <w:t>]</w:t>
      </w:r>
      <w:r w:rsidRPr="0068421A">
        <w:rPr>
          <w:rFonts w:ascii="宋体" w:hAnsi="宋体" w:cs="Times New Roman"/>
          <w:kern w:val="0"/>
          <w:sz w:val="21"/>
        </w:rPr>
        <w:t xml:space="preserve"> unity</w:t>
      </w:r>
      <w:proofErr w:type="gramStart"/>
      <w:r w:rsidRPr="0068421A">
        <w:rPr>
          <w:rFonts w:ascii="宋体" w:hAnsi="宋体" w:cs="Times New Roman"/>
          <w:kern w:val="0"/>
          <w:sz w:val="21"/>
        </w:rPr>
        <w:t>官网解释</w:t>
      </w:r>
      <w:proofErr w:type="gramEnd"/>
      <w:r w:rsidRPr="0068421A">
        <w:rPr>
          <w:rFonts w:ascii="宋体" w:hAnsi="宋体" w:cs="Times New Roman" w:hint="eastAsia"/>
          <w:kern w:val="0"/>
          <w:sz w:val="21"/>
        </w:rPr>
        <w:t>什么</w:t>
      </w:r>
      <w:r w:rsidRPr="0068421A">
        <w:rPr>
          <w:rFonts w:ascii="宋体" w:hAnsi="宋体" w:cs="Times New Roman"/>
          <w:kern w:val="0"/>
          <w:sz w:val="21"/>
        </w:rPr>
        <w:t>是</w:t>
      </w:r>
      <w:r w:rsidRPr="0068421A">
        <w:rPr>
          <w:rFonts w:ascii="宋体" w:hAnsi="宋体" w:cs="Times New Roman" w:hint="eastAsia"/>
          <w:kern w:val="0"/>
          <w:sz w:val="21"/>
        </w:rPr>
        <w:t>U</w:t>
      </w:r>
      <w:r w:rsidRPr="0068421A">
        <w:rPr>
          <w:rFonts w:ascii="宋体" w:hAnsi="宋体" w:cs="Times New Roman"/>
          <w:kern w:val="0"/>
          <w:sz w:val="21"/>
        </w:rPr>
        <w:t xml:space="preserve">nity </w:t>
      </w:r>
      <w:r w:rsidRPr="0068421A">
        <w:rPr>
          <w:rFonts w:ascii="宋体" w:hAnsi="宋体" w:cs="Times New Roman" w:hint="eastAsia"/>
          <w:kern w:val="0"/>
          <w:sz w:val="21"/>
        </w:rPr>
        <w:t>：</w:t>
      </w:r>
      <w:hyperlink r:id="rId78" w:history="1">
        <w:r w:rsidRPr="0068421A">
          <w:rPr>
            <w:rFonts w:ascii="宋体" w:hAnsi="宋体" w:cs="Times New Roman"/>
            <w:kern w:val="0"/>
            <w:sz w:val="21"/>
          </w:rPr>
          <w:t>https://unity3d.com/cn/unity</w:t>
        </w:r>
      </w:hyperlink>
    </w:p>
    <w:p w:rsidR="00D1217C" w:rsidRDefault="00D1217C" w:rsidP="00D1217C">
      <w:pPr>
        <w:ind w:firstLine="420"/>
      </w:pPr>
      <w:r w:rsidRPr="0068421A">
        <w:rPr>
          <w:rFonts w:ascii="宋体" w:hAnsi="宋体" w:cs="Times New Roman" w:hint="eastAsia"/>
          <w:kern w:val="0"/>
          <w:sz w:val="21"/>
        </w:rPr>
        <w:t>[</w:t>
      </w:r>
      <w:r w:rsidRPr="0068421A">
        <w:rPr>
          <w:rFonts w:ascii="宋体" w:hAnsi="宋体" w:cs="Times New Roman"/>
          <w:kern w:val="0"/>
          <w:sz w:val="21"/>
        </w:rPr>
        <w:t>2</w:t>
      </w:r>
      <w:r w:rsidRPr="0068421A">
        <w:rPr>
          <w:rFonts w:ascii="宋体" w:hAnsi="宋体" w:cs="Times New Roman" w:hint="eastAsia"/>
          <w:kern w:val="0"/>
          <w:sz w:val="21"/>
        </w:rPr>
        <w:t>]</w:t>
      </w:r>
      <w:r w:rsidRPr="0068421A">
        <w:rPr>
          <w:rFonts w:ascii="宋体" w:hAnsi="宋体" w:cs="Times New Roman"/>
          <w:kern w:val="0"/>
          <w:sz w:val="21"/>
        </w:rPr>
        <w:t xml:space="preserve"> </w:t>
      </w:r>
      <w:r w:rsidRPr="0068421A">
        <w:rPr>
          <w:rFonts w:ascii="宋体" w:hAnsi="宋体" w:cs="Times New Roman" w:hint="eastAsia"/>
          <w:kern w:val="0"/>
          <w:sz w:val="21"/>
        </w:rPr>
        <w:t>迷宫中的算法实践]迷宫生成算法——Prim算法</w:t>
      </w:r>
      <w:hyperlink r:id="rId79" w:history="1">
        <w:r w:rsidRPr="0068421A">
          <w:rPr>
            <w:rFonts w:ascii="宋体" w:hAnsi="宋体" w:cs="Times New Roman"/>
            <w:kern w:val="0"/>
            <w:sz w:val="21"/>
          </w:rPr>
          <w:t>http://www.cnblogs.com/JiaoWoWeiZai/p/5890379.html</w:t>
        </w:r>
      </w:hyperlink>
    </w:p>
    <w:p w:rsidR="00D1217C" w:rsidRDefault="00D1217C" w:rsidP="00D1217C">
      <w:pPr>
        <w:ind w:firstLine="420"/>
      </w:pPr>
      <w:r w:rsidRPr="0068421A">
        <w:rPr>
          <w:rFonts w:ascii="宋体" w:hAnsi="宋体" w:cs="Times New Roman"/>
          <w:kern w:val="0"/>
          <w:sz w:val="21"/>
        </w:rPr>
        <w:t xml:space="preserve">[3] Unity3d </w:t>
      </w:r>
      <w:r w:rsidRPr="0068421A">
        <w:rPr>
          <w:rFonts w:ascii="宋体" w:hAnsi="宋体" w:cs="Times New Roman" w:hint="eastAsia"/>
          <w:kern w:val="0"/>
          <w:sz w:val="21"/>
        </w:rPr>
        <w:t>引擎</w:t>
      </w:r>
      <w:r w:rsidRPr="0068421A">
        <w:rPr>
          <w:rFonts w:ascii="宋体" w:hAnsi="宋体" w:cs="Times New Roman"/>
          <w:kern w:val="0"/>
          <w:sz w:val="21"/>
        </w:rPr>
        <w:t>原理详细介绍</w:t>
      </w:r>
      <w:r w:rsidRPr="0068421A">
        <w:rPr>
          <w:rFonts w:ascii="宋体" w:hAnsi="宋体" w:cs="Times New Roman" w:hint="eastAsia"/>
          <w:kern w:val="0"/>
          <w:sz w:val="21"/>
        </w:rPr>
        <w:t xml:space="preserve">： </w:t>
      </w:r>
      <w:hyperlink r:id="rId80" w:history="1">
        <w:r w:rsidRPr="0068421A">
          <w:rPr>
            <w:rFonts w:ascii="宋体" w:hAnsi="宋体" w:cs="Times New Roman"/>
            <w:kern w:val="0"/>
            <w:sz w:val="21"/>
          </w:rPr>
          <w:t>http://blog.csdn.net/jbjwpzyl3611421/article/details/10441681</w:t>
        </w:r>
      </w:hyperlink>
    </w:p>
    <w:p w:rsidR="00D1217C" w:rsidRPr="00507552" w:rsidRDefault="00D1217C" w:rsidP="00D1217C">
      <w:pPr>
        <w:ind w:firstLine="480"/>
      </w:pPr>
    </w:p>
    <w:p w:rsidR="00D1217C" w:rsidRDefault="00D1217C" w:rsidP="00D1217C">
      <w:pPr>
        <w:ind w:firstLine="480"/>
        <w:jc w:val="center"/>
      </w:pPr>
    </w:p>
    <w:p w:rsidR="00D1217C" w:rsidRPr="00EF483C" w:rsidRDefault="00D1217C" w:rsidP="00D1217C">
      <w:pPr>
        <w:spacing w:line="400" w:lineRule="exact"/>
        <w:ind w:firstLine="562"/>
        <w:jc w:val="center"/>
        <w:outlineLvl w:val="0"/>
        <w:rPr>
          <w:b/>
          <w:color w:val="000000" w:themeColor="text1"/>
          <w:sz w:val="28"/>
          <w:szCs w:val="28"/>
        </w:rPr>
      </w:pPr>
      <w:bookmarkStart w:id="136" w:name="_Toc325703424"/>
      <w:bookmarkStart w:id="137" w:name="_Toc452329068"/>
      <w:bookmarkStart w:id="138" w:name="_Toc468641892"/>
      <w:r w:rsidRPr="00EF483C">
        <w:rPr>
          <w:b/>
          <w:color w:val="000000" w:themeColor="text1"/>
          <w:sz w:val="28"/>
          <w:szCs w:val="28"/>
        </w:rPr>
        <w:t>致谢</w:t>
      </w:r>
      <w:bookmarkEnd w:id="136"/>
      <w:bookmarkEnd w:id="137"/>
      <w:bookmarkEnd w:id="138"/>
    </w:p>
    <w:p w:rsidR="00D1217C" w:rsidRPr="00EF483C" w:rsidRDefault="00D1217C" w:rsidP="00D1217C">
      <w:pPr>
        <w:spacing w:line="400" w:lineRule="exact"/>
        <w:ind w:firstLine="480"/>
        <w:rPr>
          <w:color w:val="000000" w:themeColor="text1"/>
        </w:rPr>
      </w:pPr>
      <w:r w:rsidRPr="00EF483C">
        <w:rPr>
          <w:color w:val="000000" w:themeColor="text1"/>
        </w:rPr>
        <w:t>本游戏《</w:t>
      </w:r>
      <w:r>
        <w:rPr>
          <w:rFonts w:hint="eastAsia"/>
          <w:color w:val="000000" w:themeColor="text1"/>
        </w:rPr>
        <w:t>第一人称射击游戏</w:t>
      </w:r>
      <w:r w:rsidRPr="00EF483C">
        <w:rPr>
          <w:color w:val="000000" w:themeColor="text1"/>
        </w:rPr>
        <w:t>》的设计与开发，是在</w:t>
      </w:r>
      <w:proofErr w:type="gramStart"/>
      <w:r w:rsidRPr="00EF483C">
        <w:rPr>
          <w:color w:val="000000" w:themeColor="text1"/>
        </w:rPr>
        <w:t>成都信息工程</w:t>
      </w:r>
      <w:r w:rsidRPr="00EF483C">
        <w:rPr>
          <w:rFonts w:hint="eastAsia"/>
          <w:color w:val="000000" w:themeColor="text1"/>
        </w:rPr>
        <w:t>大学</w:t>
      </w:r>
      <w:r w:rsidRPr="00EF483C">
        <w:rPr>
          <w:color w:val="000000" w:themeColor="text1"/>
        </w:rPr>
        <w:t>软件工程学院铁菊红</w:t>
      </w:r>
      <w:proofErr w:type="gramEnd"/>
      <w:r w:rsidRPr="00EF483C">
        <w:rPr>
          <w:color w:val="000000" w:themeColor="text1"/>
        </w:rPr>
        <w:t>老师的细心指导和严格要求下完成的，从课题需求分析，</w:t>
      </w:r>
      <w:r w:rsidRPr="00EF483C">
        <w:rPr>
          <w:rFonts w:hint="eastAsia"/>
          <w:color w:val="000000" w:themeColor="text1"/>
        </w:rPr>
        <w:t>概要设计</w:t>
      </w:r>
      <w:r w:rsidRPr="00EF483C">
        <w:rPr>
          <w:color w:val="000000" w:themeColor="text1"/>
        </w:rPr>
        <w:t>到详细设计与开发实现，所有工作的顺利进行都</w:t>
      </w:r>
      <w:proofErr w:type="gramStart"/>
      <w:r w:rsidRPr="00EF483C">
        <w:rPr>
          <w:color w:val="000000" w:themeColor="text1"/>
        </w:rPr>
        <w:t>离不开铁菊红</w:t>
      </w:r>
      <w:proofErr w:type="gramEnd"/>
      <w:r w:rsidRPr="00EF483C">
        <w:rPr>
          <w:color w:val="000000" w:themeColor="text1"/>
        </w:rPr>
        <w:t>老师的关心和指导。</w:t>
      </w:r>
      <w:proofErr w:type="gramStart"/>
      <w:r w:rsidRPr="00EF483C">
        <w:rPr>
          <w:color w:val="000000" w:themeColor="text1"/>
        </w:rPr>
        <w:t>感谢铁菊红</w:t>
      </w:r>
      <w:proofErr w:type="gramEnd"/>
      <w:r w:rsidRPr="00EF483C">
        <w:rPr>
          <w:color w:val="000000" w:themeColor="text1"/>
        </w:rPr>
        <w:t>老师给予本人以课外技术完成毕业设计的机会。</w:t>
      </w:r>
    </w:p>
    <w:p w:rsidR="00D1217C" w:rsidRDefault="00D1217C" w:rsidP="00D1217C">
      <w:pPr>
        <w:spacing w:line="400" w:lineRule="exact"/>
        <w:ind w:firstLine="480"/>
      </w:pPr>
      <w:r w:rsidRPr="00EF483C">
        <w:rPr>
          <w:color w:val="000000" w:themeColor="text1"/>
        </w:rPr>
        <w:t>本毕业设计的顺利完成，还离不开软件工程学院的各位老师在平时授课过程中的认真负责，让本人拥有足够的</w:t>
      </w:r>
      <w:r w:rsidRPr="00EF483C">
        <w:rPr>
          <w:rFonts w:hint="eastAsia"/>
          <w:color w:val="000000" w:themeColor="text1"/>
        </w:rPr>
        <w:t>软件</w:t>
      </w:r>
      <w:r w:rsidRPr="00EF483C">
        <w:rPr>
          <w:color w:val="000000" w:themeColor="text1"/>
        </w:rPr>
        <w:t>基础知识和充分的自学能力。同时也感谢为自己提供游戏见解、游戏策划、技术指导、文献翻译以及游戏测试的所有同学和朋友，他们为本作《</w:t>
      </w:r>
      <w:r>
        <w:rPr>
          <w:rFonts w:hint="eastAsia"/>
          <w:color w:val="000000" w:themeColor="text1"/>
        </w:rPr>
        <w:t>第一人称射击游戏</w:t>
      </w:r>
      <w:r w:rsidRPr="00EF483C">
        <w:rPr>
          <w:color w:val="000000" w:themeColor="text1"/>
        </w:rPr>
        <w:t>》的完成做出了不容</w:t>
      </w:r>
      <w:r>
        <w:t>忽视的贡献。</w:t>
      </w:r>
    </w:p>
    <w:p w:rsidR="00D1217C" w:rsidRDefault="00D1217C" w:rsidP="00D1217C">
      <w:pPr>
        <w:spacing w:line="400" w:lineRule="exact"/>
        <w:ind w:firstLine="480"/>
      </w:pPr>
      <w:r>
        <w:t>最后，向各位不辞辛劳，</w:t>
      </w:r>
      <w:r>
        <w:rPr>
          <w:rFonts w:hint="eastAsia"/>
        </w:rPr>
        <w:t>认真负责</w:t>
      </w:r>
      <w:r>
        <w:t>的论文评阅老师</w:t>
      </w:r>
      <w:r>
        <w:rPr>
          <w:rFonts w:hint="eastAsia"/>
        </w:rPr>
        <w:t>致以</w:t>
      </w:r>
      <w:r>
        <w:t>衷心的感谢！</w:t>
      </w:r>
    </w:p>
    <w:p w:rsidR="00D1217C" w:rsidRDefault="00D1217C" w:rsidP="00D1217C">
      <w:pPr>
        <w:spacing w:line="400" w:lineRule="exact"/>
        <w:ind w:firstLine="480"/>
      </w:pPr>
    </w:p>
    <w:p w:rsidR="00D1217C" w:rsidRDefault="00D1217C" w:rsidP="00D1217C">
      <w:pPr>
        <w:spacing w:line="400" w:lineRule="exact"/>
        <w:ind w:firstLine="480"/>
      </w:pPr>
    </w:p>
    <w:p w:rsidR="00D1217C" w:rsidRDefault="00D1217C" w:rsidP="00D1217C">
      <w:pPr>
        <w:spacing w:line="400" w:lineRule="exact"/>
        <w:ind w:firstLine="480"/>
        <w:rPr>
          <w:rFonts w:ascii="宋体" w:hAnsi="宋体"/>
        </w:rPr>
      </w:pPr>
      <w:r>
        <w:rPr>
          <w:rFonts w:ascii="宋体" w:hAnsi="宋体" w:hint="eastAsia"/>
        </w:rPr>
        <w:t>作者简介：</w:t>
      </w:r>
    </w:p>
    <w:p w:rsidR="00D1217C" w:rsidRDefault="00D1217C" w:rsidP="00D1217C">
      <w:pPr>
        <w:tabs>
          <w:tab w:val="left" w:pos="5040"/>
        </w:tabs>
        <w:spacing w:line="400" w:lineRule="exact"/>
        <w:ind w:firstLine="480"/>
        <w:rPr>
          <w:rFonts w:ascii="宋体" w:hAnsi="宋体"/>
        </w:rPr>
      </w:pPr>
      <w:r>
        <w:rPr>
          <w:rFonts w:ascii="宋体" w:hAnsi="宋体" w:hint="eastAsia"/>
        </w:rPr>
        <w:t>姓    名：陈宗林 性别：</w:t>
      </w:r>
      <w:r>
        <w:rPr>
          <w:rFonts w:ascii="宋体" w:hAnsi="宋体"/>
        </w:rPr>
        <w:t>男</w:t>
      </w:r>
    </w:p>
    <w:p w:rsidR="00D1217C" w:rsidRDefault="00D1217C" w:rsidP="00D1217C">
      <w:pPr>
        <w:tabs>
          <w:tab w:val="left" w:pos="5040"/>
        </w:tabs>
        <w:spacing w:line="400" w:lineRule="exact"/>
        <w:ind w:firstLine="480"/>
        <w:rPr>
          <w:rFonts w:ascii="宋体" w:hAnsi="宋体"/>
        </w:rPr>
      </w:pPr>
      <w:r>
        <w:rPr>
          <w:rFonts w:ascii="宋体" w:hAnsi="宋体" w:hint="eastAsia"/>
        </w:rPr>
        <w:t>出生年月：</w:t>
      </w:r>
      <w:r>
        <w:rPr>
          <w:rFonts w:ascii="宋体" w:hAnsi="宋体"/>
        </w:rPr>
        <w:t>1994</w:t>
      </w:r>
      <w:r>
        <w:rPr>
          <w:rFonts w:ascii="宋体" w:hAnsi="宋体" w:hint="eastAsia"/>
        </w:rPr>
        <w:t>年</w:t>
      </w:r>
      <w:r>
        <w:rPr>
          <w:rFonts w:ascii="宋体" w:hAnsi="宋体"/>
        </w:rPr>
        <w:t>10</w:t>
      </w:r>
      <w:r>
        <w:rPr>
          <w:rFonts w:ascii="宋体" w:hAnsi="宋体" w:hint="eastAsia"/>
        </w:rPr>
        <w:t>月</w:t>
      </w:r>
      <w:r>
        <w:rPr>
          <w:rFonts w:ascii="宋体" w:hAnsi="宋体"/>
        </w:rPr>
        <w:t>28</w:t>
      </w:r>
      <w:r>
        <w:rPr>
          <w:rFonts w:ascii="宋体" w:hAnsi="宋体" w:hint="eastAsia"/>
        </w:rPr>
        <w:t>日民族：</w:t>
      </w:r>
      <w:r>
        <w:rPr>
          <w:rFonts w:ascii="宋体" w:hAnsi="宋体"/>
        </w:rPr>
        <w:t>汉</w:t>
      </w:r>
    </w:p>
    <w:p w:rsidR="00D1217C" w:rsidRDefault="00D1217C" w:rsidP="00D1217C">
      <w:pPr>
        <w:tabs>
          <w:tab w:val="left" w:pos="5040"/>
        </w:tabs>
        <w:spacing w:line="400" w:lineRule="exact"/>
        <w:ind w:firstLine="480"/>
        <w:rPr>
          <w:rFonts w:ascii="宋体" w:hAnsi="宋体"/>
        </w:rPr>
      </w:pPr>
      <w:r>
        <w:rPr>
          <w:rFonts w:ascii="宋体" w:hAnsi="宋体"/>
        </w:rPr>
        <w:t>E</w:t>
      </w:r>
      <w:r>
        <w:rPr>
          <w:rFonts w:ascii="宋体" w:hAnsi="宋体" w:hint="eastAsia"/>
        </w:rPr>
        <w:t>-</w:t>
      </w:r>
      <w:r>
        <w:rPr>
          <w:rFonts w:ascii="宋体" w:hAnsi="宋体"/>
        </w:rPr>
        <w:t>mail:874944424@</w:t>
      </w:r>
      <w:r>
        <w:rPr>
          <w:rFonts w:ascii="宋体" w:hAnsi="宋体" w:hint="eastAsia"/>
        </w:rPr>
        <w:t>qq.com</w:t>
      </w:r>
    </w:p>
    <w:p w:rsidR="00D1217C" w:rsidRDefault="00D1217C" w:rsidP="00D1217C">
      <w:pPr>
        <w:ind w:firstLine="480"/>
        <w:rPr>
          <w:szCs w:val="20"/>
        </w:rPr>
      </w:pPr>
      <w:r>
        <w:br w:type="page"/>
      </w:r>
    </w:p>
    <w:p w:rsidR="00D1217C" w:rsidRPr="00A74648" w:rsidRDefault="00D1217C" w:rsidP="00D1217C">
      <w:pPr>
        <w:spacing w:line="400" w:lineRule="exact"/>
        <w:ind w:firstLine="562"/>
        <w:jc w:val="center"/>
        <w:outlineLvl w:val="0"/>
        <w:rPr>
          <w:b/>
          <w:color w:val="000000" w:themeColor="text1"/>
          <w:sz w:val="28"/>
          <w:szCs w:val="28"/>
        </w:rPr>
      </w:pPr>
      <w:bookmarkStart w:id="139" w:name="_Toc325703425"/>
      <w:bookmarkStart w:id="140" w:name="_Toc452329069"/>
      <w:bookmarkStart w:id="141" w:name="_Toc468641893"/>
      <w:r w:rsidRPr="00A74648">
        <w:rPr>
          <w:b/>
          <w:color w:val="000000" w:themeColor="text1"/>
          <w:sz w:val="28"/>
          <w:szCs w:val="28"/>
        </w:rPr>
        <w:lastRenderedPageBreak/>
        <w:t>声明</w:t>
      </w:r>
      <w:bookmarkEnd w:id="139"/>
      <w:bookmarkEnd w:id="140"/>
      <w:bookmarkEnd w:id="141"/>
    </w:p>
    <w:p w:rsidR="00D1217C" w:rsidRDefault="00D1217C" w:rsidP="00D1217C">
      <w:pPr>
        <w:spacing w:line="400" w:lineRule="exact"/>
        <w:ind w:leftChars="57" w:left="137" w:firstLineChars="150" w:firstLine="360"/>
        <w:rPr>
          <w:rFonts w:ascii="宋体" w:hAnsi="宋体"/>
        </w:rPr>
      </w:pPr>
      <w:r>
        <w:rPr>
          <w:rFonts w:ascii="宋体" w:hAnsi="宋体" w:hint="eastAsia"/>
        </w:rPr>
        <w:t>本论文的工作是2016年</w:t>
      </w:r>
      <w:r>
        <w:rPr>
          <w:rFonts w:ascii="宋体" w:hAnsi="宋体"/>
        </w:rPr>
        <w:t>11</w:t>
      </w:r>
      <w:r>
        <w:rPr>
          <w:rFonts w:ascii="宋体" w:hAnsi="宋体" w:hint="eastAsia"/>
        </w:rPr>
        <w:t>月至2016年</w:t>
      </w:r>
      <w:r>
        <w:rPr>
          <w:rFonts w:ascii="宋体" w:hAnsi="宋体"/>
        </w:rPr>
        <w:t>12</w:t>
      </w:r>
      <w:r>
        <w:rPr>
          <w:rFonts w:ascii="宋体" w:hAnsi="宋体" w:hint="eastAsia"/>
        </w:rPr>
        <w:t>月在成都信息工程大学</w:t>
      </w:r>
      <w:r>
        <w:rPr>
          <w:rFonts w:ascii="宋体" w:hAnsi="宋体"/>
        </w:rPr>
        <w:t>软件工程</w:t>
      </w:r>
    </w:p>
    <w:p w:rsidR="00D1217C" w:rsidRDefault="00D1217C" w:rsidP="00D1217C">
      <w:pPr>
        <w:spacing w:line="400" w:lineRule="exact"/>
        <w:ind w:leftChars="57" w:left="137" w:firstLine="480"/>
        <w:rPr>
          <w:rFonts w:ascii="宋体" w:hAnsi="宋体"/>
        </w:rPr>
      </w:pPr>
      <w:r>
        <w:rPr>
          <w:rFonts w:ascii="宋体" w:hAnsi="宋体" w:hint="eastAsia"/>
        </w:rPr>
        <w:t>学院完成的。文中除了特别加以标注地方外，不包含他人已经发表或撰写过的研究成果，也不包含为获得成都信息工程大学或其他教学机构的学位或证书而使用过的材料。</w:t>
      </w:r>
    </w:p>
    <w:p w:rsidR="00D1217C" w:rsidRDefault="00D1217C" w:rsidP="00D1217C">
      <w:pPr>
        <w:spacing w:line="400" w:lineRule="exact"/>
        <w:ind w:firstLineChars="171" w:firstLine="410"/>
        <w:rPr>
          <w:rFonts w:ascii="宋体" w:hAnsi="宋体"/>
        </w:rPr>
      </w:pPr>
      <w:r>
        <w:rPr>
          <w:rFonts w:ascii="宋体" w:hAnsi="宋体" w:hint="eastAsia"/>
        </w:rPr>
        <w:t>关于学位论文使用权和研究成果知识产权的说明：</w:t>
      </w:r>
    </w:p>
    <w:p w:rsidR="00D1217C" w:rsidRDefault="00D1217C" w:rsidP="00D1217C">
      <w:pPr>
        <w:spacing w:line="400" w:lineRule="exact"/>
        <w:ind w:firstLineChars="171" w:firstLine="410"/>
        <w:rPr>
          <w:rFonts w:ascii="宋体" w:hAnsi="宋体"/>
        </w:rPr>
      </w:pPr>
      <w:r>
        <w:rPr>
          <w:rFonts w:ascii="宋体" w:hAnsi="宋体" w:hint="eastAsia"/>
        </w:rPr>
        <w:t>本人完全了解成都信息工程大学有关保管使用学位论文的规定，其中包括：</w:t>
      </w:r>
    </w:p>
    <w:p w:rsidR="00D1217C" w:rsidRDefault="00D1217C" w:rsidP="00D1217C">
      <w:pPr>
        <w:spacing w:line="400" w:lineRule="exact"/>
        <w:ind w:firstLineChars="270" w:firstLine="648"/>
        <w:rPr>
          <w:rFonts w:ascii="宋体" w:hAnsi="宋体"/>
        </w:rPr>
      </w:pPr>
      <w:r>
        <w:rPr>
          <w:rFonts w:ascii="宋体" w:hAnsi="宋体" w:hint="eastAsia"/>
        </w:rPr>
        <w:t>（1）学校有权保管并向有关部门递交学位论文的原件与复印件。</w:t>
      </w:r>
    </w:p>
    <w:p w:rsidR="00D1217C" w:rsidRDefault="00D1217C" w:rsidP="00D1217C">
      <w:pPr>
        <w:spacing w:line="400" w:lineRule="exact"/>
        <w:ind w:firstLineChars="270" w:firstLine="648"/>
        <w:rPr>
          <w:rFonts w:ascii="宋体" w:hAnsi="宋体"/>
        </w:rPr>
      </w:pPr>
      <w:r>
        <w:rPr>
          <w:rFonts w:ascii="宋体" w:hAnsi="宋体" w:hint="eastAsia"/>
        </w:rPr>
        <w:t>（2）学校可以采用影印、缩印或其他复制方式保存学位论文。</w:t>
      </w:r>
    </w:p>
    <w:p w:rsidR="00D1217C" w:rsidRDefault="00D1217C" w:rsidP="00D1217C">
      <w:pPr>
        <w:spacing w:line="400" w:lineRule="exact"/>
        <w:ind w:firstLineChars="270" w:firstLine="648"/>
        <w:rPr>
          <w:rFonts w:ascii="宋体" w:hAnsi="宋体"/>
        </w:rPr>
      </w:pPr>
      <w:r>
        <w:rPr>
          <w:rFonts w:ascii="宋体" w:hAnsi="宋体" w:hint="eastAsia"/>
        </w:rPr>
        <w:t>（3）学校可以学术交流为目的复制、赠送和交换学位论文。</w:t>
      </w:r>
    </w:p>
    <w:p w:rsidR="00D1217C" w:rsidRDefault="00D1217C" w:rsidP="00D1217C">
      <w:pPr>
        <w:spacing w:line="400" w:lineRule="exact"/>
        <w:ind w:firstLineChars="270" w:firstLine="648"/>
        <w:rPr>
          <w:rFonts w:ascii="宋体" w:hAnsi="宋体"/>
        </w:rPr>
      </w:pPr>
      <w:r>
        <w:rPr>
          <w:rFonts w:ascii="宋体" w:hAnsi="宋体" w:hint="eastAsia"/>
        </w:rPr>
        <w:t>（4）学校可允许学位论文被查阅或借阅。</w:t>
      </w:r>
    </w:p>
    <w:p w:rsidR="00D1217C" w:rsidRDefault="00D1217C" w:rsidP="00D1217C">
      <w:pPr>
        <w:spacing w:line="400" w:lineRule="exact"/>
        <w:ind w:firstLineChars="270" w:firstLine="648"/>
        <w:rPr>
          <w:rFonts w:ascii="宋体" w:hAnsi="宋体"/>
        </w:rPr>
      </w:pPr>
      <w:r>
        <w:rPr>
          <w:rFonts w:ascii="宋体" w:hAnsi="宋体" w:hint="eastAsia"/>
        </w:rPr>
        <w:t>（5）学校可以公布学位论文的全部或部分内容（保密学位论文在解密后遵守此规定）。</w:t>
      </w:r>
    </w:p>
    <w:p w:rsidR="00D1217C" w:rsidRDefault="00D1217C" w:rsidP="00D1217C">
      <w:pPr>
        <w:pStyle w:val="TimesNewRoman202"/>
        <w:rPr>
          <w:rFonts w:cs="Times New Roman"/>
        </w:rPr>
      </w:pPr>
      <w:r>
        <w:rPr>
          <w:rFonts w:cs="Times New Roman"/>
        </w:rPr>
        <w:t>除非另有科研合同和其他法律文书的制约，本论文的科研成果属于成都信息工程学院。</w:t>
      </w:r>
    </w:p>
    <w:p w:rsidR="00D1217C" w:rsidRDefault="00D1217C" w:rsidP="00D1217C">
      <w:pPr>
        <w:pStyle w:val="TimesNewRoman202"/>
        <w:ind w:firstLineChars="177" w:firstLine="425"/>
        <w:rPr>
          <w:rFonts w:cs="Times New Roman"/>
        </w:rPr>
      </w:pPr>
    </w:p>
    <w:p w:rsidR="00D1217C" w:rsidRDefault="00D1217C" w:rsidP="00D1217C">
      <w:pPr>
        <w:spacing w:line="400" w:lineRule="exact"/>
        <w:ind w:firstLine="480"/>
      </w:pPr>
      <w:r>
        <w:t>特此声明！</w:t>
      </w:r>
    </w:p>
    <w:p w:rsidR="00D1217C" w:rsidRDefault="00D1217C" w:rsidP="00D1217C">
      <w:pPr>
        <w:spacing w:line="400" w:lineRule="exact"/>
        <w:ind w:firstLine="480"/>
      </w:pPr>
    </w:p>
    <w:p w:rsidR="00D1217C" w:rsidRDefault="00D1217C" w:rsidP="00D1217C">
      <w:pPr>
        <w:spacing w:line="400" w:lineRule="exact"/>
        <w:ind w:firstLine="480"/>
      </w:pPr>
    </w:p>
    <w:p w:rsidR="00D1217C" w:rsidRDefault="00D1217C" w:rsidP="00D1217C">
      <w:pPr>
        <w:spacing w:line="400" w:lineRule="exact"/>
        <w:ind w:firstLineChars="2250" w:firstLine="5400"/>
      </w:pPr>
      <w:r>
        <w:t>作者签名：</w:t>
      </w:r>
    </w:p>
    <w:p w:rsidR="00D1217C" w:rsidRDefault="00D1217C" w:rsidP="00D1217C">
      <w:pPr>
        <w:wordWrap w:val="0"/>
        <w:spacing w:line="400" w:lineRule="exact"/>
        <w:ind w:firstLine="480"/>
        <w:jc w:val="right"/>
      </w:pPr>
      <w:r>
        <w:t>年月日</w:t>
      </w:r>
    </w:p>
    <w:p w:rsidR="00D1217C" w:rsidRPr="00D1217C" w:rsidRDefault="00D1217C" w:rsidP="00D30F7A">
      <w:pPr>
        <w:ind w:firstLine="480"/>
      </w:pPr>
    </w:p>
    <w:sectPr w:rsidR="00D1217C" w:rsidRPr="00D1217C" w:rsidSect="00FF3568">
      <w:type w:val="continuous"/>
      <w:pgSz w:w="11906" w:h="16838" w:code="9"/>
      <w:pgMar w:top="1134" w:right="1361" w:bottom="1134" w:left="1361" w:header="851" w:footer="992" w:gutter="6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AA8" w:rsidRDefault="00F11AA8" w:rsidP="007105FC">
      <w:pPr>
        <w:spacing w:line="240" w:lineRule="auto"/>
        <w:ind w:firstLine="480"/>
      </w:pPr>
      <w:r>
        <w:separator/>
      </w:r>
    </w:p>
  </w:endnote>
  <w:endnote w:type="continuationSeparator" w:id="0">
    <w:p w:rsidR="00F11AA8" w:rsidRDefault="00F11AA8" w:rsidP="007105F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09A" w:rsidRDefault="0062209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09A" w:rsidRDefault="0062209A" w:rsidP="00FF3568">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09A" w:rsidRDefault="0062209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AA8" w:rsidRDefault="00F11AA8" w:rsidP="007105FC">
      <w:pPr>
        <w:spacing w:line="240" w:lineRule="auto"/>
        <w:ind w:firstLine="480"/>
      </w:pPr>
      <w:r>
        <w:separator/>
      </w:r>
    </w:p>
  </w:footnote>
  <w:footnote w:type="continuationSeparator" w:id="0">
    <w:p w:rsidR="00F11AA8" w:rsidRDefault="00F11AA8" w:rsidP="007105F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09A" w:rsidRDefault="0062209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09A" w:rsidRDefault="0062209A">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09A" w:rsidRDefault="0062209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34E6886"/>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0118668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66E1F2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12C6B79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2B9A33D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27ECF85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390D88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33EAF1D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C2E44DEA"/>
    <w:lvl w:ilvl="0">
      <w:start w:val="1"/>
      <w:numFmt w:val="decimal"/>
      <w:lvlText w:val="%1."/>
      <w:lvlJc w:val="left"/>
      <w:pPr>
        <w:tabs>
          <w:tab w:val="num" w:pos="360"/>
        </w:tabs>
        <w:ind w:left="360" w:hangingChars="200" w:hanging="360"/>
      </w:pPr>
    </w:lvl>
  </w:abstractNum>
  <w:abstractNum w:abstractNumId="9">
    <w:nsid w:val="FFFFFF89"/>
    <w:multiLevelType w:val="singleLevel"/>
    <w:tmpl w:val="39C0C62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000005"/>
    <w:multiLevelType w:val="multilevel"/>
    <w:tmpl w:val="00000005"/>
    <w:lvl w:ilvl="0">
      <w:start w:val="5"/>
      <w:numFmt w:val="bullet"/>
      <w:lvlText w:val="—"/>
      <w:lvlJc w:val="left"/>
      <w:pPr>
        <w:ind w:left="360" w:hanging="360"/>
      </w:pPr>
      <w:rPr>
        <w:rFonts w:ascii="宋体" w:eastAsia="宋体" w:hAnsi="宋体"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0000015"/>
    <w:multiLevelType w:val="multilevel"/>
    <w:tmpl w:val="000000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00000028"/>
    <w:multiLevelType w:val="multilevel"/>
    <w:tmpl w:val="000000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2B"/>
    <w:multiLevelType w:val="multilevel"/>
    <w:tmpl w:val="000000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016D608D"/>
    <w:multiLevelType w:val="multilevel"/>
    <w:tmpl w:val="000000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13AF6576"/>
    <w:multiLevelType w:val="hybridMultilevel"/>
    <w:tmpl w:val="AF62EDBA"/>
    <w:lvl w:ilvl="0" w:tplc="897AAFFA">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9">
    <w:nsid w:val="174E3D34"/>
    <w:multiLevelType w:val="multilevel"/>
    <w:tmpl w:val="3DBCDBB6"/>
    <w:lvl w:ilvl="0">
      <w:start w:val="1"/>
      <w:numFmt w:val="decimal"/>
      <w:pStyle w:val="1"/>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pStyle w:val="4"/>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C4C093F"/>
    <w:multiLevelType w:val="hybridMultilevel"/>
    <w:tmpl w:val="300CB064"/>
    <w:lvl w:ilvl="0" w:tplc="BEBE1E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E2C15B5"/>
    <w:multiLevelType w:val="multilevel"/>
    <w:tmpl w:val="4ABA1976"/>
    <w:lvl w:ilvl="0">
      <w:start w:val="1"/>
      <w:numFmt w:val="decimal"/>
      <w:lvlText w:val="%1."/>
      <w:lvlJc w:val="left"/>
      <w:pPr>
        <w:ind w:left="420" w:hanging="420"/>
      </w:pPr>
    </w:lvl>
    <w:lvl w:ilvl="1">
      <w:start w:val="1"/>
      <w:numFmt w:val="decimal"/>
      <w:isLgl/>
      <w:lvlText w:val="%1.%2"/>
      <w:lvlJc w:val="left"/>
      <w:pPr>
        <w:ind w:left="975" w:hanging="49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22">
    <w:nsid w:val="5CE21E4A"/>
    <w:multiLevelType w:val="multilevel"/>
    <w:tmpl w:val="000000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1"/>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1"/>
  </w:num>
  <w:num w:numId="6">
    <w:abstractNumId w:val="13"/>
  </w:num>
  <w:num w:numId="7">
    <w:abstractNumId w:val="12"/>
  </w:num>
  <w:num w:numId="8">
    <w:abstractNumId w:val="15"/>
  </w:num>
  <w:num w:numId="9">
    <w:abstractNumId w:val="16"/>
  </w:num>
  <w:num w:numId="10">
    <w:abstractNumId w:val="14"/>
  </w:num>
  <w:num w:numId="11">
    <w:abstractNumId w:val="20"/>
  </w:num>
  <w:num w:numId="12">
    <w:abstractNumId w:val="17"/>
  </w:num>
  <w:num w:numId="13">
    <w:abstractNumId w:val="22"/>
  </w:num>
  <w:num w:numId="14">
    <w:abstractNumId w:val="10"/>
  </w:num>
  <w:num w:numId="15">
    <w:abstractNumId w:val="8"/>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B1D"/>
    <w:rsid w:val="00007E6B"/>
    <w:rsid w:val="000146FB"/>
    <w:rsid w:val="00020E1A"/>
    <w:rsid w:val="00043448"/>
    <w:rsid w:val="00051B1D"/>
    <w:rsid w:val="000E4521"/>
    <w:rsid w:val="001031C0"/>
    <w:rsid w:val="001609E4"/>
    <w:rsid w:val="001A6E63"/>
    <w:rsid w:val="001C7971"/>
    <w:rsid w:val="001F4E7F"/>
    <w:rsid w:val="002E433E"/>
    <w:rsid w:val="002E6038"/>
    <w:rsid w:val="002E68CD"/>
    <w:rsid w:val="00361358"/>
    <w:rsid w:val="00363DEF"/>
    <w:rsid w:val="003A68C3"/>
    <w:rsid w:val="003C3750"/>
    <w:rsid w:val="003D4DA4"/>
    <w:rsid w:val="004503A9"/>
    <w:rsid w:val="00462569"/>
    <w:rsid w:val="00493109"/>
    <w:rsid w:val="004956D9"/>
    <w:rsid w:val="005124C6"/>
    <w:rsid w:val="00514870"/>
    <w:rsid w:val="00557C81"/>
    <w:rsid w:val="00596CE4"/>
    <w:rsid w:val="005A1113"/>
    <w:rsid w:val="005E74AE"/>
    <w:rsid w:val="006067DA"/>
    <w:rsid w:val="0062209A"/>
    <w:rsid w:val="0063042F"/>
    <w:rsid w:val="006446F2"/>
    <w:rsid w:val="0067214E"/>
    <w:rsid w:val="0068421A"/>
    <w:rsid w:val="00690FC9"/>
    <w:rsid w:val="006C3A09"/>
    <w:rsid w:val="006D5B9B"/>
    <w:rsid w:val="006E0A5F"/>
    <w:rsid w:val="007105FC"/>
    <w:rsid w:val="007116E7"/>
    <w:rsid w:val="0072603E"/>
    <w:rsid w:val="007505D2"/>
    <w:rsid w:val="00752B53"/>
    <w:rsid w:val="00784A35"/>
    <w:rsid w:val="007A1AFE"/>
    <w:rsid w:val="008033C1"/>
    <w:rsid w:val="008C2ED4"/>
    <w:rsid w:val="008C5B4E"/>
    <w:rsid w:val="00915E74"/>
    <w:rsid w:val="0092576C"/>
    <w:rsid w:val="009916A8"/>
    <w:rsid w:val="009A50D0"/>
    <w:rsid w:val="009A6C46"/>
    <w:rsid w:val="00A02A5C"/>
    <w:rsid w:val="00A0559C"/>
    <w:rsid w:val="00A22B75"/>
    <w:rsid w:val="00A36F2A"/>
    <w:rsid w:val="00A374BB"/>
    <w:rsid w:val="00A7246F"/>
    <w:rsid w:val="00A94EF1"/>
    <w:rsid w:val="00A97B7D"/>
    <w:rsid w:val="00AF79CE"/>
    <w:rsid w:val="00B27F94"/>
    <w:rsid w:val="00B34D33"/>
    <w:rsid w:val="00BD6AE2"/>
    <w:rsid w:val="00BE717D"/>
    <w:rsid w:val="00C0610C"/>
    <w:rsid w:val="00C16538"/>
    <w:rsid w:val="00C2161D"/>
    <w:rsid w:val="00C24216"/>
    <w:rsid w:val="00C61788"/>
    <w:rsid w:val="00C6216A"/>
    <w:rsid w:val="00C6245D"/>
    <w:rsid w:val="00C95483"/>
    <w:rsid w:val="00CC4189"/>
    <w:rsid w:val="00D1217C"/>
    <w:rsid w:val="00D30F7A"/>
    <w:rsid w:val="00D37758"/>
    <w:rsid w:val="00D759E0"/>
    <w:rsid w:val="00DC5027"/>
    <w:rsid w:val="00DC5646"/>
    <w:rsid w:val="00DD4CD4"/>
    <w:rsid w:val="00DE0874"/>
    <w:rsid w:val="00E63605"/>
    <w:rsid w:val="00E84693"/>
    <w:rsid w:val="00E8515C"/>
    <w:rsid w:val="00E8633B"/>
    <w:rsid w:val="00ED6DB6"/>
    <w:rsid w:val="00EF36BC"/>
    <w:rsid w:val="00F11AA8"/>
    <w:rsid w:val="00F137EB"/>
    <w:rsid w:val="00F35116"/>
    <w:rsid w:val="00FF3568"/>
    <w:rsid w:val="00FF43BD"/>
    <w:rsid w:val="00FF5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6615FE-8D48-4B55-85AB-BBF7E52B5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209A"/>
    <w:pPr>
      <w:widowControl w:val="0"/>
      <w:spacing w:line="312" w:lineRule="auto"/>
      <w:ind w:firstLineChars="200" w:firstLine="200"/>
    </w:pPr>
    <w:rPr>
      <w:rFonts w:ascii="Times New Roman" w:eastAsia="宋体" w:hAnsi="Times New Roman"/>
      <w:sz w:val="24"/>
    </w:rPr>
  </w:style>
  <w:style w:type="paragraph" w:styleId="1">
    <w:name w:val="heading 1"/>
    <w:basedOn w:val="a"/>
    <w:next w:val="a"/>
    <w:link w:val="1Char"/>
    <w:uiPriority w:val="9"/>
    <w:qFormat/>
    <w:rsid w:val="007105FC"/>
    <w:pPr>
      <w:keepNext/>
      <w:keepLines/>
      <w:pageBreakBefore/>
      <w:numPr>
        <w:numId w:val="2"/>
      </w:numPr>
      <w:spacing w:before="480" w:after="240" w:line="240" w:lineRule="auto"/>
      <w:ind w:firstLineChars="0" w:firstLine="0"/>
      <w:outlineLvl w:val="0"/>
    </w:pPr>
    <w:rPr>
      <w:b/>
      <w:bCs/>
      <w:kern w:val="44"/>
      <w:sz w:val="30"/>
      <w:szCs w:val="44"/>
    </w:rPr>
  </w:style>
  <w:style w:type="paragraph" w:styleId="2">
    <w:name w:val="heading 2"/>
    <w:basedOn w:val="a"/>
    <w:next w:val="a"/>
    <w:link w:val="2Char"/>
    <w:uiPriority w:val="9"/>
    <w:unhideWhenUsed/>
    <w:qFormat/>
    <w:rsid w:val="007105FC"/>
    <w:pPr>
      <w:keepNext/>
      <w:keepLines/>
      <w:numPr>
        <w:ilvl w:val="1"/>
        <w:numId w:val="2"/>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5FC"/>
    <w:pPr>
      <w:keepNext/>
      <w:keepLines/>
      <w:numPr>
        <w:ilvl w:val="2"/>
        <w:numId w:val="2"/>
      </w:numPr>
      <w:spacing w:before="260" w:after="260" w:line="416" w:lineRule="auto"/>
      <w:ind w:firstLineChars="0" w:firstLine="0"/>
      <w:outlineLvl w:val="2"/>
    </w:pPr>
    <w:rPr>
      <w:b/>
      <w:bCs/>
      <w:sz w:val="32"/>
      <w:szCs w:val="32"/>
    </w:rPr>
  </w:style>
  <w:style w:type="paragraph" w:styleId="4">
    <w:name w:val="heading 4"/>
    <w:basedOn w:val="a"/>
    <w:next w:val="a"/>
    <w:link w:val="4Char"/>
    <w:uiPriority w:val="9"/>
    <w:unhideWhenUsed/>
    <w:qFormat/>
    <w:rsid w:val="008033C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05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05FC"/>
    <w:rPr>
      <w:sz w:val="18"/>
      <w:szCs w:val="18"/>
    </w:rPr>
  </w:style>
  <w:style w:type="paragraph" w:styleId="a4">
    <w:name w:val="footer"/>
    <w:basedOn w:val="a"/>
    <w:link w:val="Char0"/>
    <w:uiPriority w:val="99"/>
    <w:unhideWhenUsed/>
    <w:rsid w:val="007105FC"/>
    <w:pPr>
      <w:tabs>
        <w:tab w:val="center" w:pos="4153"/>
        <w:tab w:val="right" w:pos="8306"/>
      </w:tabs>
      <w:snapToGrid w:val="0"/>
    </w:pPr>
    <w:rPr>
      <w:sz w:val="18"/>
      <w:szCs w:val="18"/>
    </w:rPr>
  </w:style>
  <w:style w:type="character" w:customStyle="1" w:styleId="Char0">
    <w:name w:val="页脚 Char"/>
    <w:basedOn w:val="a0"/>
    <w:link w:val="a4"/>
    <w:uiPriority w:val="99"/>
    <w:rsid w:val="007105FC"/>
    <w:rPr>
      <w:sz w:val="18"/>
      <w:szCs w:val="18"/>
    </w:rPr>
  </w:style>
  <w:style w:type="character" w:customStyle="1" w:styleId="1Char">
    <w:name w:val="标题 1 Char"/>
    <w:basedOn w:val="a0"/>
    <w:link w:val="1"/>
    <w:uiPriority w:val="9"/>
    <w:rsid w:val="007105FC"/>
    <w:rPr>
      <w:rFonts w:ascii="Times New Roman" w:eastAsia="宋体" w:hAnsi="Times New Roman"/>
      <w:b/>
      <w:bCs/>
      <w:kern w:val="44"/>
      <w:sz w:val="30"/>
      <w:szCs w:val="44"/>
    </w:rPr>
  </w:style>
  <w:style w:type="character" w:customStyle="1" w:styleId="2Char">
    <w:name w:val="标题 2 Char"/>
    <w:basedOn w:val="a0"/>
    <w:link w:val="2"/>
    <w:uiPriority w:val="9"/>
    <w:rsid w:val="007105F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105FC"/>
    <w:rPr>
      <w:rFonts w:ascii="Times New Roman" w:eastAsia="宋体" w:hAnsi="Times New Roman"/>
      <w:b/>
      <w:bCs/>
      <w:sz w:val="32"/>
      <w:szCs w:val="32"/>
    </w:rPr>
  </w:style>
  <w:style w:type="paragraph" w:styleId="a5">
    <w:name w:val="List Paragraph"/>
    <w:basedOn w:val="a"/>
    <w:uiPriority w:val="34"/>
    <w:qFormat/>
    <w:rsid w:val="00F137EB"/>
    <w:pPr>
      <w:ind w:firstLine="420"/>
    </w:pPr>
  </w:style>
  <w:style w:type="paragraph" w:styleId="a6">
    <w:name w:val="Title"/>
    <w:basedOn w:val="a"/>
    <w:next w:val="a"/>
    <w:link w:val="Char1"/>
    <w:uiPriority w:val="10"/>
    <w:qFormat/>
    <w:rsid w:val="00F137EB"/>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6"/>
    <w:uiPriority w:val="10"/>
    <w:rsid w:val="00F137EB"/>
    <w:rPr>
      <w:rFonts w:asciiTheme="majorHAnsi" w:eastAsia="宋体" w:hAnsiTheme="majorHAnsi" w:cstheme="majorBidi"/>
      <w:b/>
      <w:bCs/>
      <w:sz w:val="32"/>
      <w:szCs w:val="32"/>
    </w:rPr>
  </w:style>
  <w:style w:type="character" w:customStyle="1" w:styleId="CharChar">
    <w:name w:val="论文正文 Char Char"/>
    <w:link w:val="a7"/>
    <w:rsid w:val="00BE717D"/>
    <w:rPr>
      <w:rFonts w:ascii="宋体" w:eastAsia="宋体" w:hAnsi="宋体" w:cs="宋体"/>
      <w:sz w:val="24"/>
      <w:szCs w:val="20"/>
    </w:rPr>
  </w:style>
  <w:style w:type="paragraph" w:customStyle="1" w:styleId="a7">
    <w:name w:val="论文正文"/>
    <w:basedOn w:val="a"/>
    <w:link w:val="CharChar"/>
    <w:rsid w:val="00BE717D"/>
    <w:pPr>
      <w:spacing w:line="400" w:lineRule="exact"/>
      <w:ind w:firstLine="480"/>
      <w:jc w:val="both"/>
    </w:pPr>
    <w:rPr>
      <w:rFonts w:ascii="宋体" w:hAnsi="宋体" w:cs="宋体"/>
      <w:szCs w:val="20"/>
    </w:rPr>
  </w:style>
  <w:style w:type="paragraph" w:styleId="a8">
    <w:name w:val="Normal (Web)"/>
    <w:basedOn w:val="a"/>
    <w:uiPriority w:val="99"/>
    <w:unhideWhenUsed/>
    <w:rsid w:val="0092576C"/>
    <w:pPr>
      <w:widowControl/>
      <w:spacing w:before="100" w:beforeAutospacing="1" w:after="100" w:afterAutospacing="1" w:line="240" w:lineRule="auto"/>
      <w:ind w:firstLineChars="0" w:firstLine="0"/>
    </w:pPr>
    <w:rPr>
      <w:rFonts w:ascii="宋体" w:hAnsi="宋体" w:cs="宋体"/>
      <w:kern w:val="0"/>
      <w:szCs w:val="24"/>
    </w:rPr>
  </w:style>
  <w:style w:type="paragraph" w:styleId="a9">
    <w:name w:val="caption"/>
    <w:basedOn w:val="a"/>
    <w:next w:val="a"/>
    <w:uiPriority w:val="35"/>
    <w:unhideWhenUsed/>
    <w:qFormat/>
    <w:rsid w:val="00784A35"/>
    <w:pPr>
      <w:jc w:val="center"/>
    </w:pPr>
    <w:rPr>
      <w:rFonts w:asciiTheme="majorHAnsi" w:hAnsiTheme="majorHAnsi" w:cstheme="majorBidi"/>
      <w:sz w:val="18"/>
      <w:szCs w:val="20"/>
    </w:rPr>
  </w:style>
  <w:style w:type="character" w:customStyle="1" w:styleId="apple-converted-space">
    <w:name w:val="apple-converted-space"/>
    <w:basedOn w:val="a0"/>
    <w:rsid w:val="001031C0"/>
  </w:style>
  <w:style w:type="character" w:customStyle="1" w:styleId="hps">
    <w:name w:val="hps"/>
    <w:basedOn w:val="a0"/>
    <w:rsid w:val="001031C0"/>
  </w:style>
  <w:style w:type="character" w:styleId="aa">
    <w:name w:val="Strong"/>
    <w:basedOn w:val="a0"/>
    <w:uiPriority w:val="22"/>
    <w:qFormat/>
    <w:rsid w:val="001031C0"/>
    <w:rPr>
      <w:b/>
      <w:bCs/>
    </w:rPr>
  </w:style>
  <w:style w:type="character" w:styleId="ab">
    <w:name w:val="Hyperlink"/>
    <w:basedOn w:val="a0"/>
    <w:uiPriority w:val="99"/>
    <w:unhideWhenUsed/>
    <w:rsid w:val="002E6038"/>
    <w:rPr>
      <w:color w:val="0000FF"/>
      <w:u w:val="single"/>
    </w:rPr>
  </w:style>
  <w:style w:type="character" w:customStyle="1" w:styleId="4Char">
    <w:name w:val="标题 4 Char"/>
    <w:basedOn w:val="a0"/>
    <w:link w:val="4"/>
    <w:uiPriority w:val="9"/>
    <w:rsid w:val="008033C1"/>
    <w:rPr>
      <w:rFonts w:asciiTheme="majorHAnsi" w:eastAsiaTheme="majorEastAsia" w:hAnsiTheme="majorHAnsi" w:cstheme="majorBidi"/>
      <w:b/>
      <w:bCs/>
      <w:sz w:val="28"/>
      <w:szCs w:val="28"/>
    </w:rPr>
  </w:style>
  <w:style w:type="paragraph" w:customStyle="1" w:styleId="10">
    <w:name w:val="列出段落1"/>
    <w:basedOn w:val="a"/>
    <w:rsid w:val="00D30F7A"/>
    <w:pPr>
      <w:spacing w:line="240" w:lineRule="auto"/>
      <w:ind w:firstLine="420"/>
      <w:jc w:val="both"/>
    </w:pPr>
    <w:rPr>
      <w:rFonts w:cs="Times New Roman"/>
      <w:sz w:val="21"/>
      <w:szCs w:val="24"/>
    </w:rPr>
  </w:style>
  <w:style w:type="character" w:customStyle="1" w:styleId="TimesNewRoman202CharChar">
    <w:name w:val="样式 (西文) Times New Roman 小四 行距: 固定值 20 磅 首行缩进:  2 字符 Char Char"/>
    <w:link w:val="TimesNewRoman202"/>
    <w:rsid w:val="00D1217C"/>
    <w:rPr>
      <w:rFonts w:ascii="Times New Roman" w:eastAsia="宋体" w:hAnsi="Times New Roman" w:cs="宋体"/>
      <w:sz w:val="24"/>
      <w:szCs w:val="20"/>
    </w:rPr>
  </w:style>
  <w:style w:type="paragraph" w:customStyle="1" w:styleId="TimesNewRoman202">
    <w:name w:val="样式 (西文) Times New Roman 小四 行距: 固定值 20 磅 首行缩进:  2 字符"/>
    <w:basedOn w:val="a"/>
    <w:link w:val="TimesNewRoman202CharChar"/>
    <w:rsid w:val="00D1217C"/>
    <w:pPr>
      <w:spacing w:line="400" w:lineRule="exact"/>
      <w:ind w:firstLine="480"/>
      <w:jc w:val="both"/>
    </w:pPr>
    <w:rPr>
      <w:rFonts w:cs="宋体"/>
      <w:szCs w:val="20"/>
    </w:rPr>
  </w:style>
  <w:style w:type="character" w:customStyle="1" w:styleId="copied">
    <w:name w:val="copied"/>
    <w:basedOn w:val="a0"/>
    <w:rsid w:val="00A94EF1"/>
  </w:style>
  <w:style w:type="paragraph" w:styleId="TOC">
    <w:name w:val="TOC Heading"/>
    <w:basedOn w:val="1"/>
    <w:next w:val="a"/>
    <w:uiPriority w:val="39"/>
    <w:unhideWhenUsed/>
    <w:qFormat/>
    <w:rsid w:val="0062209A"/>
    <w:pPr>
      <w:pageBreakBefore w:val="0"/>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2209A"/>
  </w:style>
  <w:style w:type="paragraph" w:styleId="20">
    <w:name w:val="toc 2"/>
    <w:basedOn w:val="a"/>
    <w:next w:val="a"/>
    <w:autoRedefine/>
    <w:uiPriority w:val="39"/>
    <w:unhideWhenUsed/>
    <w:rsid w:val="0062209A"/>
    <w:pPr>
      <w:ind w:leftChars="200" w:left="420"/>
    </w:pPr>
  </w:style>
  <w:style w:type="paragraph" w:styleId="30">
    <w:name w:val="toc 3"/>
    <w:basedOn w:val="a"/>
    <w:next w:val="a"/>
    <w:autoRedefine/>
    <w:uiPriority w:val="39"/>
    <w:unhideWhenUsed/>
    <w:rsid w:val="0062209A"/>
    <w:pPr>
      <w:ind w:leftChars="400" w:left="840"/>
    </w:pPr>
  </w:style>
  <w:style w:type="paragraph" w:styleId="ac">
    <w:name w:val="table of figures"/>
    <w:basedOn w:val="a"/>
    <w:next w:val="a"/>
    <w:uiPriority w:val="99"/>
    <w:unhideWhenUsed/>
    <w:rsid w:val="00E8515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5.pn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jpg"/><Relationship Id="rId68" Type="http://schemas.openxmlformats.org/officeDocument/2006/relationships/image" Target="media/image50.jpg"/><Relationship Id="rId16" Type="http://schemas.openxmlformats.org/officeDocument/2006/relationships/image" Target="media/image2.jpg"/><Relationship Id="rId11" Type="http://schemas.openxmlformats.org/officeDocument/2006/relationships/footer" Target="footer2.xml"/><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6.png"/><Relationship Id="rId79" Type="http://schemas.openxmlformats.org/officeDocument/2006/relationships/hyperlink" Target="http://www.cnblogs.com/JiaoWoWeiZai/p/5890379.html" TargetMode="External"/><Relationship Id="rId5" Type="http://schemas.openxmlformats.org/officeDocument/2006/relationships/webSettings" Target="webSettings.xml"/><Relationship Id="rId61" Type="http://schemas.openxmlformats.org/officeDocument/2006/relationships/image" Target="media/image43.jpg"/><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baike.baidu.com/view/548433.htm" TargetMode="External"/><Relationship Id="rId22" Type="http://schemas.openxmlformats.org/officeDocument/2006/relationships/hyperlink" Target="http://lib.csdn.net/base/softwaretest"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image" Target="media/image51.jp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jpg"/><Relationship Id="rId72" Type="http://schemas.openxmlformats.org/officeDocument/2006/relationships/image" Target="media/image54.jpg"/><Relationship Id="rId80" Type="http://schemas.openxmlformats.org/officeDocument/2006/relationships/hyperlink" Target="http://blog.csdn.net/jbjwpzyl3611421/article/details/1044168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lib.csdn.net/base/ai" TargetMode="External"/><Relationship Id="rId25" Type="http://schemas.openxmlformats.org/officeDocument/2006/relationships/hyperlink" Target="http://lib.csdn.net/base/mysql" TargetMode="Externa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image" Target="media/image49.jpg"/><Relationship Id="rId20" Type="http://schemas.openxmlformats.org/officeDocument/2006/relationships/image" Target="media/image4.png"/><Relationship Id="rId41" Type="http://schemas.openxmlformats.org/officeDocument/2006/relationships/image" Target="media/image23.jp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6.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image" Target="media/image55.png"/><Relationship Id="rId78" Type="http://schemas.openxmlformats.org/officeDocument/2006/relationships/hyperlink" Target="https://unity3d.com/cn/unity"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lib.csdn.net/base/machinelearning" TargetMode="External"/><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jpg"/><Relationship Id="rId2" Type="http://schemas.openxmlformats.org/officeDocument/2006/relationships/numbering" Target="numbering.xml"/><Relationship Id="rId29" Type="http://schemas.openxmlformats.org/officeDocument/2006/relationships/image" Target="media/image11.jpg"/><Relationship Id="rId24" Type="http://schemas.openxmlformats.org/officeDocument/2006/relationships/image" Target="media/image7.jp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AE1EB-65D7-45C5-9395-61CE59E2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68</Pages>
  <Words>7514</Words>
  <Characters>42836</Characters>
  <Application>Microsoft Office Word</Application>
  <DocSecurity>0</DocSecurity>
  <Lines>356</Lines>
  <Paragraphs>100</Paragraphs>
  <ScaleCrop>false</ScaleCrop>
  <Company>Microsoft</Company>
  <LinksUpToDate>false</LinksUpToDate>
  <CharactersWithSpaces>50250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2016-12-04T06:10:00Z</dcterms:created>
  <dcterms:modified xsi:type="dcterms:W3CDTF">2016-12-04T11:36:00Z</dcterms:modified>
</cp:coreProperties>
</file>